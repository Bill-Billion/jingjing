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D62C4">
      <w:pPr>
        <w:spacing w:after="120"/>
      </w:pPr>
      <w:bookmarkStart w:id="69" w:name="_GoBack"/>
      <w:bookmarkEnd w:id="69"/>
    </w:p>
    <w:p w14:paraId="67C443F1">
      <w:pPr>
        <w:spacing w:after="120"/>
      </w:pPr>
    </w:p>
    <w:p w14:paraId="035F22B4">
      <w:pPr>
        <w:spacing w:after="120"/>
      </w:pPr>
    </w:p>
    <w:p w14:paraId="7B8E389C">
      <w:pPr>
        <w:spacing w:before="0" w:after="200" w:line="360" w:lineRule="auto"/>
        <w:jc w:val="center"/>
      </w:pPr>
      <w:r>
        <w:rPr>
          <w:rFonts w:ascii="Arial" w:hAnsi="Arial" w:eastAsia="黑体"/>
          <w:b/>
          <w:i w:val="0"/>
          <w:color w:val="000000"/>
          <w:sz w:val="60"/>
        </w:rPr>
        <w:t>晶晶日上 App</w:t>
      </w:r>
    </w:p>
    <w:p w14:paraId="3BAF66B2">
      <w:pPr>
        <w:spacing w:before="0" w:after="360" w:line="360" w:lineRule="auto"/>
        <w:jc w:val="center"/>
      </w:pPr>
      <w:r>
        <w:rPr>
          <w:rFonts w:ascii="Arial" w:hAnsi="Arial" w:eastAsia="黑体"/>
          <w:b/>
          <w:i w:val="0"/>
          <w:color w:val="000000"/>
          <w:sz w:val="44"/>
        </w:rPr>
        <w:t>功能模块设计与全量文案审阅底稿</w:t>
      </w:r>
    </w:p>
    <w:p w14:paraId="7CB5ED32">
      <w:pPr>
        <w:spacing w:before="0" w:after="800" w:line="360" w:lineRule="auto"/>
        <w:jc w:val="center"/>
      </w:pPr>
      <w:r>
        <w:rPr>
          <w:rFonts w:ascii="Arial" w:hAnsi="Arial" w:eastAsia="楷体"/>
          <w:b w:val="0"/>
          <w:i w:val="0"/>
          <w:color w:val="595959"/>
          <w:sz w:val="26"/>
        </w:rPr>
        <w:t>（逐页排版 · 实机界面图 · 逐字文案 · 可直接在“批注区”列改写）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55CD1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65D592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2"/>
              </w:rPr>
              <w:t>适用版本</w:t>
            </w:r>
          </w:p>
        </w:tc>
        <w:tc>
          <w:tcPr>
            <w:tcW w:w="7257" w:type="dxa"/>
            <w:vAlign w:val="center"/>
          </w:tcPr>
          <w:p w14:paraId="15520D5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2"/>
              </w:rPr>
              <w:t>12.3.1+22（Flutter 工程源码逐页核对）</w:t>
            </w:r>
          </w:p>
        </w:tc>
      </w:tr>
      <w:tr w14:paraId="39830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34CC221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2"/>
              </w:rPr>
              <w:t>整理日期</w:t>
            </w:r>
          </w:p>
        </w:tc>
        <w:tc>
          <w:tcPr>
            <w:tcW w:w="7257" w:type="dxa"/>
            <w:vAlign w:val="center"/>
          </w:tcPr>
          <w:p w14:paraId="13715D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2"/>
              </w:rPr>
              <w:t>2026 年 9 月 8 日（图文对照版）</w:t>
            </w:r>
          </w:p>
        </w:tc>
      </w:tr>
      <w:tr w14:paraId="49E51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7ACDE01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2"/>
              </w:rPr>
              <w:t>文档用途</w:t>
            </w:r>
          </w:p>
        </w:tc>
        <w:tc>
          <w:tcPr>
            <w:tcW w:w="7257" w:type="dxa"/>
            <w:vAlign w:val="center"/>
          </w:tcPr>
          <w:p w14:paraId="7482D01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2"/>
              </w:rPr>
              <w:t>通览全 App 功能板块与每一处屏幕文字，逐处审阅、批注、改写</w:t>
            </w:r>
          </w:p>
        </w:tc>
      </w:tr>
      <w:tr w14:paraId="0A286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3729046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2"/>
              </w:rPr>
              <w:t>覆盖范围</w:t>
            </w:r>
          </w:p>
        </w:tc>
        <w:tc>
          <w:tcPr>
            <w:tcW w:w="7257" w:type="dxa"/>
            <w:vAlign w:val="center"/>
          </w:tcPr>
          <w:p w14:paraId="0A1CFA8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2"/>
              </w:rPr>
              <w:t>启动链 / 四大主 Tab / 中央创作中心五板块 / 全部二级页 / 设计系统 / 法律文本 / 演示数据 / 定价口径，共 40 个页面文件；每个页面配 App 实机界面图</w:t>
            </w:r>
          </w:p>
        </w:tc>
      </w:tr>
      <w:tr w14:paraId="4E2D9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159EE7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2"/>
              </w:rPr>
              <w:t>使用方法</w:t>
            </w:r>
          </w:p>
        </w:tc>
        <w:tc>
          <w:tcPr>
            <w:tcW w:w="7257" w:type="dxa"/>
            <w:vAlign w:val="center"/>
          </w:tcPr>
          <w:p w14:paraId="75E0CF0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2"/>
              </w:rPr>
              <w:t>每个页面先放一张 App 实机界面截图，下方紧跟“文案明细表”：前三列为现状（逐字），最后一列“建议修改为/备注”留空，可直接填写改后文字；对照界面看文案，改完回收即可统一落版。</w:t>
            </w:r>
          </w:p>
        </w:tc>
      </w:tr>
    </w:tbl>
    <w:p w14:paraId="5F8B945B">
      <w:r>
        <w:br w:type="page"/>
      </w:r>
    </w:p>
    <w:p w14:paraId="2B60C938">
      <w:pPr>
        <w:spacing w:before="0" w:after="200" w:line="360" w:lineRule="auto"/>
        <w:jc w:val="center"/>
      </w:pPr>
      <w:r>
        <w:rPr>
          <w:rFonts w:ascii="Arial" w:hAnsi="Arial" w:eastAsia="黑体"/>
          <w:b/>
          <w:i w:val="0"/>
          <w:color w:val="000000"/>
          <w:sz w:val="32"/>
        </w:rPr>
        <w:t>目  录</w:t>
      </w:r>
    </w:p>
    <w:p w14:paraId="5582B46C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_Toc12233 </w:instrText>
      </w:r>
      <w:r>
        <w:fldChar w:fldCharType="separate"/>
      </w:r>
      <w:r>
        <w:rPr>
          <w:rFonts w:ascii="Arial" w:hAnsi="Arial" w:eastAsia="黑体"/>
          <w:i w:val="0"/>
        </w:rPr>
        <w:t>0  阅读说明与全局信息架构</w:t>
      </w:r>
      <w:r>
        <w:tab/>
      </w:r>
      <w:r>
        <w:fldChar w:fldCharType="begin"/>
      </w:r>
      <w:r>
        <w:instrText xml:space="preserve"> PAGEREF _Toc12233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4961BC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_Toc16677 </w:instrText>
      </w:r>
      <w:r>
        <w:fldChar w:fldCharType="separate"/>
      </w:r>
      <w:r>
        <w:rPr>
          <w:rFonts w:ascii="Arial" w:hAnsi="Arial" w:eastAsia="黑体"/>
          <w:i w:val="0"/>
        </w:rPr>
        <w:t>0.1  这份文档怎么用</w:t>
      </w:r>
      <w:r>
        <w:tab/>
      </w:r>
      <w:r>
        <w:fldChar w:fldCharType="begin"/>
      </w:r>
      <w:r>
        <w:instrText xml:space="preserve"> PAGEREF _Toc16677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8ECA78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_Toc10345 </w:instrText>
      </w:r>
      <w:r>
        <w:fldChar w:fldCharType="separate"/>
      </w:r>
      <w:r>
        <w:rPr>
          <w:rFonts w:ascii="Arial" w:hAnsi="Arial" w:eastAsia="黑体"/>
          <w:i w:val="0"/>
        </w:rPr>
        <w:t>0.2  App 整体信息架构</w:t>
      </w:r>
      <w:r>
        <w:tab/>
      </w:r>
      <w:r>
        <w:fldChar w:fldCharType="begin"/>
      </w:r>
      <w:r>
        <w:instrText xml:space="preserve"> PAGEREF _Toc10345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CAE874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_Toc20869 </w:instrText>
      </w:r>
      <w:r>
        <w:fldChar w:fldCharType="separate"/>
      </w:r>
      <w:r>
        <w:rPr>
          <w:rFonts w:ascii="Arial" w:hAnsi="Arial" w:eastAsia="黑体"/>
          <w:i w:val="0"/>
        </w:rPr>
        <w:t>0.3  全量页面与命名路由清单</w:t>
      </w:r>
      <w:r>
        <w:tab/>
      </w:r>
      <w:r>
        <w:fldChar w:fldCharType="begin"/>
      </w:r>
      <w:r>
        <w:instrText xml:space="preserve"> PAGEREF _Toc20869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A8A85B6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_Toc26278 </w:instrText>
      </w:r>
      <w:r>
        <w:fldChar w:fldCharType="separate"/>
      </w:r>
      <w:r>
        <w:rPr>
          <w:rFonts w:ascii="Arial" w:hAnsi="Arial" w:eastAsia="黑体"/>
          <w:i w:val="0"/>
        </w:rPr>
        <w:t>1  全局设计系统（曜石流光 / Liquid Glass 2.0）</w:t>
      </w:r>
      <w:r>
        <w:tab/>
      </w:r>
      <w:r>
        <w:fldChar w:fldCharType="begin"/>
      </w:r>
      <w:r>
        <w:instrText xml:space="preserve"> PAGEREF _Toc26278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4687A8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_Toc11865 </w:instrText>
      </w:r>
      <w:r>
        <w:fldChar w:fldCharType="separate"/>
      </w:r>
      <w:r>
        <w:rPr>
          <w:rFonts w:ascii="Arial" w:hAnsi="Arial" w:eastAsia="黑体"/>
          <w:i w:val="0"/>
        </w:rPr>
        <w:t>1.1  色彩体系</w:t>
      </w:r>
      <w:r>
        <w:tab/>
      </w:r>
      <w:r>
        <w:fldChar w:fldCharType="begin"/>
      </w:r>
      <w:r>
        <w:instrText xml:space="preserve"> PAGEREF _Toc11865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77C3CF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_Toc22703 </w:instrText>
      </w:r>
      <w:r>
        <w:fldChar w:fldCharType="separate"/>
      </w:r>
      <w:r>
        <w:rPr>
          <w:rFonts w:ascii="Arial" w:hAnsi="Arial" w:eastAsia="黑体"/>
          <w:i w:val="0"/>
        </w:rPr>
        <w:t>1.2  字体与字号</w:t>
      </w:r>
      <w:r>
        <w:tab/>
      </w:r>
      <w:r>
        <w:fldChar w:fldCharType="begin"/>
      </w:r>
      <w:r>
        <w:instrText xml:space="preserve"> PAGEREF _Toc22703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12E5BC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_Toc20817 </w:instrText>
      </w:r>
      <w:r>
        <w:fldChar w:fldCharType="separate"/>
      </w:r>
      <w:r>
        <w:rPr>
          <w:rFonts w:ascii="Arial" w:hAnsi="Arial" w:eastAsia="黑体"/>
          <w:i w:val="0"/>
        </w:rPr>
        <w:t>1.3  圆角 · 玻璃 · 阴影 · 控件 · 转场</w:t>
      </w:r>
      <w:r>
        <w:tab/>
      </w:r>
      <w:r>
        <w:fldChar w:fldCharType="begin"/>
      </w:r>
      <w:r>
        <w:instrText xml:space="preserve"> PAGEREF _Toc20817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37CF7B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_Toc19625 </w:instrText>
      </w:r>
      <w:r>
        <w:fldChar w:fldCharType="separate"/>
      </w:r>
      <w:r>
        <w:rPr>
          <w:rFonts w:ascii="Arial" w:hAnsi="Arial" w:eastAsia="黑体"/>
          <w:i w:val="0"/>
        </w:rPr>
        <w:t>1.4  品牌标识</w:t>
      </w:r>
      <w:r>
        <w:tab/>
      </w:r>
      <w:r>
        <w:fldChar w:fldCharType="begin"/>
      </w:r>
      <w:r>
        <w:instrText xml:space="preserve"> PAGEREF _Toc19625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B6B63C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_Toc1617 </w:instrText>
      </w:r>
      <w:r>
        <w:fldChar w:fldCharType="separate"/>
      </w:r>
      <w:r>
        <w:rPr>
          <w:rFonts w:ascii="Arial" w:hAnsi="Arial" w:eastAsia="黑体"/>
          <w:i w:val="0"/>
        </w:rPr>
        <w:t>1.5  全局统一组件与状态文案</w:t>
      </w:r>
      <w:r>
        <w:tab/>
      </w:r>
      <w:r>
        <w:fldChar w:fldCharType="begin"/>
      </w:r>
      <w:r>
        <w:instrText xml:space="preserve"> PAGEREF _Toc1617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4BCCA15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_Toc1019 </w:instrText>
      </w:r>
      <w:r>
        <w:fldChar w:fldCharType="separate"/>
      </w:r>
      <w:r>
        <w:rPr>
          <w:rFonts w:ascii="Arial" w:hAnsi="Arial" w:eastAsia="黑体"/>
          <w:i w:val="0"/>
        </w:rPr>
        <w:t>2  启动与账号链路</w:t>
      </w:r>
      <w:r>
        <w:tab/>
      </w:r>
      <w:r>
        <w:fldChar w:fldCharType="begin"/>
      </w:r>
      <w:r>
        <w:instrText xml:space="preserve"> PAGEREF _Toc1019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CF8A77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_Toc16908 </w:instrText>
      </w:r>
      <w:r>
        <w:fldChar w:fldCharType="separate"/>
      </w:r>
      <w:r>
        <w:rPr>
          <w:rFonts w:ascii="Arial" w:hAnsi="Arial" w:eastAsia="黑体"/>
          <w:i w:val="0"/>
        </w:rPr>
        <w:t>2.1  启动页 Splash</w:t>
      </w:r>
      <w:r>
        <w:tab/>
      </w:r>
      <w:r>
        <w:fldChar w:fldCharType="begin"/>
      </w:r>
      <w:r>
        <w:instrText xml:space="preserve"> PAGEREF _Toc16908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931C14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_Toc32226 </w:instrText>
      </w:r>
      <w:r>
        <w:fldChar w:fldCharType="separate"/>
      </w:r>
      <w:r>
        <w:rPr>
          <w:rFonts w:ascii="Arial" w:hAnsi="Arial" w:eastAsia="黑体"/>
          <w:i w:val="0"/>
        </w:rPr>
        <w:t>2.2  引导页 Onboarding（三屏，首装展示一次）</w:t>
      </w:r>
      <w:r>
        <w:tab/>
      </w:r>
      <w:r>
        <w:fldChar w:fldCharType="begin"/>
      </w:r>
      <w:r>
        <w:instrText xml:space="preserve"> PAGEREF _Toc32226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8EF1D4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_Toc22196 </w:instrText>
      </w:r>
      <w:r>
        <w:fldChar w:fldCharType="separate"/>
      </w:r>
      <w:r>
        <w:rPr>
          <w:rFonts w:ascii="Arial" w:hAnsi="Arial" w:eastAsia="黑体"/>
          <w:i w:val="0"/>
        </w:rPr>
        <w:t>2.3  登录页 Login</w:t>
      </w:r>
      <w:r>
        <w:tab/>
      </w:r>
      <w:r>
        <w:fldChar w:fldCharType="begin"/>
      </w:r>
      <w:r>
        <w:instrText xml:space="preserve"> PAGEREF _Toc22196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1ABDB7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_Toc7149 </w:instrText>
      </w:r>
      <w:r>
        <w:fldChar w:fldCharType="separate"/>
      </w:r>
      <w:r>
        <w:rPr>
          <w:rFonts w:ascii="Arial" w:hAnsi="Arial" w:eastAsia="黑体"/>
          <w:i w:val="0"/>
        </w:rPr>
        <w:t>2.4  身份认证 Identity（接单、提现前必须完成）</w:t>
      </w:r>
      <w:r>
        <w:tab/>
      </w:r>
      <w:r>
        <w:fldChar w:fldCharType="begin"/>
      </w:r>
      <w:r>
        <w:instrText xml:space="preserve"> PAGEREF _Toc7149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AD8C0B3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_Toc16163 </w:instrText>
      </w:r>
      <w:r>
        <w:fldChar w:fldCharType="separate"/>
      </w:r>
      <w:r>
        <w:rPr>
          <w:rFonts w:ascii="Arial" w:hAnsi="Arial" w:eastAsia="黑体"/>
          <w:i w:val="0"/>
        </w:rPr>
        <w:t>3  主导航四大 Tab 与设置</w:t>
      </w:r>
      <w:r>
        <w:tab/>
      </w:r>
      <w:r>
        <w:fldChar w:fldCharType="begin"/>
      </w:r>
      <w:r>
        <w:instrText xml:space="preserve"> PAGEREF _Toc16163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19F4E5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_Toc5902 </w:instrText>
      </w:r>
      <w:r>
        <w:fldChar w:fldCharType="separate"/>
      </w:r>
      <w:r>
        <w:rPr>
          <w:rFonts w:ascii="Arial" w:hAnsi="Arial" w:eastAsia="黑体"/>
          <w:i w:val="0"/>
        </w:rPr>
        <w:t>3.1  首页 Home</w:t>
      </w:r>
      <w:r>
        <w:tab/>
      </w:r>
      <w:r>
        <w:fldChar w:fldCharType="begin"/>
      </w:r>
      <w:r>
        <w:instrText xml:space="preserve"> PAGEREF _Toc5902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26BD84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_Toc15382 </w:instrText>
      </w:r>
      <w:r>
        <w:fldChar w:fldCharType="separate"/>
      </w:r>
      <w:r>
        <w:rPr>
          <w:rFonts w:ascii="Arial" w:hAnsi="Arial" w:eastAsia="黑体"/>
          <w:i w:val="0"/>
        </w:rPr>
        <w:t>3.2  圆梦 · 角色席位 Projects</w:t>
      </w:r>
      <w:r>
        <w:tab/>
      </w:r>
      <w:r>
        <w:fldChar w:fldCharType="begin"/>
      </w:r>
      <w:r>
        <w:instrText xml:space="preserve"> PAGEREF _Toc15382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97A1C8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_Toc12888 </w:instrText>
      </w:r>
      <w:r>
        <w:fldChar w:fldCharType="separate"/>
      </w:r>
      <w:r>
        <w:rPr>
          <w:rFonts w:ascii="Arial" w:hAnsi="Arial" w:eastAsia="黑体"/>
          <w:i w:val="0"/>
        </w:rPr>
        <w:t>3.3  消息 Messages</w:t>
      </w:r>
      <w:r>
        <w:tab/>
      </w:r>
      <w:r>
        <w:fldChar w:fldCharType="begin"/>
      </w:r>
      <w:r>
        <w:instrText xml:space="preserve"> PAGEREF _Toc12888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F00651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_Toc7283 </w:instrText>
      </w:r>
      <w:r>
        <w:fldChar w:fldCharType="separate"/>
      </w:r>
      <w:r>
        <w:rPr>
          <w:rFonts w:ascii="Arial" w:hAnsi="Arial" w:eastAsia="黑体"/>
          <w:i w:val="0"/>
        </w:rPr>
        <w:t>3.4  我的 Profile</w:t>
      </w:r>
      <w:r>
        <w:tab/>
      </w:r>
      <w:r>
        <w:fldChar w:fldCharType="begin"/>
      </w:r>
      <w:r>
        <w:instrText xml:space="preserve"> PAGEREF _Toc7283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E33BB4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_Toc16560 </w:instrText>
      </w:r>
      <w:r>
        <w:fldChar w:fldCharType="separate"/>
      </w:r>
      <w:r>
        <w:rPr>
          <w:rFonts w:ascii="Arial" w:hAnsi="Arial" w:eastAsia="黑体"/>
          <w:i w:val="0"/>
        </w:rPr>
        <w:t>3.5  设置 Settings</w:t>
      </w:r>
      <w:r>
        <w:tab/>
      </w:r>
      <w:r>
        <w:fldChar w:fldCharType="begin"/>
      </w:r>
      <w:r>
        <w:instrText xml:space="preserve"> PAGEREF _Toc16560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C92178A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_Toc4286 </w:instrText>
      </w:r>
      <w:r>
        <w:fldChar w:fldCharType="separate"/>
      </w:r>
      <w:r>
        <w:rPr>
          <w:rFonts w:ascii="Arial" w:hAnsi="Arial" w:eastAsia="黑体"/>
          <w:i w:val="0"/>
        </w:rPr>
        <w:t>4  创作中心（底部中央凸起键）</w:t>
      </w:r>
      <w:r>
        <w:tab/>
      </w:r>
      <w:r>
        <w:fldChar w:fldCharType="begin"/>
      </w:r>
      <w:r>
        <w:instrText xml:space="preserve"> PAGEREF _Toc4286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D18F12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_Toc31987 </w:instrText>
      </w:r>
      <w:r>
        <w:fldChar w:fldCharType="separate"/>
      </w:r>
      <w:r>
        <w:rPr>
          <w:rFonts w:ascii="Arial" w:hAnsi="Arial" w:eastAsia="黑体"/>
          <w:i w:val="0"/>
        </w:rPr>
        <w:t>4.1  创作中心面板 GlowPanel</w:t>
      </w:r>
      <w:r>
        <w:tab/>
      </w:r>
      <w:r>
        <w:fldChar w:fldCharType="begin"/>
      </w:r>
      <w:r>
        <w:instrText xml:space="preserve"> PAGEREF _Toc31987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D0FCA4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_Toc11041 </w:instrText>
      </w:r>
      <w:r>
        <w:fldChar w:fldCharType="separate"/>
      </w:r>
      <w:r>
        <w:rPr>
          <w:rFonts w:ascii="Arial" w:hAnsi="Arial" w:eastAsia="黑体"/>
          <w:i w:val="0"/>
        </w:rPr>
        <w:t>4.2  AI 创作线</w:t>
      </w:r>
      <w:r>
        <w:tab/>
      </w:r>
      <w:r>
        <w:fldChar w:fldCharType="begin"/>
      </w:r>
      <w:r>
        <w:instrText xml:space="preserve"> PAGEREF _Toc11041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E77B59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_Toc28771 </w:instrText>
      </w:r>
      <w:r>
        <w:fldChar w:fldCharType="separate"/>
      </w:r>
      <w:r>
        <w:rPr>
          <w:rFonts w:ascii="Arial" w:hAnsi="Arial" w:eastAsia="黑体"/>
          <w:i w:val="0"/>
        </w:rPr>
        <w:t>4.2.1  AI 创作台 AiCreate</w:t>
      </w:r>
      <w:r>
        <w:tab/>
      </w:r>
      <w:r>
        <w:fldChar w:fldCharType="begin"/>
      </w:r>
      <w:r>
        <w:instrText xml:space="preserve"> PAGEREF _Toc28771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F13124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_Toc30893 </w:instrText>
      </w:r>
      <w:r>
        <w:fldChar w:fldCharType="separate"/>
      </w:r>
      <w:r>
        <w:rPr>
          <w:rFonts w:ascii="Arial" w:hAnsi="Arial" w:eastAsia="黑体"/>
          <w:i w:val="0"/>
        </w:rPr>
        <w:t>4.2.2  AI 任务进度 AiTask</w:t>
      </w:r>
      <w:r>
        <w:tab/>
      </w:r>
      <w:r>
        <w:fldChar w:fldCharType="begin"/>
      </w:r>
      <w:r>
        <w:instrText xml:space="preserve"> PAGEREF _Toc30893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4D34F23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_Toc16722 </w:instrText>
      </w:r>
      <w:r>
        <w:fldChar w:fldCharType="separate"/>
      </w:r>
      <w:r>
        <w:rPr>
          <w:rFonts w:ascii="Arial" w:hAnsi="Arial" w:eastAsia="黑体"/>
          <w:i w:val="0"/>
        </w:rPr>
        <w:t>4.2.3  我的作品 MyWorks</w:t>
      </w:r>
      <w:r>
        <w:tab/>
      </w:r>
      <w:r>
        <w:fldChar w:fldCharType="begin"/>
      </w:r>
      <w:r>
        <w:instrText xml:space="preserve"> PAGEREF _Toc16722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253AA4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_Toc17862 </w:instrText>
      </w:r>
      <w:r>
        <w:fldChar w:fldCharType="separate"/>
      </w:r>
      <w:r>
        <w:rPr>
          <w:rFonts w:ascii="Arial" w:hAnsi="Arial" w:eastAsia="黑体"/>
          <w:i w:val="0"/>
        </w:rPr>
        <w:t>4.3  定制视频线</w:t>
      </w:r>
      <w:r>
        <w:tab/>
      </w:r>
      <w:r>
        <w:fldChar w:fldCharType="begin"/>
      </w:r>
      <w:r>
        <w:instrText xml:space="preserve"> PAGEREF _Toc17862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C3D82B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_Toc21614 </w:instrText>
      </w:r>
      <w:r>
        <w:fldChar w:fldCharType="separate"/>
      </w:r>
      <w:r>
        <w:rPr>
          <w:rFonts w:ascii="Arial" w:hAnsi="Arial" w:eastAsia="黑体"/>
          <w:i w:val="0"/>
        </w:rPr>
        <w:t>4.3.1  定制祝福视频 VideoOrder</w:t>
      </w:r>
      <w:r>
        <w:tab/>
      </w:r>
      <w:r>
        <w:fldChar w:fldCharType="begin"/>
      </w:r>
      <w:r>
        <w:instrText xml:space="preserve"> PAGEREF _Toc21614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1B0BB2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_Toc28380 </w:instrText>
      </w:r>
      <w:r>
        <w:fldChar w:fldCharType="separate"/>
      </w:r>
      <w:r>
        <w:rPr>
          <w:rFonts w:ascii="Arial" w:hAnsi="Arial" w:eastAsia="黑体"/>
          <w:i w:val="0"/>
        </w:rPr>
        <w:t>4.3.2  品牌代言合作 Endorsement</w:t>
      </w:r>
      <w:r>
        <w:tab/>
      </w:r>
      <w:r>
        <w:fldChar w:fldCharType="begin"/>
      </w:r>
      <w:r>
        <w:instrText xml:space="preserve"> PAGEREF _Toc28380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862AC7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_Toc15637 </w:instrText>
      </w:r>
      <w:r>
        <w:fldChar w:fldCharType="separate"/>
      </w:r>
      <w:r>
        <w:rPr>
          <w:rFonts w:ascii="Arial" w:hAnsi="Arial" w:eastAsia="黑体"/>
          <w:i w:val="0"/>
        </w:rPr>
        <w:t>4.4  定制剧线（我当主角 · 七步成片）</w:t>
      </w:r>
      <w:r>
        <w:tab/>
      </w:r>
      <w:r>
        <w:fldChar w:fldCharType="begin"/>
      </w:r>
      <w:r>
        <w:instrText xml:space="preserve"> PAGEREF _Toc15637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1C6C76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_Toc26576 </w:instrText>
      </w:r>
      <w:r>
        <w:fldChar w:fldCharType="separate"/>
      </w:r>
      <w:r>
        <w:rPr>
          <w:rFonts w:ascii="Arial" w:hAnsi="Arial" w:eastAsia="黑体"/>
          <w:i w:val="0"/>
        </w:rPr>
        <w:t>4.4.1  定制剧介绍 Launch</w:t>
      </w:r>
      <w:r>
        <w:tab/>
      </w:r>
      <w:r>
        <w:fldChar w:fldCharType="begin"/>
      </w:r>
      <w:r>
        <w:instrText xml:space="preserve"> PAGEREF _Toc26576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37D57E2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_Toc7577 </w:instrText>
      </w:r>
      <w:r>
        <w:fldChar w:fldCharType="separate"/>
      </w:r>
      <w:r>
        <w:rPr>
          <w:rFonts w:ascii="Arial" w:hAnsi="Arial" w:eastAsia="黑体"/>
          <w:i w:val="0"/>
        </w:rPr>
        <w:t>4.4.2  选剧库 SampleLibrary</w:t>
      </w:r>
      <w:r>
        <w:tab/>
      </w:r>
      <w:r>
        <w:fldChar w:fldCharType="begin"/>
      </w:r>
      <w:r>
        <w:instrText xml:space="preserve"> PAGEREF _Toc7577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24D12D5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_Toc14276 </w:instrText>
      </w:r>
      <w:r>
        <w:fldChar w:fldCharType="separate"/>
      </w:r>
      <w:r>
        <w:rPr>
          <w:rFonts w:ascii="Arial" w:hAnsi="Arial" w:eastAsia="黑体"/>
          <w:i w:val="0"/>
        </w:rPr>
        <w:t>4.4.3  剧本阅读 ScriptReader</w:t>
      </w:r>
      <w:r>
        <w:tab/>
      </w:r>
      <w:r>
        <w:fldChar w:fldCharType="begin"/>
      </w:r>
      <w:r>
        <w:instrText xml:space="preserve"> PAGEREF _Toc14276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1B9C0DF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_Toc24160 </w:instrText>
      </w:r>
      <w:r>
        <w:fldChar w:fldCharType="separate"/>
      </w:r>
      <w:r>
        <w:rPr>
          <w:rFonts w:ascii="Arial" w:hAnsi="Arial" w:eastAsia="黑体"/>
          <w:i w:val="0"/>
        </w:rPr>
        <w:t>4.4.4  定制剧订单详情 SampleOrderDetail</w:t>
      </w:r>
      <w:r>
        <w:tab/>
      </w:r>
      <w:r>
        <w:fldChar w:fldCharType="begin"/>
      </w:r>
      <w:r>
        <w:instrText xml:space="preserve"> PAGEREF _Toc24160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311BEDA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_Toc21541 </w:instrText>
      </w:r>
      <w:r>
        <w:fldChar w:fldCharType="separate"/>
      </w:r>
      <w:r>
        <w:rPr>
          <w:rFonts w:ascii="Arial" w:hAnsi="Arial" w:eastAsia="黑体"/>
          <w:i w:val="0"/>
        </w:rPr>
        <w:t>4.4.5  高端定制 CustomRequest</w:t>
      </w:r>
      <w:r>
        <w:tab/>
      </w:r>
      <w:r>
        <w:fldChar w:fldCharType="begin"/>
      </w:r>
      <w:r>
        <w:instrText xml:space="preserve"> PAGEREF _Toc21541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6E8B38F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_Toc6975 </w:instrText>
      </w:r>
      <w:r>
        <w:fldChar w:fldCharType="separate"/>
      </w:r>
      <w:r>
        <w:rPr>
          <w:rFonts w:ascii="Arial" w:hAnsi="Arial" w:eastAsia="黑体"/>
          <w:i w:val="0"/>
        </w:rPr>
        <w:t>4.4.6  项目书 ProjectBrief（在线预览/复制）</w:t>
      </w:r>
      <w:r>
        <w:tab/>
      </w:r>
      <w:r>
        <w:fldChar w:fldCharType="begin"/>
      </w:r>
      <w:r>
        <w:instrText xml:space="preserve"> PAGEREF _Toc6975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19F959F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_Toc23843 </w:instrText>
      </w:r>
      <w:r>
        <w:fldChar w:fldCharType="separate"/>
      </w:r>
      <w:r>
        <w:rPr>
          <w:rFonts w:ascii="Arial" w:hAnsi="Arial" w:eastAsia="黑体"/>
          <w:i w:val="0"/>
        </w:rPr>
        <w:t>4.5  数字人线</w:t>
      </w:r>
      <w:r>
        <w:tab/>
      </w:r>
      <w:r>
        <w:fldChar w:fldCharType="begin"/>
      </w:r>
      <w:r>
        <w:instrText xml:space="preserve"> PAGEREF _Toc23843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17DC7B3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_Toc24715 </w:instrText>
      </w:r>
      <w:r>
        <w:fldChar w:fldCharType="separate"/>
      </w:r>
      <w:r>
        <w:rPr>
          <w:rFonts w:ascii="Arial" w:hAnsi="Arial" w:eastAsia="黑体"/>
          <w:i w:val="0"/>
        </w:rPr>
        <w:t>4.5.1  创建数字人 Audition（6 步向导）</w:t>
      </w:r>
      <w:r>
        <w:tab/>
      </w:r>
      <w:r>
        <w:fldChar w:fldCharType="begin"/>
      </w:r>
      <w:r>
        <w:instrText xml:space="preserve"> PAGEREF _Toc24715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76AE2B7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_Toc3849 </w:instrText>
      </w:r>
      <w:r>
        <w:fldChar w:fldCharType="separate"/>
      </w:r>
      <w:r>
        <w:rPr>
          <w:rFonts w:ascii="Arial" w:hAnsi="Arial" w:eastAsia="黑体"/>
          <w:i w:val="0"/>
        </w:rPr>
        <w:t>4.5.2  我的数字人 MyHumans</w:t>
      </w:r>
      <w:r>
        <w:tab/>
      </w:r>
      <w:r>
        <w:fldChar w:fldCharType="begin"/>
      </w:r>
      <w:r>
        <w:instrText xml:space="preserve"> PAGEREF _Toc3849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5843072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_Toc23973 </w:instrText>
      </w:r>
      <w:r>
        <w:fldChar w:fldCharType="separate"/>
      </w:r>
      <w:r>
        <w:rPr>
          <w:rFonts w:ascii="Arial" w:hAnsi="Arial" w:eastAsia="黑体"/>
          <w:i w:val="0"/>
        </w:rPr>
        <w:t>4.5.3  数字人使用报告 UsageReport</w:t>
      </w:r>
      <w:r>
        <w:tab/>
      </w:r>
      <w:r>
        <w:fldChar w:fldCharType="begin"/>
      </w:r>
      <w:r>
        <w:instrText xml:space="preserve"> PAGEREF _Toc23973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2BEFD46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_Toc5886 </w:instrText>
      </w:r>
      <w:r>
        <w:fldChar w:fldCharType="separate"/>
      </w:r>
      <w:r>
        <w:rPr>
          <w:rFonts w:ascii="Arial" w:hAnsi="Arial" w:eastAsia="黑体"/>
          <w:i w:val="0"/>
        </w:rPr>
        <w:t>4.5.4  艺人学院 TalentAcademy</w:t>
      </w:r>
      <w:r>
        <w:tab/>
      </w:r>
      <w:r>
        <w:fldChar w:fldCharType="begin"/>
      </w:r>
      <w:r>
        <w:instrText xml:space="preserve"> PAGEREF _Toc5886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0DFEA98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_Toc8474 </w:instrText>
      </w:r>
      <w:r>
        <w:fldChar w:fldCharType="separate"/>
      </w:r>
      <w:r>
        <w:rPr>
          <w:rFonts w:ascii="Arial" w:hAnsi="Arial" w:eastAsia="黑体"/>
          <w:i w:val="0"/>
        </w:rPr>
        <w:t>4.6  圆梦线（自有 IP 角色席位）</w:t>
      </w:r>
      <w:r>
        <w:tab/>
      </w:r>
      <w:r>
        <w:fldChar w:fldCharType="begin"/>
      </w:r>
      <w:r>
        <w:instrText xml:space="preserve"> PAGEREF _Toc8474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45C5CDF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_Toc12097 </w:instrText>
      </w:r>
      <w:r>
        <w:fldChar w:fldCharType="separate"/>
      </w:r>
      <w:r>
        <w:rPr>
          <w:rFonts w:ascii="Arial" w:hAnsi="Arial" w:eastAsia="黑体"/>
          <w:i w:val="0"/>
        </w:rPr>
        <w:t>4.6.1  项目详情 ProjectDetail</w:t>
      </w:r>
      <w:r>
        <w:tab/>
      </w:r>
      <w:r>
        <w:fldChar w:fldCharType="begin"/>
      </w:r>
      <w:r>
        <w:instrText xml:space="preserve"> PAGEREF _Toc12097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1ACCAA7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_Toc21130 </w:instrText>
      </w:r>
      <w:r>
        <w:fldChar w:fldCharType="separate"/>
      </w:r>
      <w:r>
        <w:rPr>
          <w:rFonts w:ascii="Arial" w:hAnsi="Arial" w:eastAsia="黑体"/>
          <w:i w:val="0"/>
        </w:rPr>
        <w:t>4.6.2  剧场 Theater</w:t>
      </w:r>
      <w:r>
        <w:tab/>
      </w:r>
      <w:r>
        <w:fldChar w:fldCharType="begin"/>
      </w:r>
      <w:r>
        <w:instrText xml:space="preserve"> PAGEREF _Toc21130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025C308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_Toc17890 </w:instrText>
      </w:r>
      <w:r>
        <w:fldChar w:fldCharType="separate"/>
      </w:r>
      <w:r>
        <w:rPr>
          <w:rFonts w:ascii="Arial" w:hAnsi="Arial" w:eastAsia="黑体"/>
          <w:i w:val="0"/>
        </w:rPr>
        <w:t>4.6.3  角色席位市场 RoleMarket</w:t>
      </w:r>
      <w:r>
        <w:tab/>
      </w:r>
      <w:r>
        <w:fldChar w:fldCharType="begin"/>
      </w:r>
      <w:r>
        <w:instrText xml:space="preserve"> PAGEREF _Toc17890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32CB77E6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_Toc16623 </w:instrText>
      </w:r>
      <w:r>
        <w:fldChar w:fldCharType="separate"/>
      </w:r>
      <w:r>
        <w:rPr>
          <w:rFonts w:ascii="Arial" w:hAnsi="Arial" w:eastAsia="黑体"/>
          <w:i w:val="0"/>
        </w:rPr>
        <w:t>5  交易与资金</w:t>
      </w:r>
      <w:r>
        <w:tab/>
      </w:r>
      <w:r>
        <w:fldChar w:fldCharType="begin"/>
      </w:r>
      <w:r>
        <w:instrText xml:space="preserve"> PAGEREF _Toc16623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595AA94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_Toc19064 </w:instrText>
      </w:r>
      <w:r>
        <w:fldChar w:fldCharType="separate"/>
      </w:r>
      <w:r>
        <w:rPr>
          <w:rFonts w:ascii="Arial" w:hAnsi="Arial" w:eastAsia="黑体"/>
          <w:i w:val="0"/>
        </w:rPr>
        <w:t>5.1  确认订单 / 收银台 Checkout</w:t>
      </w:r>
      <w:r>
        <w:tab/>
      </w:r>
      <w:r>
        <w:fldChar w:fldCharType="begin"/>
      </w:r>
      <w:r>
        <w:instrText xml:space="preserve"> PAGEREF _Toc19064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55EFDBE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_Toc4095 </w:instrText>
      </w:r>
      <w:r>
        <w:fldChar w:fldCharType="separate"/>
      </w:r>
      <w:r>
        <w:rPr>
          <w:rFonts w:ascii="Arial" w:hAnsi="Arial" w:eastAsia="黑体"/>
          <w:i w:val="0"/>
        </w:rPr>
        <w:t>5.2  我的订单 Orders</w:t>
      </w:r>
      <w:r>
        <w:tab/>
      </w:r>
      <w:r>
        <w:fldChar w:fldCharType="begin"/>
      </w:r>
      <w:r>
        <w:instrText xml:space="preserve"> PAGEREF _Toc4095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7B4C975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_Toc25200 </w:instrText>
      </w:r>
      <w:r>
        <w:fldChar w:fldCharType="separate"/>
      </w:r>
      <w:r>
        <w:rPr>
          <w:rFonts w:ascii="Arial" w:hAnsi="Arial" w:eastAsia="黑体"/>
          <w:i w:val="0"/>
        </w:rPr>
        <w:t>5.3  评价订单 Review</w:t>
      </w:r>
      <w:r>
        <w:tab/>
      </w:r>
      <w:r>
        <w:fldChar w:fldCharType="begin"/>
      </w:r>
      <w:r>
        <w:instrText xml:space="preserve"> PAGEREF _Toc25200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1E39A35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_Toc26046 </w:instrText>
      </w:r>
      <w:r>
        <w:fldChar w:fldCharType="separate"/>
      </w:r>
      <w:r>
        <w:rPr>
          <w:rFonts w:ascii="Arial" w:hAnsi="Arial" w:eastAsia="黑体"/>
          <w:i w:val="0"/>
        </w:rPr>
        <w:t>5.4  售后进度 AfterSales</w:t>
      </w:r>
      <w:r>
        <w:tab/>
      </w:r>
      <w:r>
        <w:fldChar w:fldCharType="begin"/>
      </w:r>
      <w:r>
        <w:instrText xml:space="preserve"> PAGEREF _Toc26046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6CF51E4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_Toc227 </w:instrText>
      </w:r>
      <w:r>
        <w:fldChar w:fldCharType="separate"/>
      </w:r>
      <w:r>
        <w:rPr>
          <w:rFonts w:ascii="Arial" w:hAnsi="Arial" w:eastAsia="黑体"/>
          <w:i w:val="0"/>
        </w:rPr>
        <w:t>5.5  我的钱包 Wallet</w:t>
      </w:r>
      <w:r>
        <w:tab/>
      </w:r>
      <w:r>
        <w:fldChar w:fldCharType="begin"/>
      </w:r>
      <w:r>
        <w:instrText xml:space="preserve"> PAGEREF _Toc227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74DD8C61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_Toc16761 </w:instrText>
      </w:r>
      <w:r>
        <w:fldChar w:fldCharType="separate"/>
      </w:r>
      <w:r>
        <w:rPr>
          <w:rFonts w:ascii="Arial" w:hAnsi="Arial" w:eastAsia="黑体"/>
          <w:i w:val="0"/>
        </w:rPr>
        <w:t>6  艺人与内容侧</w:t>
      </w:r>
      <w:r>
        <w:tab/>
      </w:r>
      <w:r>
        <w:fldChar w:fldCharType="begin"/>
      </w:r>
      <w:r>
        <w:instrText xml:space="preserve"> PAGEREF _Toc16761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326BAF1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_Toc1561 </w:instrText>
      </w:r>
      <w:r>
        <w:fldChar w:fldCharType="separate"/>
      </w:r>
      <w:r>
        <w:rPr>
          <w:rFonts w:ascii="Arial" w:hAnsi="Arial" w:eastAsia="黑体"/>
          <w:i w:val="0"/>
        </w:rPr>
        <w:t>6.1  艺人广场 Humans</w:t>
      </w:r>
      <w:r>
        <w:tab/>
      </w:r>
      <w:r>
        <w:fldChar w:fldCharType="begin"/>
      </w:r>
      <w:r>
        <w:instrText xml:space="preserve"> PAGEREF _Toc1561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3EFB57F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_Toc12226 </w:instrText>
      </w:r>
      <w:r>
        <w:fldChar w:fldCharType="separate"/>
      </w:r>
      <w:r>
        <w:rPr>
          <w:rFonts w:ascii="Arial" w:hAnsi="Arial" w:eastAsia="黑体"/>
          <w:i w:val="0"/>
        </w:rPr>
        <w:t>6.2  艺人详情 HumanDetail</w:t>
      </w:r>
      <w:r>
        <w:tab/>
      </w:r>
      <w:r>
        <w:fldChar w:fldCharType="begin"/>
      </w:r>
      <w:r>
        <w:instrText xml:space="preserve"> PAGEREF _Toc12226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70A22AB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_Toc27681 </w:instrText>
      </w:r>
      <w:r>
        <w:fldChar w:fldCharType="separate"/>
      </w:r>
      <w:r>
        <w:rPr>
          <w:rFonts w:ascii="Arial" w:hAnsi="Arial" w:eastAsia="黑体"/>
          <w:i w:val="0"/>
        </w:rPr>
        <w:t>6.3  私信 Chat</w:t>
      </w:r>
      <w:r>
        <w:tab/>
      </w:r>
      <w:r>
        <w:fldChar w:fldCharType="begin"/>
      </w:r>
      <w:r>
        <w:instrText xml:space="preserve"> PAGEREF _Toc27681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410FC96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_Toc27429 </w:instrText>
      </w:r>
      <w:r>
        <w:fldChar w:fldCharType="separate"/>
      </w:r>
      <w:r>
        <w:rPr>
          <w:rFonts w:ascii="Arial" w:hAnsi="Arial" w:eastAsia="黑体"/>
          <w:i w:val="0"/>
        </w:rPr>
        <w:t>6.4  我的视频 VideoLib / 成片播放 VideoPlay</w:t>
      </w:r>
      <w:r>
        <w:tab/>
      </w:r>
      <w:r>
        <w:fldChar w:fldCharType="begin"/>
      </w:r>
      <w:r>
        <w:instrText xml:space="preserve"> PAGEREF _Toc27429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0AA23A8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_Toc28965 </w:instrText>
      </w:r>
      <w:r>
        <w:fldChar w:fldCharType="separate"/>
      </w:r>
      <w:r>
        <w:rPr>
          <w:rFonts w:ascii="Arial" w:hAnsi="Arial" w:eastAsia="黑体"/>
          <w:i w:val="0"/>
        </w:rPr>
        <w:t>6.5  MCN 机构管理 Mcn</w:t>
      </w:r>
      <w:r>
        <w:tab/>
      </w:r>
      <w:r>
        <w:fldChar w:fldCharType="begin"/>
      </w:r>
      <w:r>
        <w:instrText xml:space="preserve"> PAGEREF _Toc28965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6B009F4E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_Toc14254 </w:instrText>
      </w:r>
      <w:r>
        <w:fldChar w:fldCharType="separate"/>
      </w:r>
      <w:r>
        <w:rPr>
          <w:rFonts w:ascii="Arial" w:hAnsi="Arial" w:eastAsia="黑体"/>
          <w:i w:val="0"/>
        </w:rPr>
        <w:t>7  法律文本（App 内原文）</w:t>
      </w:r>
      <w:r>
        <w:tab/>
      </w:r>
      <w:r>
        <w:fldChar w:fldCharType="begin"/>
      </w:r>
      <w:r>
        <w:instrText xml:space="preserve"> PAGEREF _Toc14254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7A4F644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_Toc30053 </w:instrText>
      </w:r>
      <w:r>
        <w:fldChar w:fldCharType="separate"/>
      </w:r>
      <w:r>
        <w:rPr>
          <w:rFonts w:ascii="Arial" w:hAnsi="Arial" w:eastAsia="黑体"/>
          <w:i w:val="0"/>
        </w:rPr>
        <w:t>7.1  用户协议</w:t>
      </w:r>
      <w:r>
        <w:tab/>
      </w:r>
      <w:r>
        <w:fldChar w:fldCharType="begin"/>
      </w:r>
      <w:r>
        <w:instrText xml:space="preserve"> PAGEREF _Toc30053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37BA447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_Toc30587 </w:instrText>
      </w:r>
      <w:r>
        <w:fldChar w:fldCharType="separate"/>
      </w:r>
      <w:r>
        <w:rPr>
          <w:rFonts w:ascii="Arial" w:hAnsi="Arial" w:eastAsia="黑体"/>
          <w:i w:val="0"/>
        </w:rPr>
        <w:t>7.2  隐私政策</w:t>
      </w:r>
      <w:r>
        <w:tab/>
      </w:r>
      <w:r>
        <w:fldChar w:fldCharType="begin"/>
      </w:r>
      <w:r>
        <w:instrText xml:space="preserve"> PAGEREF _Toc30587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10EEF515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_Toc12794 </w:instrText>
      </w:r>
      <w:r>
        <w:fldChar w:fldCharType="separate"/>
      </w:r>
      <w:r>
        <w:rPr>
          <w:rFonts w:ascii="Arial" w:hAnsi="Arial" w:eastAsia="黑体"/>
          <w:i w:val="0"/>
        </w:rPr>
        <w:t>附录 A  全局状态与通用反馈文案速查</w:t>
      </w:r>
      <w:r>
        <w:tab/>
      </w:r>
      <w:r>
        <w:fldChar w:fldCharType="begin"/>
      </w:r>
      <w:r>
        <w:instrText xml:space="preserve"> PAGEREF _Toc12794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4F674D65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_Toc10471 </w:instrText>
      </w:r>
      <w:r>
        <w:fldChar w:fldCharType="separate"/>
      </w:r>
      <w:r>
        <w:rPr>
          <w:rFonts w:ascii="Arial" w:hAnsi="Arial" w:eastAsia="黑体"/>
          <w:i w:val="0"/>
        </w:rPr>
        <w:t>附录 B  演示数据清单（mock_data，断网兜底）</w:t>
      </w:r>
      <w:r>
        <w:tab/>
      </w:r>
      <w:r>
        <w:fldChar w:fldCharType="begin"/>
      </w:r>
      <w:r>
        <w:instrText xml:space="preserve"> PAGEREF _Toc10471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525E33D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_Toc22230 </w:instrText>
      </w:r>
      <w:r>
        <w:fldChar w:fldCharType="separate"/>
      </w:r>
      <w:r>
        <w:rPr>
          <w:rFonts w:ascii="Arial" w:hAnsi="Arial" w:eastAsia="黑体"/>
          <w:i w:val="0"/>
        </w:rPr>
        <w:t>B.1  演示艺人（7 位，真人写实）</w:t>
      </w:r>
      <w:r>
        <w:tab/>
      </w:r>
      <w:r>
        <w:fldChar w:fldCharType="begin"/>
      </w:r>
      <w:r>
        <w:instrText xml:space="preserve"> PAGEREF _Toc22230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2E891AD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_Toc17174 </w:instrText>
      </w:r>
      <w:r>
        <w:fldChar w:fldCharType="separate"/>
      </w:r>
      <w:r>
        <w:rPr>
          <w:rFonts w:ascii="Arial" w:hAnsi="Arial" w:eastAsia="黑体"/>
          <w:i w:val="0"/>
        </w:rPr>
        <w:t>B.2  自有 IP 项目（3 个）</w:t>
      </w:r>
      <w:r>
        <w:tab/>
      </w:r>
      <w:r>
        <w:fldChar w:fldCharType="begin"/>
      </w:r>
      <w:r>
        <w:instrText xml:space="preserve"> PAGEREF _Toc17174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3E096B0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_Toc20891 </w:instrText>
      </w:r>
      <w:r>
        <w:fldChar w:fldCharType="separate"/>
      </w:r>
      <w:r>
        <w:rPr>
          <w:rFonts w:ascii="Arial" w:hAnsi="Arial" w:eastAsia="黑体"/>
          <w:i w:val="0"/>
        </w:rPr>
        <w:t>B.3  套餐 / 订单 / 钱包 / 其他演示数据</w:t>
      </w:r>
      <w:r>
        <w:tab/>
      </w:r>
      <w:r>
        <w:fldChar w:fldCharType="begin"/>
      </w:r>
      <w:r>
        <w:instrText xml:space="preserve"> PAGEREF _Toc20891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618AEF0C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_Toc19440 </w:instrText>
      </w:r>
      <w:r>
        <w:fldChar w:fldCharType="separate"/>
      </w:r>
      <w:r>
        <w:rPr>
          <w:rFonts w:ascii="Arial" w:hAnsi="Arial" w:eastAsia="黑体"/>
          <w:i w:val="0"/>
        </w:rPr>
        <w:t>附录 C  定价与数值口径（SSOT，改价统一在此批注）</w:t>
      </w:r>
      <w:r>
        <w:tab/>
      </w:r>
      <w:r>
        <w:fldChar w:fldCharType="begin"/>
      </w:r>
      <w:r>
        <w:instrText xml:space="preserve"> PAGEREF _Toc19440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2E9FD40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_Toc19510 </w:instrText>
      </w:r>
      <w:r>
        <w:fldChar w:fldCharType="separate"/>
      </w:r>
      <w:r>
        <w:rPr>
          <w:rFonts w:ascii="Arial" w:hAnsi="Arial" w:eastAsia="黑体"/>
          <w:i w:val="0"/>
        </w:rPr>
        <w:t>C.1  买家侧金额展示口径（V11 去分账）</w:t>
      </w:r>
      <w:r>
        <w:tab/>
      </w:r>
      <w:r>
        <w:fldChar w:fldCharType="begin"/>
      </w:r>
      <w:r>
        <w:instrText xml:space="preserve"> PAGEREF _Toc19510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0AF7EE5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_Toc6851 </w:instrText>
      </w:r>
      <w:r>
        <w:fldChar w:fldCharType="separate"/>
      </w:r>
      <w:r>
        <w:rPr>
          <w:rFonts w:ascii="Arial" w:hAnsi="Arial" w:eastAsia="黑体"/>
          <w:i w:val="0"/>
        </w:rPr>
        <w:t>C.2  全局合规口径（措辞统一，勿弱化）</w:t>
      </w:r>
      <w:r>
        <w:tab/>
      </w:r>
      <w:r>
        <w:fldChar w:fldCharType="begin"/>
      </w:r>
      <w:r>
        <w:instrText xml:space="preserve"> PAGEREF _Toc6851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056E52AA">
      <w:r>
        <w:fldChar w:fldCharType="end"/>
      </w:r>
    </w:p>
    <w:p w14:paraId="304D70FF">
      <w:r>
        <w:br w:type="page"/>
      </w:r>
    </w:p>
    <w:p w14:paraId="48CA34E1">
      <w:pPr>
        <w:pStyle w:val="3"/>
      </w:pPr>
      <w:bookmarkStart w:id="0" w:name="_Toc12233"/>
      <w:r>
        <w:rPr>
          <w:rFonts w:ascii="Arial" w:hAnsi="Arial" w:eastAsia="黑体"/>
          <w:b/>
          <w:i w:val="0"/>
          <w:color w:val="000000"/>
          <w:sz w:val="32"/>
        </w:rPr>
        <w:t>0  阅读说明与全局信息架构</w:t>
      </w:r>
      <w:bookmarkEnd w:id="0"/>
    </w:p>
    <w:p w14:paraId="5D80DE7B">
      <w:pPr>
        <w:pStyle w:val="4"/>
      </w:pPr>
      <w:bookmarkStart w:id="1" w:name="_Toc16677"/>
      <w:r>
        <w:rPr>
          <w:rFonts w:ascii="Arial" w:hAnsi="Arial" w:eastAsia="黑体"/>
          <w:b/>
          <w:i w:val="0"/>
          <w:color w:val="000000"/>
          <w:sz w:val="28"/>
        </w:rPr>
        <w:t>0.1  这份文档怎么用</w:t>
      </w:r>
      <w:bookmarkEnd w:id="1"/>
    </w:p>
    <w:p w14:paraId="18697462">
      <w:pPr>
        <w:spacing w:before="0" w:after="8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本文把“晶晶日上”App 从启动到每个二级页面的功能板块与屏幕文字，按用户实际操作顺序逐页拆开。每个页面给出：入口（从哪里进来）、主要去向（跳到哪里）、以及一张“文案明细表”。</w:t>
      </w:r>
    </w:p>
    <w:p w14:paraId="281C930B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4"/>
        </w:rPr>
        <w:t>前三列“屏内位置/板块、屏幕显示原文、类型”是 App 当前真实界面文字，逐字录自工程源码，请勿在前三列直接改，作为对照底稿。</w:t>
      </w:r>
    </w:p>
    <w:p w14:paraId="4F22FDBC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4"/>
        </w:rPr>
        <w:t>最后一列“建议修改为/备注（批注区）”留空，您可直接在该列填写想改成的文字或批注；回收后按此统一修改 App 文案。</w:t>
      </w:r>
    </w:p>
    <w:p w14:paraId="013D0BAC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4"/>
        </w:rPr>
        <w:t>类型标注：标题 / 正文 / 按钮 / 输入提示 / 选项·标签 / 弹窗 / Toast（轻提示）/ 状态。</w:t>
      </w:r>
    </w:p>
    <w:p w14:paraId="16A6EEC1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4"/>
        </w:rPr>
        <w:t>金额、席位、比例等数字属于产品统一口径（SSOT），在“附录 C”集中列出；页面内出现时保持原值，若要改价请在附录 C 批注，避免多处不一致。</w:t>
      </w:r>
    </w:p>
    <w:p w14:paraId="2E5D63CB">
      <w:pPr>
        <w:spacing w:after="80" w:line="360" w:lineRule="auto"/>
      </w:pPr>
      <w:r>
        <w:rPr>
          <w:rFonts w:ascii="Arial" w:hAnsi="Arial" w:eastAsia="楷体"/>
          <w:b w:val="0"/>
          <w:i/>
          <w:color w:val="595959"/>
          <w:sz w:val="21"/>
        </w:rPr>
        <w:t>说明：App 具备“在线 / 演示”双模式，断网时走本地演示数据。文中凡“演示数据”均为占位样例（艺人、订单、流水、项目进度等），正式上线以后台真实数据为准，清单见附录 B。</w:t>
      </w:r>
    </w:p>
    <w:p w14:paraId="1E91C9CF">
      <w:pPr>
        <w:pStyle w:val="4"/>
      </w:pPr>
      <w:bookmarkStart w:id="2" w:name="_Toc10345"/>
      <w:r>
        <w:rPr>
          <w:rFonts w:ascii="Arial" w:hAnsi="Arial" w:eastAsia="黑体"/>
          <w:b/>
          <w:i w:val="0"/>
          <w:color w:val="000000"/>
          <w:sz w:val="28"/>
        </w:rPr>
        <w:t>0.2  App 整体信息架构</w:t>
      </w:r>
      <w:bookmarkEnd w:id="2"/>
    </w:p>
    <w:p w14:paraId="1F0B473A">
      <w:pPr>
        <w:spacing w:before="0" w:after="8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启动链路：启动页 Splash → 三屏引导 Onboarding（可跳过）→ 登录/免验证体验 →（接单/提现前）身份认证 → 主框架。</w:t>
      </w:r>
    </w:p>
    <w:p w14:paraId="25E94042">
      <w:pPr>
        <w:spacing w:before="0" w:after="4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主框架为底部 5 槽导航，中央凸起为创作入口：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7F56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16B180B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导航位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5434D44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名称</w:t>
            </w:r>
          </w:p>
        </w:tc>
        <w:tc>
          <w:tcPr>
            <w:tcW w:w="5556" w:type="dxa"/>
            <w:shd w:val="clear" w:color="auto" w:fill="D9D9D9"/>
            <w:vAlign w:val="center"/>
          </w:tcPr>
          <w:p w14:paraId="716C5F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承载页面 / 行为</w:t>
            </w:r>
          </w:p>
        </w:tc>
      </w:tr>
      <w:tr w14:paraId="5DAC0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FB182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①</w:t>
            </w:r>
          </w:p>
        </w:tc>
        <w:tc>
          <w:tcPr>
            <w:tcW w:w="2381" w:type="dxa"/>
            <w:vAlign w:val="center"/>
          </w:tcPr>
          <w:p w14:paraId="59BC50B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首页</w:t>
            </w:r>
          </w:p>
        </w:tc>
        <w:tc>
          <w:tcPr>
            <w:tcW w:w="5556" w:type="dxa"/>
            <w:vAlign w:val="center"/>
          </w:tcPr>
          <w:p w14:paraId="40CA6EF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首页 Home：Banner、场景金刚区、热门艺人、自有 IP 项目入口</w:t>
            </w:r>
          </w:p>
        </w:tc>
      </w:tr>
      <w:tr w14:paraId="0B33F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2BB17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②</w:t>
            </w:r>
          </w:p>
        </w:tc>
        <w:tc>
          <w:tcPr>
            <w:tcW w:w="2381" w:type="dxa"/>
            <w:vAlign w:val="center"/>
          </w:tcPr>
          <w:p w14:paraId="27E7952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圆梦</w:t>
            </w:r>
          </w:p>
        </w:tc>
        <w:tc>
          <w:tcPr>
            <w:tcW w:w="5556" w:type="dxa"/>
            <w:vAlign w:val="center"/>
          </w:tcPr>
          <w:p w14:paraId="419C9A8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圆梦·角色席位 Projects：自有 IP 项目的角色/席位认领</w:t>
            </w:r>
          </w:p>
        </w:tc>
      </w:tr>
      <w:tr w14:paraId="3BBFB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CA5D8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中央凸起</w:t>
            </w:r>
          </w:p>
        </w:tc>
        <w:tc>
          <w:tcPr>
            <w:tcW w:w="2381" w:type="dxa"/>
            <w:vAlign w:val="center"/>
          </w:tcPr>
          <w:p w14:paraId="2282652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创作中心（青金气泡，不占页面槽）</w:t>
            </w:r>
          </w:p>
        </w:tc>
        <w:tc>
          <w:tcPr>
            <w:tcW w:w="5556" w:type="dxa"/>
            <w:vAlign w:val="center"/>
          </w:tcPr>
          <w:p w14:paraId="24E332A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点击弹出“创作中心”大面板，含五大板块</w:t>
            </w:r>
          </w:p>
        </w:tc>
      </w:tr>
      <w:tr w14:paraId="7ED31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14444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④</w:t>
            </w:r>
          </w:p>
        </w:tc>
        <w:tc>
          <w:tcPr>
            <w:tcW w:w="2381" w:type="dxa"/>
            <w:vAlign w:val="center"/>
          </w:tcPr>
          <w:p w14:paraId="07A3476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消息</w:t>
            </w:r>
          </w:p>
        </w:tc>
        <w:tc>
          <w:tcPr>
            <w:tcW w:w="5556" w:type="dxa"/>
            <w:vAlign w:val="center"/>
          </w:tcPr>
          <w:p w14:paraId="6930844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消息 Messages：与艺人/平台的会话列表与私信</w:t>
            </w:r>
          </w:p>
        </w:tc>
      </w:tr>
      <w:tr w14:paraId="55899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311C9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⑤</w:t>
            </w:r>
          </w:p>
        </w:tc>
        <w:tc>
          <w:tcPr>
            <w:tcW w:w="2381" w:type="dxa"/>
            <w:vAlign w:val="center"/>
          </w:tcPr>
          <w:p w14:paraId="0E183AE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我的</w:t>
            </w:r>
          </w:p>
        </w:tc>
        <w:tc>
          <w:tcPr>
            <w:tcW w:w="5556" w:type="dxa"/>
            <w:vAlign w:val="center"/>
          </w:tcPr>
          <w:p w14:paraId="15DD083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我的 Profile：买家服务、创作中心、机构服务、设置等全部个人入口</w:t>
            </w:r>
          </w:p>
        </w:tc>
      </w:tr>
    </w:tbl>
    <w:p w14:paraId="381C32F4">
      <w:pPr>
        <w:spacing w:after="40"/>
      </w:pPr>
    </w:p>
    <w:p w14:paraId="2A7C403F">
      <w:pPr>
        <w:spacing w:before="0" w:after="4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“创作中心”面板五大板块（线①~线⑤严格区分、不混线）：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EBF3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2DAFD5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板块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6D962F3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一句话定位</w:t>
            </w:r>
          </w:p>
        </w:tc>
        <w:tc>
          <w:tcPr>
            <w:tcW w:w="5216" w:type="dxa"/>
            <w:shd w:val="clear" w:color="auto" w:fill="D9D9D9"/>
            <w:vAlign w:val="center"/>
          </w:tcPr>
          <w:p w14:paraId="5B57BF4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下设页面</w:t>
            </w:r>
          </w:p>
        </w:tc>
      </w:tr>
      <w:tr w14:paraId="79493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1103AA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① AI 创作</w:t>
            </w:r>
          </w:p>
        </w:tc>
        <w:tc>
          <w:tcPr>
            <w:tcW w:w="2608" w:type="dxa"/>
            <w:vAlign w:val="center"/>
          </w:tcPr>
          <w:p w14:paraId="384CA1C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自助生成，按次计费</w:t>
            </w:r>
          </w:p>
        </w:tc>
        <w:tc>
          <w:tcPr>
            <w:tcW w:w="5216" w:type="dxa"/>
            <w:vAlign w:val="center"/>
          </w:tcPr>
          <w:p w14:paraId="7B10C93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 文生图 / AI 文生视频（AI 创作台、任务进度、我的作品）</w:t>
            </w:r>
          </w:p>
        </w:tc>
      </w:tr>
      <w:tr w14:paraId="6E350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DE0AA4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② 定制视频</w:t>
            </w:r>
          </w:p>
        </w:tc>
        <w:tc>
          <w:tcPr>
            <w:tcW w:w="2608" w:type="dxa"/>
            <w:vAlign w:val="center"/>
          </w:tcPr>
          <w:p w14:paraId="6D4CE05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选艺人 · 真人/数字人交付</w:t>
            </w:r>
          </w:p>
        </w:tc>
        <w:tc>
          <w:tcPr>
            <w:tcW w:w="5216" w:type="dxa"/>
            <w:vAlign w:val="center"/>
          </w:tcPr>
          <w:p w14:paraId="21D8788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定制祝福视频、品牌代言合作</w:t>
            </w:r>
          </w:p>
        </w:tc>
      </w:tr>
      <w:tr w14:paraId="12D98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FEA405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③ 定制剧</w:t>
            </w:r>
          </w:p>
        </w:tc>
        <w:tc>
          <w:tcPr>
            <w:tcW w:w="2608" w:type="dxa"/>
            <w:vAlign w:val="center"/>
          </w:tcPr>
          <w:p w14:paraId="103E252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我当主角 · 七步成片</w:t>
            </w:r>
          </w:p>
        </w:tc>
        <w:tc>
          <w:tcPr>
            <w:tcW w:w="5216" w:type="dxa"/>
            <w:vAlign w:val="center"/>
          </w:tcPr>
          <w:p w14:paraId="23D0D99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定制剧介绍、选剧库、剧本阅读、订单详情、高端定制、项目书</w:t>
            </w:r>
          </w:p>
        </w:tc>
      </w:tr>
      <w:tr w14:paraId="36AA7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0B9A9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④ 数字人</w:t>
            </w:r>
          </w:p>
        </w:tc>
        <w:tc>
          <w:tcPr>
            <w:tcW w:w="2608" w:type="dxa"/>
            <w:vAlign w:val="center"/>
          </w:tcPr>
          <w:p w14:paraId="5FDD55F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我的专属分身</w:t>
            </w:r>
          </w:p>
        </w:tc>
        <w:tc>
          <w:tcPr>
            <w:tcW w:w="5216" w:type="dxa"/>
            <w:vAlign w:val="center"/>
          </w:tcPr>
          <w:p w14:paraId="066CACC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创建数字人（6 步）、我的数字人、使用报告、艺人学院</w:t>
            </w:r>
          </w:p>
        </w:tc>
      </w:tr>
      <w:tr w14:paraId="58CE6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72A2E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⑤ 圆梦</w:t>
            </w:r>
          </w:p>
        </w:tc>
        <w:tc>
          <w:tcPr>
            <w:tcW w:w="2608" w:type="dxa"/>
            <w:vAlign w:val="center"/>
          </w:tcPr>
          <w:p w14:paraId="641B2C2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认领角色席位 · 非投资</w:t>
            </w:r>
          </w:p>
        </w:tc>
        <w:tc>
          <w:tcPr>
            <w:tcW w:w="5216" w:type="dxa"/>
            <w:vAlign w:val="center"/>
          </w:tcPr>
          <w:p w14:paraId="604A27A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项目详情、剧场、角色席位市场</w:t>
            </w:r>
          </w:p>
        </w:tc>
      </w:tr>
    </w:tbl>
    <w:p w14:paraId="18471651">
      <w:pPr>
        <w:spacing w:after="40"/>
      </w:pPr>
    </w:p>
    <w:p w14:paraId="525ED76B">
      <w:pPr>
        <w:pStyle w:val="4"/>
      </w:pPr>
      <w:bookmarkStart w:id="3" w:name="_Toc20869"/>
      <w:r>
        <w:rPr>
          <w:rFonts w:ascii="Arial" w:hAnsi="Arial" w:eastAsia="黑体"/>
          <w:b/>
          <w:i w:val="0"/>
          <w:color w:val="000000"/>
          <w:sz w:val="28"/>
        </w:rPr>
        <w:t>0.3  全量页面与命名路由清单</w:t>
      </w:r>
      <w:bookmarkEnd w:id="3"/>
    </w:p>
    <w:p w14:paraId="4A91D9B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下表为工程内全部页面（共 40 个页面文件，其中 legal_docs.dart 为法律文本库）。命名路由用于页面跳转，列出便于研发对照定位。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042B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D9D9D9"/>
            <w:vAlign w:val="center"/>
          </w:tcPr>
          <w:p w14:paraId="53CC7A6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#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7DCCDC6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页面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63287DE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命名路由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98D54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入口（从哪进）</w:t>
            </w:r>
          </w:p>
        </w:tc>
      </w:tr>
      <w:tr w14:paraId="2D868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556AE7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 w14:paraId="075E7F7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启动页 Splash</w:t>
            </w:r>
          </w:p>
        </w:tc>
        <w:tc>
          <w:tcPr>
            <w:tcW w:w="2041" w:type="dxa"/>
            <w:vAlign w:val="center"/>
          </w:tcPr>
          <w:p w14:paraId="5A41A84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（home 首屏）</w:t>
            </w:r>
          </w:p>
        </w:tc>
        <w:tc>
          <w:tcPr>
            <w:tcW w:w="3685" w:type="dxa"/>
            <w:vAlign w:val="center"/>
          </w:tcPr>
          <w:p w14:paraId="1BFC76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App 冷启动</w:t>
            </w:r>
          </w:p>
        </w:tc>
      </w:tr>
      <w:tr w14:paraId="204CB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502E394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 w14:paraId="617442E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引导页 Onboarding</w:t>
            </w:r>
          </w:p>
        </w:tc>
        <w:tc>
          <w:tcPr>
            <w:tcW w:w="2041" w:type="dxa"/>
            <w:vAlign w:val="center"/>
          </w:tcPr>
          <w:p w14:paraId="1FB522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（启动后）</w:t>
            </w:r>
          </w:p>
        </w:tc>
        <w:tc>
          <w:tcPr>
            <w:tcW w:w="3685" w:type="dxa"/>
            <w:vAlign w:val="center"/>
          </w:tcPr>
          <w:p w14:paraId="2C55F29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首次进入</w:t>
            </w:r>
          </w:p>
        </w:tc>
      </w:tr>
      <w:tr w14:paraId="5E860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410FC14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 w14:paraId="2C8548F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登录页 Login</w:t>
            </w:r>
          </w:p>
        </w:tc>
        <w:tc>
          <w:tcPr>
            <w:tcW w:w="2041" w:type="dxa"/>
            <w:vAlign w:val="center"/>
          </w:tcPr>
          <w:p w14:paraId="0EC762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（启动链）</w:t>
            </w:r>
          </w:p>
        </w:tc>
        <w:tc>
          <w:tcPr>
            <w:tcW w:w="3685" w:type="dxa"/>
            <w:vAlign w:val="center"/>
          </w:tcPr>
          <w:p w14:paraId="28B57AC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引导后 / 触发登录</w:t>
            </w:r>
          </w:p>
        </w:tc>
      </w:tr>
      <w:tr w14:paraId="0BE1B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A645E5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 w14:paraId="66048A7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身份认证 Identity</w:t>
            </w:r>
          </w:p>
        </w:tc>
        <w:tc>
          <w:tcPr>
            <w:tcW w:w="2041" w:type="dxa"/>
            <w:vAlign w:val="center"/>
          </w:tcPr>
          <w:p w14:paraId="7539CF1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/identity</w:t>
            </w:r>
          </w:p>
        </w:tc>
        <w:tc>
          <w:tcPr>
            <w:tcW w:w="3685" w:type="dxa"/>
            <w:vAlign w:val="center"/>
          </w:tcPr>
          <w:p w14:paraId="0386404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我的-身份认证；接单提现前</w:t>
            </w:r>
          </w:p>
        </w:tc>
      </w:tr>
      <w:tr w14:paraId="1C642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718834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 w14:paraId="1AA86C2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主框架 MainScaffold</w:t>
            </w:r>
          </w:p>
        </w:tc>
        <w:tc>
          <w:tcPr>
            <w:tcW w:w="2041" w:type="dxa"/>
            <w:vAlign w:val="center"/>
          </w:tcPr>
          <w:p w14:paraId="4CADBF5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（主壳）</w:t>
            </w:r>
          </w:p>
        </w:tc>
        <w:tc>
          <w:tcPr>
            <w:tcW w:w="3685" w:type="dxa"/>
            <w:vAlign w:val="center"/>
          </w:tcPr>
          <w:p w14:paraId="27102C5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登录/体验后</w:t>
            </w:r>
          </w:p>
        </w:tc>
      </w:tr>
      <w:tr w14:paraId="47F1A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69EF08A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 w14:paraId="789F9AA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首页 Home</w:t>
            </w:r>
          </w:p>
        </w:tc>
        <w:tc>
          <w:tcPr>
            <w:tcW w:w="2041" w:type="dxa"/>
            <w:vAlign w:val="center"/>
          </w:tcPr>
          <w:p w14:paraId="5D4B7DF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 Tab①</w:t>
            </w:r>
          </w:p>
        </w:tc>
        <w:tc>
          <w:tcPr>
            <w:tcW w:w="3685" w:type="dxa"/>
            <w:vAlign w:val="center"/>
          </w:tcPr>
          <w:p w14:paraId="204DF89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底部导航</w:t>
            </w:r>
          </w:p>
        </w:tc>
      </w:tr>
      <w:tr w14:paraId="28FDB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0FA3DFA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 w14:paraId="7EB7B73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圆梦·角色席位 Projects</w:t>
            </w:r>
          </w:p>
        </w:tc>
        <w:tc>
          <w:tcPr>
            <w:tcW w:w="2041" w:type="dxa"/>
            <w:vAlign w:val="center"/>
          </w:tcPr>
          <w:p w14:paraId="58651E6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 Tab②</w:t>
            </w:r>
          </w:p>
        </w:tc>
        <w:tc>
          <w:tcPr>
            <w:tcW w:w="3685" w:type="dxa"/>
            <w:vAlign w:val="center"/>
          </w:tcPr>
          <w:p w14:paraId="71A0FF0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底部导航 / 创作中心⑤</w:t>
            </w:r>
          </w:p>
        </w:tc>
      </w:tr>
      <w:tr w14:paraId="0E7DA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3B847F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 w14:paraId="6CDDCB3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消息 Messages</w:t>
            </w:r>
          </w:p>
        </w:tc>
        <w:tc>
          <w:tcPr>
            <w:tcW w:w="2041" w:type="dxa"/>
            <w:vAlign w:val="center"/>
          </w:tcPr>
          <w:p w14:paraId="7B54B46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 Tab④</w:t>
            </w:r>
          </w:p>
        </w:tc>
        <w:tc>
          <w:tcPr>
            <w:tcW w:w="3685" w:type="dxa"/>
            <w:vAlign w:val="center"/>
          </w:tcPr>
          <w:p w14:paraId="3B01AFB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底部导航</w:t>
            </w:r>
          </w:p>
        </w:tc>
      </w:tr>
      <w:tr w14:paraId="7E32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5C12E4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 w14:paraId="07DB32B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 Profile</w:t>
            </w:r>
          </w:p>
        </w:tc>
        <w:tc>
          <w:tcPr>
            <w:tcW w:w="2041" w:type="dxa"/>
            <w:vAlign w:val="center"/>
          </w:tcPr>
          <w:p w14:paraId="6020EDC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 Tab⑤</w:t>
            </w:r>
          </w:p>
        </w:tc>
        <w:tc>
          <w:tcPr>
            <w:tcW w:w="3685" w:type="dxa"/>
            <w:vAlign w:val="center"/>
          </w:tcPr>
          <w:p w14:paraId="0E4A5EF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底部导航</w:t>
            </w:r>
          </w:p>
        </w:tc>
      </w:tr>
      <w:tr w14:paraId="3D599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1065A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 w14:paraId="34AAEF6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设置 Settings</w:t>
            </w:r>
          </w:p>
        </w:tc>
        <w:tc>
          <w:tcPr>
            <w:tcW w:w="2041" w:type="dxa"/>
            <w:vAlign w:val="center"/>
          </w:tcPr>
          <w:p w14:paraId="18930E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/settings</w:t>
            </w:r>
          </w:p>
        </w:tc>
        <w:tc>
          <w:tcPr>
            <w:tcW w:w="3685" w:type="dxa"/>
            <w:vAlign w:val="center"/>
          </w:tcPr>
          <w:p w14:paraId="585E01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我的-设置</w:t>
            </w:r>
          </w:p>
        </w:tc>
      </w:tr>
      <w:tr w14:paraId="0B54D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0EBAC1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 w14:paraId="62C9DAC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创作中心 GlowPanel</w:t>
            </w:r>
          </w:p>
        </w:tc>
        <w:tc>
          <w:tcPr>
            <w:tcW w:w="2041" w:type="dxa"/>
            <w:vAlign w:val="center"/>
          </w:tcPr>
          <w:p w14:paraId="5A4C65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（弹层）</w:t>
            </w:r>
          </w:p>
        </w:tc>
        <w:tc>
          <w:tcPr>
            <w:tcW w:w="3685" w:type="dxa"/>
            <w:vAlign w:val="center"/>
          </w:tcPr>
          <w:p w14:paraId="3DDB5CA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底部中央气泡</w:t>
            </w:r>
          </w:p>
        </w:tc>
      </w:tr>
      <w:tr w14:paraId="0EEF8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46F6AA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 w14:paraId="621D045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AI 创作台 AiCreate</w:t>
            </w:r>
          </w:p>
        </w:tc>
        <w:tc>
          <w:tcPr>
            <w:tcW w:w="2041" w:type="dxa"/>
            <w:vAlign w:val="center"/>
          </w:tcPr>
          <w:p w14:paraId="2AAD88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/ai-create</w:t>
            </w:r>
          </w:p>
        </w:tc>
        <w:tc>
          <w:tcPr>
            <w:tcW w:w="3685" w:type="dxa"/>
            <w:vAlign w:val="center"/>
          </w:tcPr>
          <w:p w14:paraId="04B49CB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创作中心①</w:t>
            </w:r>
          </w:p>
        </w:tc>
      </w:tr>
      <w:tr w14:paraId="4316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240EB3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 w14:paraId="1F1CFC0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AI 任务进度 AiTask</w:t>
            </w:r>
          </w:p>
        </w:tc>
        <w:tc>
          <w:tcPr>
            <w:tcW w:w="2041" w:type="dxa"/>
            <w:vAlign w:val="center"/>
          </w:tcPr>
          <w:p w14:paraId="2AEFD0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（页内跳转）</w:t>
            </w:r>
          </w:p>
        </w:tc>
        <w:tc>
          <w:tcPr>
            <w:tcW w:w="3685" w:type="dxa"/>
            <w:vAlign w:val="center"/>
          </w:tcPr>
          <w:p w14:paraId="4D12545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AI 创作台提交后</w:t>
            </w:r>
          </w:p>
        </w:tc>
      </w:tr>
      <w:tr w14:paraId="40404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5870E23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 w14:paraId="2B3DF3E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我的作品 MyWorks</w:t>
            </w:r>
          </w:p>
        </w:tc>
        <w:tc>
          <w:tcPr>
            <w:tcW w:w="2041" w:type="dxa"/>
            <w:vAlign w:val="center"/>
          </w:tcPr>
          <w:p w14:paraId="45DD34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/my-works</w:t>
            </w:r>
          </w:p>
        </w:tc>
        <w:tc>
          <w:tcPr>
            <w:tcW w:w="3685" w:type="dxa"/>
            <w:vAlign w:val="center"/>
          </w:tcPr>
          <w:p w14:paraId="1898A8E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创作中心/我的</w:t>
            </w:r>
          </w:p>
        </w:tc>
      </w:tr>
      <w:tr w14:paraId="4D486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1D0CD5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 w14:paraId="14A7CDD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定制祝福视频 VideoOrder</w:t>
            </w:r>
          </w:p>
        </w:tc>
        <w:tc>
          <w:tcPr>
            <w:tcW w:w="2041" w:type="dxa"/>
            <w:vAlign w:val="center"/>
          </w:tcPr>
          <w:p w14:paraId="451E1A7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/video-order</w:t>
            </w:r>
          </w:p>
        </w:tc>
        <w:tc>
          <w:tcPr>
            <w:tcW w:w="3685" w:type="dxa"/>
            <w:vAlign w:val="center"/>
          </w:tcPr>
          <w:p w14:paraId="3C771B2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创作中心②/艺人详情</w:t>
            </w:r>
          </w:p>
        </w:tc>
      </w:tr>
      <w:tr w14:paraId="23C65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6989F90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 w14:paraId="12F6062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品牌代言合作 Endorsement</w:t>
            </w:r>
          </w:p>
        </w:tc>
        <w:tc>
          <w:tcPr>
            <w:tcW w:w="2041" w:type="dxa"/>
            <w:vAlign w:val="center"/>
          </w:tcPr>
          <w:p w14:paraId="69D8BD2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/endorsement</w:t>
            </w:r>
          </w:p>
        </w:tc>
        <w:tc>
          <w:tcPr>
            <w:tcW w:w="3685" w:type="dxa"/>
            <w:vAlign w:val="center"/>
          </w:tcPr>
          <w:p w14:paraId="78BCFAD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艺人详情-品牌代言</w:t>
            </w:r>
          </w:p>
        </w:tc>
      </w:tr>
      <w:tr w14:paraId="18324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06BF8D3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 w14:paraId="692F786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定制剧介绍 Launch</w:t>
            </w:r>
          </w:p>
        </w:tc>
        <w:tc>
          <w:tcPr>
            <w:tcW w:w="2041" w:type="dxa"/>
            <w:vAlign w:val="center"/>
          </w:tcPr>
          <w:p w14:paraId="3E5A61F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/launch</w:t>
            </w:r>
          </w:p>
        </w:tc>
        <w:tc>
          <w:tcPr>
            <w:tcW w:w="3685" w:type="dxa"/>
            <w:vAlign w:val="center"/>
          </w:tcPr>
          <w:p w14:paraId="2C7B2A3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创作中心③</w:t>
            </w:r>
          </w:p>
        </w:tc>
      </w:tr>
      <w:tr w14:paraId="2AD7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1710FF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 w14:paraId="683D87B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选剧库 SampleLibrary</w:t>
            </w:r>
          </w:p>
        </w:tc>
        <w:tc>
          <w:tcPr>
            <w:tcW w:w="2041" w:type="dxa"/>
            <w:vAlign w:val="center"/>
          </w:tcPr>
          <w:p w14:paraId="5392FB1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/sample-library</w:t>
            </w:r>
          </w:p>
        </w:tc>
        <w:tc>
          <w:tcPr>
            <w:tcW w:w="3685" w:type="dxa"/>
            <w:vAlign w:val="center"/>
          </w:tcPr>
          <w:p w14:paraId="79CDAC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定制剧订单流程</w:t>
            </w:r>
          </w:p>
        </w:tc>
      </w:tr>
      <w:tr w14:paraId="67EC4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15C45EE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 w14:paraId="7ABFE2B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剧本阅读 ScriptReader</w:t>
            </w:r>
          </w:p>
        </w:tc>
        <w:tc>
          <w:tcPr>
            <w:tcW w:w="2041" w:type="dxa"/>
            <w:vAlign w:val="center"/>
          </w:tcPr>
          <w:p w14:paraId="156E8B7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（页内跳转）</w:t>
            </w:r>
          </w:p>
        </w:tc>
        <w:tc>
          <w:tcPr>
            <w:tcW w:w="3685" w:type="dxa"/>
            <w:vAlign w:val="center"/>
          </w:tcPr>
          <w:p w14:paraId="10B257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定制剧订单-剧本进度</w:t>
            </w:r>
          </w:p>
        </w:tc>
      </w:tr>
      <w:tr w14:paraId="29E8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1DE4A5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 w14:paraId="76F85BC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定制剧订单详情 SampleOrderDetail</w:t>
            </w:r>
          </w:p>
        </w:tc>
        <w:tc>
          <w:tcPr>
            <w:tcW w:w="2041" w:type="dxa"/>
            <w:vAlign w:val="center"/>
          </w:tcPr>
          <w:p w14:paraId="280E303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/sample-order-detail</w:t>
            </w:r>
          </w:p>
        </w:tc>
        <w:tc>
          <w:tcPr>
            <w:tcW w:w="3685" w:type="dxa"/>
            <w:vAlign w:val="center"/>
          </w:tcPr>
          <w:p w14:paraId="45F6B32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我的订单-定制剧</w:t>
            </w:r>
          </w:p>
        </w:tc>
      </w:tr>
      <w:tr w14:paraId="2A7EE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66F5E33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 w14:paraId="7DE4134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高端定制 CustomRequest</w:t>
            </w:r>
          </w:p>
        </w:tc>
        <w:tc>
          <w:tcPr>
            <w:tcW w:w="2041" w:type="dxa"/>
            <w:vAlign w:val="center"/>
          </w:tcPr>
          <w:p w14:paraId="4D6D605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/custom-request</w:t>
            </w:r>
          </w:p>
        </w:tc>
        <w:tc>
          <w:tcPr>
            <w:tcW w:w="3685" w:type="dxa"/>
            <w:vAlign w:val="center"/>
          </w:tcPr>
          <w:p w14:paraId="4F61D07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定制剧介绍-高端档</w:t>
            </w:r>
          </w:p>
        </w:tc>
      </w:tr>
      <w:tr w14:paraId="2A85F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59514B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 w14:paraId="320837C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项目书 ProjectBrief</w:t>
            </w:r>
          </w:p>
        </w:tc>
        <w:tc>
          <w:tcPr>
            <w:tcW w:w="2041" w:type="dxa"/>
            <w:vAlign w:val="center"/>
          </w:tcPr>
          <w:p w14:paraId="4BA5209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（页内跳转）</w:t>
            </w:r>
          </w:p>
        </w:tc>
        <w:tc>
          <w:tcPr>
            <w:tcW w:w="3685" w:type="dxa"/>
            <w:vAlign w:val="center"/>
          </w:tcPr>
          <w:p w14:paraId="4BBF67F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项目详情/订单完成后</w:t>
            </w:r>
          </w:p>
        </w:tc>
      </w:tr>
      <w:tr w14:paraId="32576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130A395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 w14:paraId="46A1596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项目详情 ProjectDetail</w:t>
            </w:r>
          </w:p>
        </w:tc>
        <w:tc>
          <w:tcPr>
            <w:tcW w:w="2041" w:type="dxa"/>
            <w:vAlign w:val="center"/>
          </w:tcPr>
          <w:p w14:paraId="44747C6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/project-detail</w:t>
            </w:r>
          </w:p>
        </w:tc>
        <w:tc>
          <w:tcPr>
            <w:tcW w:w="3685" w:type="dxa"/>
            <w:vAlign w:val="center"/>
          </w:tcPr>
          <w:p w14:paraId="23D81D0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首页/圆梦/剧场</w:t>
            </w:r>
          </w:p>
        </w:tc>
      </w:tr>
      <w:tr w14:paraId="363A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577BD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 w14:paraId="004122A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剧场 Theater</w:t>
            </w:r>
          </w:p>
        </w:tc>
        <w:tc>
          <w:tcPr>
            <w:tcW w:w="2041" w:type="dxa"/>
            <w:vAlign w:val="center"/>
          </w:tcPr>
          <w:p w14:paraId="3FBFD9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/theater</w:t>
            </w:r>
          </w:p>
        </w:tc>
        <w:tc>
          <w:tcPr>
            <w:tcW w:w="3685" w:type="dxa"/>
            <w:vAlign w:val="center"/>
          </w:tcPr>
          <w:p w14:paraId="5891199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我的-晶晶日上</w:t>
            </w:r>
          </w:p>
        </w:tc>
      </w:tr>
      <w:tr w14:paraId="03009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504556E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25</w:t>
            </w:r>
          </w:p>
        </w:tc>
        <w:tc>
          <w:tcPr>
            <w:tcW w:w="2835" w:type="dxa"/>
            <w:vAlign w:val="center"/>
          </w:tcPr>
          <w:p w14:paraId="02222FC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角色席位市场 RoleMarket</w:t>
            </w:r>
          </w:p>
        </w:tc>
        <w:tc>
          <w:tcPr>
            <w:tcW w:w="2041" w:type="dxa"/>
            <w:vAlign w:val="center"/>
          </w:tcPr>
          <w:p w14:paraId="087B21A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/role-market</w:t>
            </w:r>
          </w:p>
        </w:tc>
        <w:tc>
          <w:tcPr>
            <w:tcW w:w="3685" w:type="dxa"/>
            <w:vAlign w:val="center"/>
          </w:tcPr>
          <w:p w14:paraId="57CEF0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圆梦相关</w:t>
            </w:r>
          </w:p>
        </w:tc>
      </w:tr>
      <w:tr w14:paraId="5E758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5B7F51D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26</w:t>
            </w:r>
          </w:p>
        </w:tc>
        <w:tc>
          <w:tcPr>
            <w:tcW w:w="2835" w:type="dxa"/>
            <w:vAlign w:val="center"/>
          </w:tcPr>
          <w:p w14:paraId="5CC25D8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创建数字人 Audition（6 步）</w:t>
            </w:r>
          </w:p>
        </w:tc>
        <w:tc>
          <w:tcPr>
            <w:tcW w:w="2041" w:type="dxa"/>
            <w:vAlign w:val="center"/>
          </w:tcPr>
          <w:p w14:paraId="3EF1692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/audition</w:t>
            </w:r>
          </w:p>
        </w:tc>
        <w:tc>
          <w:tcPr>
            <w:tcW w:w="3685" w:type="dxa"/>
            <w:vAlign w:val="center"/>
          </w:tcPr>
          <w:p w14:paraId="60BDC8F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我的-创建数字人</w:t>
            </w:r>
          </w:p>
        </w:tc>
      </w:tr>
      <w:tr w14:paraId="258DD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B49B99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27</w:t>
            </w:r>
          </w:p>
        </w:tc>
        <w:tc>
          <w:tcPr>
            <w:tcW w:w="2835" w:type="dxa"/>
            <w:vAlign w:val="center"/>
          </w:tcPr>
          <w:p w14:paraId="5B2758D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我的数字人 MyHumans</w:t>
            </w:r>
          </w:p>
        </w:tc>
        <w:tc>
          <w:tcPr>
            <w:tcW w:w="2041" w:type="dxa"/>
            <w:vAlign w:val="center"/>
          </w:tcPr>
          <w:p w14:paraId="5F744F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/my-humans</w:t>
            </w:r>
          </w:p>
        </w:tc>
        <w:tc>
          <w:tcPr>
            <w:tcW w:w="3685" w:type="dxa"/>
            <w:vAlign w:val="center"/>
          </w:tcPr>
          <w:p w14:paraId="302060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我的/创作中心④</w:t>
            </w:r>
          </w:p>
        </w:tc>
      </w:tr>
      <w:tr w14:paraId="73E57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3B3270B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28</w:t>
            </w:r>
          </w:p>
        </w:tc>
        <w:tc>
          <w:tcPr>
            <w:tcW w:w="2835" w:type="dxa"/>
            <w:vAlign w:val="center"/>
          </w:tcPr>
          <w:p w14:paraId="740727E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数字人使用报告 UsageReport</w:t>
            </w:r>
          </w:p>
        </w:tc>
        <w:tc>
          <w:tcPr>
            <w:tcW w:w="2041" w:type="dxa"/>
            <w:vAlign w:val="center"/>
          </w:tcPr>
          <w:p w14:paraId="489BFA8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/usage-report</w:t>
            </w:r>
          </w:p>
        </w:tc>
        <w:tc>
          <w:tcPr>
            <w:tcW w:w="3685" w:type="dxa"/>
            <w:vAlign w:val="center"/>
          </w:tcPr>
          <w:p w14:paraId="70C033D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我的数字人</w:t>
            </w:r>
          </w:p>
        </w:tc>
      </w:tr>
      <w:tr w14:paraId="0B9DD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2C29FE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29</w:t>
            </w:r>
          </w:p>
        </w:tc>
        <w:tc>
          <w:tcPr>
            <w:tcW w:w="2835" w:type="dxa"/>
            <w:vAlign w:val="center"/>
          </w:tcPr>
          <w:p w14:paraId="33DA502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艺人学院 TalentAcademy</w:t>
            </w:r>
          </w:p>
        </w:tc>
        <w:tc>
          <w:tcPr>
            <w:tcW w:w="2041" w:type="dxa"/>
            <w:vAlign w:val="center"/>
          </w:tcPr>
          <w:p w14:paraId="00E5918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/talent-academy</w:t>
            </w:r>
          </w:p>
        </w:tc>
        <w:tc>
          <w:tcPr>
            <w:tcW w:w="3685" w:type="dxa"/>
            <w:vAlign w:val="center"/>
          </w:tcPr>
          <w:p w14:paraId="13D0425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我的-艺人学院</w:t>
            </w:r>
          </w:p>
        </w:tc>
      </w:tr>
      <w:tr w14:paraId="464D6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47FFDB9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30</w:t>
            </w:r>
          </w:p>
        </w:tc>
        <w:tc>
          <w:tcPr>
            <w:tcW w:w="2835" w:type="dxa"/>
            <w:vAlign w:val="center"/>
          </w:tcPr>
          <w:p w14:paraId="0FFA9C3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确认订单/收银台 Checkout</w:t>
            </w:r>
          </w:p>
        </w:tc>
        <w:tc>
          <w:tcPr>
            <w:tcW w:w="2041" w:type="dxa"/>
            <w:vAlign w:val="center"/>
          </w:tcPr>
          <w:p w14:paraId="2F36AE7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（带参跳转）</w:t>
            </w:r>
          </w:p>
        </w:tc>
        <w:tc>
          <w:tcPr>
            <w:tcW w:w="3685" w:type="dxa"/>
            <w:vAlign w:val="center"/>
          </w:tcPr>
          <w:p w14:paraId="2461AC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各下单流程</w:t>
            </w:r>
          </w:p>
        </w:tc>
      </w:tr>
      <w:tr w14:paraId="23CE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114D74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31</w:t>
            </w:r>
          </w:p>
        </w:tc>
        <w:tc>
          <w:tcPr>
            <w:tcW w:w="2835" w:type="dxa"/>
            <w:vAlign w:val="center"/>
          </w:tcPr>
          <w:p w14:paraId="672D6B2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我的订单 Orders</w:t>
            </w:r>
          </w:p>
        </w:tc>
        <w:tc>
          <w:tcPr>
            <w:tcW w:w="2041" w:type="dxa"/>
            <w:vAlign w:val="center"/>
          </w:tcPr>
          <w:p w14:paraId="5F1E832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/orders</w:t>
            </w:r>
          </w:p>
        </w:tc>
        <w:tc>
          <w:tcPr>
            <w:tcW w:w="3685" w:type="dxa"/>
            <w:vAlign w:val="center"/>
          </w:tcPr>
          <w:p w14:paraId="132AF6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我的-我的订单</w:t>
            </w:r>
          </w:p>
        </w:tc>
      </w:tr>
      <w:tr w14:paraId="2869E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706C2FA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32</w:t>
            </w:r>
          </w:p>
        </w:tc>
        <w:tc>
          <w:tcPr>
            <w:tcW w:w="2835" w:type="dxa"/>
            <w:vAlign w:val="center"/>
          </w:tcPr>
          <w:p w14:paraId="4ABF4D8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评价订单 Review</w:t>
            </w:r>
          </w:p>
        </w:tc>
        <w:tc>
          <w:tcPr>
            <w:tcW w:w="2041" w:type="dxa"/>
            <w:vAlign w:val="center"/>
          </w:tcPr>
          <w:p w14:paraId="725CE7B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/review</w:t>
            </w:r>
          </w:p>
        </w:tc>
        <w:tc>
          <w:tcPr>
            <w:tcW w:w="3685" w:type="dxa"/>
            <w:vAlign w:val="center"/>
          </w:tcPr>
          <w:p w14:paraId="4CA993F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订单完成后</w:t>
            </w:r>
          </w:p>
        </w:tc>
      </w:tr>
      <w:tr w14:paraId="7F101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4777388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33</w:t>
            </w:r>
          </w:p>
        </w:tc>
        <w:tc>
          <w:tcPr>
            <w:tcW w:w="2835" w:type="dxa"/>
            <w:vAlign w:val="center"/>
          </w:tcPr>
          <w:p w14:paraId="6872D5D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售后进度 AfterSales</w:t>
            </w:r>
          </w:p>
        </w:tc>
        <w:tc>
          <w:tcPr>
            <w:tcW w:w="2041" w:type="dxa"/>
            <w:vAlign w:val="center"/>
          </w:tcPr>
          <w:p w14:paraId="23CE8B6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/after-sales</w:t>
            </w:r>
          </w:p>
        </w:tc>
        <w:tc>
          <w:tcPr>
            <w:tcW w:w="3685" w:type="dxa"/>
            <w:vAlign w:val="center"/>
          </w:tcPr>
          <w:p w14:paraId="06210F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订单-售后</w:t>
            </w:r>
          </w:p>
        </w:tc>
      </w:tr>
      <w:tr w14:paraId="33222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406426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34</w:t>
            </w:r>
          </w:p>
        </w:tc>
        <w:tc>
          <w:tcPr>
            <w:tcW w:w="2835" w:type="dxa"/>
            <w:vAlign w:val="center"/>
          </w:tcPr>
          <w:p w14:paraId="274A0D6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我的钱包 Wallet</w:t>
            </w:r>
          </w:p>
        </w:tc>
        <w:tc>
          <w:tcPr>
            <w:tcW w:w="2041" w:type="dxa"/>
            <w:vAlign w:val="center"/>
          </w:tcPr>
          <w:p w14:paraId="2DF778E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/wallet</w:t>
            </w:r>
          </w:p>
        </w:tc>
        <w:tc>
          <w:tcPr>
            <w:tcW w:w="3685" w:type="dxa"/>
            <w:vAlign w:val="center"/>
          </w:tcPr>
          <w:p w14:paraId="7EA45C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我的-我的钱包</w:t>
            </w:r>
          </w:p>
        </w:tc>
      </w:tr>
      <w:tr w14:paraId="40411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48CD9A1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35</w:t>
            </w:r>
          </w:p>
        </w:tc>
        <w:tc>
          <w:tcPr>
            <w:tcW w:w="2835" w:type="dxa"/>
            <w:vAlign w:val="center"/>
          </w:tcPr>
          <w:p w14:paraId="7B1DBC8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艺人广场 Humans</w:t>
            </w:r>
          </w:p>
        </w:tc>
        <w:tc>
          <w:tcPr>
            <w:tcW w:w="2041" w:type="dxa"/>
            <w:vAlign w:val="center"/>
          </w:tcPr>
          <w:p w14:paraId="0B4E850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/humans</w:t>
            </w:r>
          </w:p>
        </w:tc>
        <w:tc>
          <w:tcPr>
            <w:tcW w:w="3685" w:type="dxa"/>
            <w:vAlign w:val="center"/>
          </w:tcPr>
          <w:p w14:paraId="67F734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首页热门艺人/金刚区</w:t>
            </w:r>
          </w:p>
        </w:tc>
      </w:tr>
      <w:tr w14:paraId="1F7AE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00C370C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36</w:t>
            </w:r>
          </w:p>
        </w:tc>
        <w:tc>
          <w:tcPr>
            <w:tcW w:w="2835" w:type="dxa"/>
            <w:vAlign w:val="center"/>
          </w:tcPr>
          <w:p w14:paraId="593D418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艺人详情 HumanDetail</w:t>
            </w:r>
          </w:p>
        </w:tc>
        <w:tc>
          <w:tcPr>
            <w:tcW w:w="2041" w:type="dxa"/>
            <w:vAlign w:val="center"/>
          </w:tcPr>
          <w:p w14:paraId="13560BC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/human-detail</w:t>
            </w:r>
          </w:p>
        </w:tc>
        <w:tc>
          <w:tcPr>
            <w:tcW w:w="3685" w:type="dxa"/>
            <w:vAlign w:val="center"/>
          </w:tcPr>
          <w:p w14:paraId="06F949F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艺人广场/首页卡片</w:t>
            </w:r>
          </w:p>
        </w:tc>
      </w:tr>
      <w:tr w14:paraId="3B11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1EF877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37</w:t>
            </w:r>
          </w:p>
        </w:tc>
        <w:tc>
          <w:tcPr>
            <w:tcW w:w="2835" w:type="dxa"/>
            <w:vAlign w:val="center"/>
          </w:tcPr>
          <w:p w14:paraId="6FFB290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私信 Chat</w:t>
            </w:r>
          </w:p>
        </w:tc>
        <w:tc>
          <w:tcPr>
            <w:tcW w:w="2041" w:type="dxa"/>
            <w:vAlign w:val="center"/>
          </w:tcPr>
          <w:p w14:paraId="326B703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/chat</w:t>
            </w:r>
          </w:p>
        </w:tc>
        <w:tc>
          <w:tcPr>
            <w:tcW w:w="3685" w:type="dxa"/>
            <w:vAlign w:val="center"/>
          </w:tcPr>
          <w:p w14:paraId="6A98F0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消息/艺人详情</w:t>
            </w:r>
          </w:p>
        </w:tc>
      </w:tr>
      <w:tr w14:paraId="3DF15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012C286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38</w:t>
            </w:r>
          </w:p>
        </w:tc>
        <w:tc>
          <w:tcPr>
            <w:tcW w:w="2835" w:type="dxa"/>
            <w:vAlign w:val="center"/>
          </w:tcPr>
          <w:p w14:paraId="3FFA476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我的视频 VideoLib</w:t>
            </w:r>
          </w:p>
        </w:tc>
        <w:tc>
          <w:tcPr>
            <w:tcW w:w="2041" w:type="dxa"/>
            <w:vAlign w:val="center"/>
          </w:tcPr>
          <w:p w14:paraId="67E8F16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/video-lib</w:t>
            </w:r>
          </w:p>
        </w:tc>
        <w:tc>
          <w:tcPr>
            <w:tcW w:w="3685" w:type="dxa"/>
            <w:vAlign w:val="center"/>
          </w:tcPr>
          <w:p w14:paraId="202B7E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我的-我的视频</w:t>
            </w:r>
          </w:p>
        </w:tc>
      </w:tr>
      <w:tr w14:paraId="2491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27E0D3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39</w:t>
            </w:r>
          </w:p>
        </w:tc>
        <w:tc>
          <w:tcPr>
            <w:tcW w:w="2835" w:type="dxa"/>
            <w:vAlign w:val="center"/>
          </w:tcPr>
          <w:p w14:paraId="3FECAE0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成片播放 VideoPlay</w:t>
            </w:r>
          </w:p>
        </w:tc>
        <w:tc>
          <w:tcPr>
            <w:tcW w:w="2041" w:type="dxa"/>
            <w:vAlign w:val="center"/>
          </w:tcPr>
          <w:p w14:paraId="7CE809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（页内跳转）</w:t>
            </w:r>
          </w:p>
        </w:tc>
        <w:tc>
          <w:tcPr>
            <w:tcW w:w="3685" w:type="dxa"/>
            <w:vAlign w:val="center"/>
          </w:tcPr>
          <w:p w14:paraId="431D9E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我的视频/剧场片花</w:t>
            </w:r>
          </w:p>
        </w:tc>
      </w:tr>
      <w:tr w14:paraId="17D7D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686DC3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40</w:t>
            </w:r>
          </w:p>
        </w:tc>
        <w:tc>
          <w:tcPr>
            <w:tcW w:w="2835" w:type="dxa"/>
            <w:vAlign w:val="center"/>
          </w:tcPr>
          <w:p w14:paraId="2B2F48A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MCN 机构管理 Mcn</w:t>
            </w:r>
          </w:p>
        </w:tc>
        <w:tc>
          <w:tcPr>
            <w:tcW w:w="2041" w:type="dxa"/>
            <w:vAlign w:val="center"/>
          </w:tcPr>
          <w:p w14:paraId="766134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/mcn</w:t>
            </w:r>
          </w:p>
        </w:tc>
        <w:tc>
          <w:tcPr>
            <w:tcW w:w="3685" w:type="dxa"/>
            <w:vAlign w:val="center"/>
          </w:tcPr>
          <w:p w14:paraId="2D87F93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我的-MCN 管理后台（内嵌页，另设 H5 口径）</w:t>
            </w:r>
          </w:p>
        </w:tc>
      </w:tr>
      <w:tr w14:paraId="61825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vAlign w:val="center"/>
          </w:tcPr>
          <w:p w14:paraId="45F58BB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41</w:t>
            </w:r>
          </w:p>
        </w:tc>
        <w:tc>
          <w:tcPr>
            <w:tcW w:w="2835" w:type="dxa"/>
            <w:vAlign w:val="center"/>
          </w:tcPr>
          <w:p w14:paraId="4927AEE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用户协议 / 隐私政策 LegalDocPage</w:t>
            </w:r>
          </w:p>
        </w:tc>
        <w:tc>
          <w:tcPr>
            <w:tcW w:w="2041" w:type="dxa"/>
            <w:vAlign w:val="center"/>
          </w:tcPr>
          <w:p w14:paraId="507DBEF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/agreement、/privacy</w:t>
            </w:r>
          </w:p>
        </w:tc>
        <w:tc>
          <w:tcPr>
            <w:tcW w:w="3685" w:type="dxa"/>
            <w:vAlign w:val="center"/>
          </w:tcPr>
          <w:p w14:paraId="4AE7D39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登录/设置-法律条款</w:t>
            </w:r>
          </w:p>
        </w:tc>
      </w:tr>
    </w:tbl>
    <w:p w14:paraId="44013BD4">
      <w:pPr>
        <w:spacing w:after="40"/>
      </w:pPr>
    </w:p>
    <w:p w14:paraId="55BEA992">
      <w:pPr>
        <w:pStyle w:val="3"/>
      </w:pPr>
      <w:bookmarkStart w:id="4" w:name="_Toc26278"/>
      <w:r>
        <w:rPr>
          <w:rFonts w:ascii="Arial" w:hAnsi="Arial" w:eastAsia="黑体"/>
          <w:b/>
          <w:i w:val="0"/>
          <w:color w:val="000000"/>
          <w:sz w:val="32"/>
        </w:rPr>
        <w:t>1  全局设计系统（曜石流光 / Liquid Glass 2.0）</w:t>
      </w:r>
      <w:bookmarkEnd w:id="4"/>
    </w:p>
    <w:p w14:paraId="44A413FA">
      <w:pPr>
        <w:spacing w:before="0" w:after="8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全 App 只有一套视觉规范（唯一 SSOT，页面禁止自行硬编码颜色）。主基调为曜石蓝黑 + 冷青点缀 + 克制香槟金，禁用旧鎏金、粉橙、旧紫与赛博高饱和。改文案时一般不动本规范；如要调整品牌色，请在本章批注。</w:t>
      </w:r>
    </w:p>
    <w:p w14:paraId="786DD1CE">
      <w:pPr>
        <w:pStyle w:val="4"/>
      </w:pPr>
      <w:bookmarkStart w:id="5" w:name="_Toc11865"/>
      <w:r>
        <w:rPr>
          <w:rFonts w:ascii="Arial" w:hAnsi="Arial" w:eastAsia="黑体"/>
          <w:b/>
          <w:i w:val="0"/>
          <w:color w:val="000000"/>
          <w:sz w:val="28"/>
        </w:rPr>
        <w:t>1.1  色彩体系</w:t>
      </w:r>
      <w:bookmarkEnd w:id="5"/>
    </w:p>
    <w:p w14:paraId="7550AEF3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1.1.1  曜石蓝黑四层底色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28"/>
        <w:gridCol w:w="1474"/>
        <w:gridCol w:w="4649"/>
      </w:tblGrid>
      <w:tr w14:paraId="1CFBA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52EC5FD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色样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7F46E8F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3FE91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HEX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5CAAB06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用途 / 使用边界</w:t>
            </w:r>
          </w:p>
        </w:tc>
      </w:tr>
      <w:tr w14:paraId="3540F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070A12"/>
            <w:vAlign w:val="center"/>
          </w:tcPr>
          <w:p w14:paraId="0BCF8106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11536AF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底色 background</w:t>
            </w:r>
          </w:p>
        </w:tc>
        <w:tc>
          <w:tcPr>
            <w:tcW w:w="1474" w:type="dxa"/>
            <w:vAlign w:val="center"/>
          </w:tcPr>
          <w:p w14:paraId="6061678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#070A12</w:t>
            </w:r>
          </w:p>
        </w:tc>
        <w:tc>
          <w:tcPr>
            <w:tcW w:w="4649" w:type="dxa"/>
            <w:vAlign w:val="center"/>
          </w:tcPr>
          <w:p w14:paraId="7B31F52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全局最深背景</w:t>
            </w:r>
          </w:p>
        </w:tc>
      </w:tr>
      <w:tr w14:paraId="0097C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0E1320"/>
            <w:vAlign w:val="center"/>
          </w:tcPr>
          <w:p w14:paraId="2EF4EAFE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64504F0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底色 surfaceDark</w:t>
            </w:r>
          </w:p>
        </w:tc>
        <w:tc>
          <w:tcPr>
            <w:tcW w:w="1474" w:type="dxa"/>
            <w:vAlign w:val="center"/>
          </w:tcPr>
          <w:p w14:paraId="20AA9E2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#0E1320</w:t>
            </w:r>
          </w:p>
        </w:tc>
        <w:tc>
          <w:tcPr>
            <w:tcW w:w="4649" w:type="dxa"/>
            <w:vAlign w:val="center"/>
          </w:tcPr>
          <w:p w14:paraId="7935AAD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深色表面/分区</w:t>
            </w:r>
          </w:p>
        </w:tc>
      </w:tr>
      <w:tr w14:paraId="44D3F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51B2C"/>
            <w:vAlign w:val="center"/>
          </w:tcPr>
          <w:p w14:paraId="4B291D98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2CCBC33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底色 card</w:t>
            </w:r>
          </w:p>
        </w:tc>
        <w:tc>
          <w:tcPr>
            <w:tcW w:w="1474" w:type="dxa"/>
            <w:vAlign w:val="center"/>
          </w:tcPr>
          <w:p w14:paraId="7E51428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#151B2C</w:t>
            </w:r>
          </w:p>
        </w:tc>
        <w:tc>
          <w:tcPr>
            <w:tcW w:w="4649" w:type="dxa"/>
            <w:vAlign w:val="center"/>
          </w:tcPr>
          <w:p w14:paraId="32C97EC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玻璃卡底层</w:t>
            </w:r>
          </w:p>
        </w:tc>
      </w:tr>
      <w:tr w14:paraId="2D95B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C2438"/>
            <w:vAlign w:val="center"/>
          </w:tcPr>
          <w:p w14:paraId="336BDE88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239F31D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底色 cardLight</w:t>
            </w:r>
          </w:p>
        </w:tc>
        <w:tc>
          <w:tcPr>
            <w:tcW w:w="1474" w:type="dxa"/>
            <w:vAlign w:val="center"/>
          </w:tcPr>
          <w:p w14:paraId="5760199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#1C2438</w:t>
            </w:r>
          </w:p>
        </w:tc>
        <w:tc>
          <w:tcPr>
            <w:tcW w:w="4649" w:type="dxa"/>
            <w:vAlign w:val="center"/>
          </w:tcPr>
          <w:p w14:paraId="6A29C53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更浅一级卡片</w:t>
            </w:r>
          </w:p>
        </w:tc>
      </w:tr>
      <w:tr w14:paraId="264B1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263049"/>
            <w:vAlign w:val="center"/>
          </w:tcPr>
          <w:p w14:paraId="07E2CC13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626417D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底色 border</w:t>
            </w:r>
          </w:p>
        </w:tc>
        <w:tc>
          <w:tcPr>
            <w:tcW w:w="1474" w:type="dxa"/>
            <w:vAlign w:val="center"/>
          </w:tcPr>
          <w:p w14:paraId="253DC77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#263049</w:t>
            </w:r>
          </w:p>
        </w:tc>
        <w:tc>
          <w:tcPr>
            <w:tcW w:w="4649" w:type="dxa"/>
            <w:vAlign w:val="center"/>
          </w:tcPr>
          <w:p w14:paraId="39166A8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统一描边</w:t>
            </w:r>
          </w:p>
        </w:tc>
      </w:tr>
    </w:tbl>
    <w:p w14:paraId="46DD1727">
      <w:pPr>
        <w:spacing w:after="40"/>
      </w:pPr>
    </w:p>
    <w:p w14:paraId="623263EA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1.1.2  香槟金（配给制：仅主按钮/选中态/关键数据/品牌，面积克制）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876"/>
        <w:gridCol w:w="1991"/>
        <w:gridCol w:w="4436"/>
      </w:tblGrid>
      <w:tr w14:paraId="0A2D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3E51F0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色样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38C5844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2A9288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HEX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3899A4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用途 / 使用边界</w:t>
            </w:r>
          </w:p>
        </w:tc>
      </w:tr>
      <w:tr w14:paraId="46FFD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6C586"/>
            <w:vAlign w:val="center"/>
          </w:tcPr>
          <w:p w14:paraId="6FC4D1CE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04A1A8C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金 goldMain</w:t>
            </w:r>
          </w:p>
        </w:tc>
        <w:tc>
          <w:tcPr>
            <w:tcW w:w="1474" w:type="dxa"/>
            <w:vAlign w:val="center"/>
          </w:tcPr>
          <w:p w14:paraId="12C843A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#E6C586</w:t>
            </w:r>
          </w:p>
        </w:tc>
        <w:tc>
          <w:tcPr>
            <w:tcW w:w="4649" w:type="dxa"/>
            <w:vAlign w:val="center"/>
          </w:tcPr>
          <w:p w14:paraId="546E16C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主金色</w:t>
            </w:r>
          </w:p>
        </w:tc>
      </w:tr>
      <w:tr w14:paraId="080B7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DCA8"/>
            <w:vAlign w:val="center"/>
          </w:tcPr>
          <w:p w14:paraId="57D0411E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4E1F29A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金 goldLight</w:t>
            </w:r>
          </w:p>
        </w:tc>
        <w:tc>
          <w:tcPr>
            <w:tcW w:w="1474" w:type="dxa"/>
            <w:vAlign w:val="center"/>
          </w:tcPr>
          <w:p w14:paraId="668DF78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#F2DCA8</w:t>
            </w:r>
          </w:p>
        </w:tc>
        <w:tc>
          <w:tcPr>
            <w:tcW w:w="4649" w:type="dxa"/>
            <w:vAlign w:val="center"/>
          </w:tcPr>
          <w:p w14:paraId="0CF5119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亮金/高光</w:t>
            </w:r>
          </w:p>
        </w:tc>
      </w:tr>
      <w:tr w14:paraId="732F0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C9A45E"/>
            <w:vAlign w:val="center"/>
          </w:tcPr>
          <w:p w14:paraId="05F9604A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63E23EA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金 goldDeep</w:t>
            </w:r>
          </w:p>
        </w:tc>
        <w:tc>
          <w:tcPr>
            <w:tcW w:w="1474" w:type="dxa"/>
            <w:vAlign w:val="center"/>
          </w:tcPr>
          <w:p w14:paraId="1AEBE6B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#C9A45E</w:t>
            </w:r>
          </w:p>
        </w:tc>
        <w:tc>
          <w:tcPr>
            <w:tcW w:w="4649" w:type="dxa"/>
            <w:vAlign w:val="center"/>
          </w:tcPr>
          <w:p w14:paraId="6C8F88F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深金/描边</w:t>
            </w:r>
          </w:p>
        </w:tc>
      </w:tr>
      <w:tr w14:paraId="32AC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4E3B4"/>
            <w:vAlign w:val="center"/>
          </w:tcPr>
          <w:p w14:paraId="267C1814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7D4A6ED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金 CTA 渐变</w:t>
            </w:r>
          </w:p>
        </w:tc>
        <w:tc>
          <w:tcPr>
            <w:tcW w:w="1474" w:type="dxa"/>
            <w:vAlign w:val="center"/>
          </w:tcPr>
          <w:p w14:paraId="4EDF8A6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#F4E3B4→#D9B873</w:t>
            </w:r>
          </w:p>
        </w:tc>
        <w:tc>
          <w:tcPr>
            <w:tcW w:w="4649" w:type="dxa"/>
            <w:vAlign w:val="center"/>
          </w:tcPr>
          <w:p w14:paraId="55A4DA9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主按钮 135° 渐变；金底配深字 onGold #1A1408</w:t>
            </w:r>
          </w:p>
        </w:tc>
      </w:tr>
    </w:tbl>
    <w:p w14:paraId="48D6D7F5">
      <w:pPr>
        <w:spacing w:after="40"/>
      </w:pPr>
    </w:p>
    <w:p w14:paraId="4CCF7880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1.1.3  冷青点缀（总面积 ≤ 5%）与虹彩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28"/>
        <w:gridCol w:w="1474"/>
        <w:gridCol w:w="4649"/>
      </w:tblGrid>
      <w:tr w14:paraId="1A86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0FBA085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色样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684B57B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EECF48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HEX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6CB9511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用途 / 使用边界</w:t>
            </w:r>
          </w:p>
        </w:tc>
      </w:tr>
      <w:tr w14:paraId="23D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7FD4E0"/>
            <w:vAlign w:val="center"/>
          </w:tcPr>
          <w:p w14:paraId="04EF4CE0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301A87B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青 cyanSoft</w:t>
            </w:r>
          </w:p>
        </w:tc>
        <w:tc>
          <w:tcPr>
            <w:tcW w:w="1474" w:type="dxa"/>
            <w:vAlign w:val="center"/>
          </w:tcPr>
          <w:p w14:paraId="3877838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#7FD4E0</w:t>
            </w:r>
          </w:p>
        </w:tc>
        <w:tc>
          <w:tcPr>
            <w:tcW w:w="4649" w:type="dxa"/>
            <w:vAlign w:val="center"/>
          </w:tcPr>
          <w:p w14:paraId="6517567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柔青/选中辅助</w:t>
            </w:r>
          </w:p>
        </w:tc>
      </w:tr>
      <w:tr w14:paraId="4224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3FA9C0"/>
            <w:vAlign w:val="center"/>
          </w:tcPr>
          <w:p w14:paraId="5C9B3CEA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7C14DA1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青 cyanDeep</w:t>
            </w:r>
          </w:p>
        </w:tc>
        <w:tc>
          <w:tcPr>
            <w:tcW w:w="1474" w:type="dxa"/>
            <w:vAlign w:val="center"/>
          </w:tcPr>
          <w:p w14:paraId="64BC9A7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#3FA9C0</w:t>
            </w:r>
          </w:p>
        </w:tc>
        <w:tc>
          <w:tcPr>
            <w:tcW w:w="4649" w:type="dxa"/>
            <w:vAlign w:val="center"/>
          </w:tcPr>
          <w:p w14:paraId="5342A7C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深青</w:t>
            </w:r>
          </w:p>
        </w:tc>
      </w:tr>
      <w:tr w14:paraId="3F2D0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5FD8E6"/>
            <w:vAlign w:val="center"/>
          </w:tcPr>
          <w:p w14:paraId="3FA5EEB7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4F25BC7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青 rimCyan</w:t>
            </w:r>
          </w:p>
        </w:tc>
        <w:tc>
          <w:tcPr>
            <w:tcW w:w="1474" w:type="dxa"/>
            <w:vAlign w:val="center"/>
          </w:tcPr>
          <w:p w14:paraId="2F84434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#5FD8E6</w:t>
            </w:r>
          </w:p>
        </w:tc>
        <w:tc>
          <w:tcPr>
            <w:tcW w:w="4649" w:type="dxa"/>
            <w:vAlign w:val="center"/>
          </w:tcPr>
          <w:p w14:paraId="4237CEA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边缘高光</w:t>
            </w:r>
          </w:p>
        </w:tc>
      </w:tr>
      <w:tr w14:paraId="7B70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36C6DE"/>
            <w:vAlign w:val="center"/>
          </w:tcPr>
          <w:p w14:paraId="61D179B6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7ABFF8E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青 aquaBright</w:t>
            </w:r>
          </w:p>
        </w:tc>
        <w:tc>
          <w:tcPr>
            <w:tcW w:w="1474" w:type="dxa"/>
            <w:vAlign w:val="center"/>
          </w:tcPr>
          <w:p w14:paraId="04B456B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#36C6DE</w:t>
            </w:r>
          </w:p>
        </w:tc>
        <w:tc>
          <w:tcPr>
            <w:tcW w:w="4649" w:type="dxa"/>
            <w:vAlign w:val="center"/>
          </w:tcPr>
          <w:p w14:paraId="6E97FA5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亮青</w:t>
            </w:r>
          </w:p>
        </w:tc>
      </w:tr>
      <w:tr w14:paraId="33780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C9F2F7"/>
            <w:vAlign w:val="center"/>
          </w:tcPr>
          <w:p w14:paraId="0EDD6A8A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4742AC2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青 iceHighlight</w:t>
            </w:r>
          </w:p>
        </w:tc>
        <w:tc>
          <w:tcPr>
            <w:tcW w:w="1474" w:type="dxa"/>
            <w:vAlign w:val="center"/>
          </w:tcPr>
          <w:p w14:paraId="12BDC42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#C9F2F7</w:t>
            </w:r>
          </w:p>
        </w:tc>
        <w:tc>
          <w:tcPr>
            <w:tcW w:w="4649" w:type="dxa"/>
            <w:vAlign w:val="center"/>
          </w:tcPr>
          <w:p w14:paraId="4EB196C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冰色高亮</w:t>
            </w:r>
          </w:p>
        </w:tc>
      </w:tr>
      <w:tr w14:paraId="5F2AD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93A2EC"/>
            <w:vAlign w:val="center"/>
          </w:tcPr>
          <w:p w14:paraId="03BE825A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1C2E3E6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虹彩 irisViolet</w:t>
            </w:r>
          </w:p>
        </w:tc>
        <w:tc>
          <w:tcPr>
            <w:tcW w:w="1474" w:type="dxa"/>
            <w:vAlign w:val="center"/>
          </w:tcPr>
          <w:p w14:paraId="42B824A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#93A2EC</w:t>
            </w:r>
          </w:p>
        </w:tc>
        <w:tc>
          <w:tcPr>
            <w:tcW w:w="4649" w:type="dxa"/>
            <w:vAlign w:val="center"/>
          </w:tcPr>
          <w:p w14:paraId="2F9A3EE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中央气泡虹彩，极小面积</w:t>
            </w:r>
          </w:p>
        </w:tc>
      </w:tr>
    </w:tbl>
    <w:p w14:paraId="25825895">
      <w:pPr>
        <w:spacing w:after="40"/>
      </w:pPr>
    </w:p>
    <w:p w14:paraId="0E1D618A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1.1.4  文字与语义色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28"/>
        <w:gridCol w:w="1474"/>
        <w:gridCol w:w="4649"/>
      </w:tblGrid>
      <w:tr w14:paraId="2540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18D8F88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色样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773A9F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35C864F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HEX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5648BF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用途 / 使用边界</w:t>
            </w:r>
          </w:p>
        </w:tc>
      </w:tr>
      <w:tr w14:paraId="584C8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2F5FC"/>
            <w:vAlign w:val="center"/>
          </w:tcPr>
          <w:p w14:paraId="00401EC4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0FD6EE5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文字 textPrimary</w:t>
            </w:r>
          </w:p>
        </w:tc>
        <w:tc>
          <w:tcPr>
            <w:tcW w:w="1474" w:type="dxa"/>
            <w:vAlign w:val="center"/>
          </w:tcPr>
          <w:p w14:paraId="326D616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#F2F5FC</w:t>
            </w:r>
          </w:p>
        </w:tc>
        <w:tc>
          <w:tcPr>
            <w:tcW w:w="4649" w:type="dxa"/>
            <w:vAlign w:val="center"/>
          </w:tcPr>
          <w:p w14:paraId="7909346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主文字</w:t>
            </w:r>
          </w:p>
        </w:tc>
      </w:tr>
      <w:tr w14:paraId="5F9F3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B4C9D6"/>
            <w:vAlign w:val="center"/>
          </w:tcPr>
          <w:p w14:paraId="7FB2C623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172DCB6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文字 textSecondary</w:t>
            </w:r>
          </w:p>
        </w:tc>
        <w:tc>
          <w:tcPr>
            <w:tcW w:w="1474" w:type="dxa"/>
            <w:vAlign w:val="center"/>
          </w:tcPr>
          <w:p w14:paraId="5F86ABC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#B4C9D6</w:t>
            </w:r>
          </w:p>
        </w:tc>
        <w:tc>
          <w:tcPr>
            <w:tcW w:w="4649" w:type="dxa"/>
            <w:vAlign w:val="center"/>
          </w:tcPr>
          <w:p w14:paraId="5767E8D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次级文字</w:t>
            </w:r>
          </w:p>
        </w:tc>
      </w:tr>
      <w:tr w14:paraId="7738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8298AD"/>
            <w:vAlign w:val="center"/>
          </w:tcPr>
          <w:p w14:paraId="2B3591C3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77A40D5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文字 textHint</w:t>
            </w:r>
          </w:p>
        </w:tc>
        <w:tc>
          <w:tcPr>
            <w:tcW w:w="1474" w:type="dxa"/>
            <w:vAlign w:val="center"/>
          </w:tcPr>
          <w:p w14:paraId="2C34064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#8298AD</w:t>
            </w:r>
          </w:p>
        </w:tc>
        <w:tc>
          <w:tcPr>
            <w:tcW w:w="4649" w:type="dxa"/>
            <w:vAlign w:val="center"/>
          </w:tcPr>
          <w:p w14:paraId="5EA28F7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提示/未选中</w:t>
            </w:r>
          </w:p>
        </w:tc>
      </w:tr>
      <w:tr w14:paraId="7EB16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5604D"/>
            <w:vAlign w:val="center"/>
          </w:tcPr>
          <w:p w14:paraId="3A6FF039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63DA424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语义 error</w:t>
            </w:r>
          </w:p>
        </w:tc>
        <w:tc>
          <w:tcPr>
            <w:tcW w:w="1474" w:type="dxa"/>
            <w:vAlign w:val="center"/>
          </w:tcPr>
          <w:p w14:paraId="71E7623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#E5604D</w:t>
            </w:r>
          </w:p>
        </w:tc>
        <w:tc>
          <w:tcPr>
            <w:tcW w:w="4649" w:type="dxa"/>
            <w:vAlign w:val="center"/>
          </w:tcPr>
          <w:p w14:paraId="0EA6051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错误/警示</w:t>
            </w:r>
          </w:p>
        </w:tc>
      </w:tr>
      <w:tr w14:paraId="1851F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4CAF7D"/>
            <w:vAlign w:val="center"/>
          </w:tcPr>
          <w:p w14:paraId="01EF9BB2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2E97BD3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语义 success</w:t>
            </w:r>
          </w:p>
        </w:tc>
        <w:tc>
          <w:tcPr>
            <w:tcW w:w="1474" w:type="dxa"/>
            <w:vAlign w:val="center"/>
          </w:tcPr>
          <w:p w14:paraId="18689F9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#4CAF7D</w:t>
            </w:r>
          </w:p>
        </w:tc>
        <w:tc>
          <w:tcPr>
            <w:tcW w:w="4649" w:type="dxa"/>
            <w:vAlign w:val="center"/>
          </w:tcPr>
          <w:p w14:paraId="54726E9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成功/已上架</w:t>
            </w:r>
          </w:p>
        </w:tc>
      </w:tr>
      <w:tr w14:paraId="11BA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E08A3C"/>
            <w:vAlign w:val="center"/>
          </w:tcPr>
          <w:p w14:paraId="674FE0E6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7DF6F30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语义 warning</w:t>
            </w:r>
          </w:p>
        </w:tc>
        <w:tc>
          <w:tcPr>
            <w:tcW w:w="1474" w:type="dxa"/>
            <w:vAlign w:val="center"/>
          </w:tcPr>
          <w:p w14:paraId="3192ACD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#E08A3C</w:t>
            </w:r>
          </w:p>
        </w:tc>
        <w:tc>
          <w:tcPr>
            <w:tcW w:w="4649" w:type="dxa"/>
            <w:vAlign w:val="center"/>
          </w:tcPr>
          <w:p w14:paraId="60A32A8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警告</w:t>
            </w:r>
          </w:p>
        </w:tc>
      </w:tr>
      <w:tr w14:paraId="7E203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07C160"/>
            <w:vAlign w:val="center"/>
          </w:tcPr>
          <w:p w14:paraId="294B9AE3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494C547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支付 wechatGreen</w:t>
            </w:r>
          </w:p>
        </w:tc>
        <w:tc>
          <w:tcPr>
            <w:tcW w:w="1474" w:type="dxa"/>
            <w:vAlign w:val="center"/>
          </w:tcPr>
          <w:p w14:paraId="20AAA33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#07C160</w:t>
            </w:r>
          </w:p>
        </w:tc>
        <w:tc>
          <w:tcPr>
            <w:tcW w:w="4649" w:type="dxa"/>
            <w:vAlign w:val="center"/>
          </w:tcPr>
          <w:p w14:paraId="1FAC9F7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微信图标色（仅图标）</w:t>
            </w:r>
          </w:p>
        </w:tc>
      </w:tr>
      <w:tr w14:paraId="20BD8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677FF"/>
            <w:vAlign w:val="center"/>
          </w:tcPr>
          <w:p w14:paraId="0635AC5F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68675FC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支付 alipayBlue</w:t>
            </w:r>
          </w:p>
        </w:tc>
        <w:tc>
          <w:tcPr>
            <w:tcW w:w="1474" w:type="dxa"/>
            <w:vAlign w:val="center"/>
          </w:tcPr>
          <w:p w14:paraId="59F116F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#1677FF</w:t>
            </w:r>
          </w:p>
        </w:tc>
        <w:tc>
          <w:tcPr>
            <w:tcW w:w="4649" w:type="dxa"/>
            <w:vAlign w:val="center"/>
          </w:tcPr>
          <w:p w14:paraId="1BF1230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支付宝图标色（仅图标）</w:t>
            </w:r>
          </w:p>
        </w:tc>
      </w:tr>
    </w:tbl>
    <w:p w14:paraId="60EDCD38">
      <w:pPr>
        <w:spacing w:after="40"/>
      </w:pPr>
    </w:p>
    <w:p w14:paraId="507DC399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1.1.5  液态流光背景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28"/>
        <w:gridCol w:w="1474"/>
        <w:gridCol w:w="4649"/>
      </w:tblGrid>
      <w:tr w14:paraId="0096D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9D9D9"/>
            <w:vAlign w:val="center"/>
          </w:tcPr>
          <w:p w14:paraId="53F029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色样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6F7E39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色名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39067E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HEX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0FCD31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用途 / 使用边界</w:t>
            </w:r>
          </w:p>
        </w:tc>
      </w:tr>
      <w:tr w14:paraId="53390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05080F"/>
            <w:vAlign w:val="center"/>
          </w:tcPr>
          <w:p w14:paraId="47EFC267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2BF5793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液态 liquidBase</w:t>
            </w:r>
          </w:p>
        </w:tc>
        <w:tc>
          <w:tcPr>
            <w:tcW w:w="1474" w:type="dxa"/>
            <w:vAlign w:val="center"/>
          </w:tcPr>
          <w:p w14:paraId="58D1201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#05080F</w:t>
            </w:r>
          </w:p>
        </w:tc>
        <w:tc>
          <w:tcPr>
            <w:tcW w:w="4649" w:type="dxa"/>
            <w:vAlign w:val="center"/>
          </w:tcPr>
          <w:p w14:paraId="47B3BE6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液态背景基色</w:t>
            </w:r>
          </w:p>
        </w:tc>
      </w:tr>
      <w:tr w14:paraId="256D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0A1626"/>
            <w:vAlign w:val="center"/>
          </w:tcPr>
          <w:p w14:paraId="3D5DDA9B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183E33B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液态 liquidDeep</w:t>
            </w:r>
          </w:p>
        </w:tc>
        <w:tc>
          <w:tcPr>
            <w:tcW w:w="1474" w:type="dxa"/>
            <w:vAlign w:val="center"/>
          </w:tcPr>
          <w:p w14:paraId="73C25B3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#0A1626</w:t>
            </w:r>
          </w:p>
        </w:tc>
        <w:tc>
          <w:tcPr>
            <w:tcW w:w="4649" w:type="dxa"/>
            <w:vAlign w:val="center"/>
          </w:tcPr>
          <w:p w14:paraId="23C7ABF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深蓝</w:t>
            </w:r>
          </w:p>
        </w:tc>
      </w:tr>
      <w:tr w14:paraId="4F5EA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0E2E44"/>
            <w:vAlign w:val="center"/>
          </w:tcPr>
          <w:p w14:paraId="25AF5F4A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7470E96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液态 liquidTeal</w:t>
            </w:r>
          </w:p>
        </w:tc>
        <w:tc>
          <w:tcPr>
            <w:tcW w:w="1474" w:type="dxa"/>
            <w:vAlign w:val="center"/>
          </w:tcPr>
          <w:p w14:paraId="7F835BE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#0E2E44</w:t>
            </w:r>
          </w:p>
        </w:tc>
        <w:tc>
          <w:tcPr>
            <w:tcW w:w="4649" w:type="dxa"/>
            <w:vAlign w:val="center"/>
          </w:tcPr>
          <w:p w14:paraId="4F67B0D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青蓝</w:t>
            </w:r>
          </w:p>
        </w:tc>
      </w:tr>
      <w:tr w14:paraId="5BB00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E6E86"/>
            <w:vAlign w:val="center"/>
          </w:tcPr>
          <w:p w14:paraId="08159B67">
            <w:pPr>
              <w:spacing w:before="20" w:after="20" w:line="240" w:lineRule="auto"/>
              <w:ind w:firstLine="0"/>
              <w:jc w:val="center"/>
            </w:pPr>
          </w:p>
        </w:tc>
        <w:tc>
          <w:tcPr>
            <w:tcW w:w="1928" w:type="dxa"/>
            <w:vAlign w:val="center"/>
          </w:tcPr>
          <w:p w14:paraId="0FEEBA4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液态 aquaDeep</w:t>
            </w:r>
          </w:p>
        </w:tc>
        <w:tc>
          <w:tcPr>
            <w:tcW w:w="1474" w:type="dxa"/>
            <w:vAlign w:val="center"/>
          </w:tcPr>
          <w:p w14:paraId="33F26CA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#1E6E86</w:t>
            </w:r>
          </w:p>
        </w:tc>
        <w:tc>
          <w:tcPr>
            <w:tcW w:w="4649" w:type="dxa"/>
            <w:vAlign w:val="center"/>
          </w:tcPr>
          <w:p w14:paraId="72772D0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深青</w:t>
            </w:r>
          </w:p>
        </w:tc>
      </w:tr>
    </w:tbl>
    <w:p w14:paraId="147F451F">
      <w:pPr>
        <w:spacing w:after="40"/>
      </w:pPr>
    </w:p>
    <w:p w14:paraId="286C5FFF">
      <w:pPr>
        <w:spacing w:before="0" w:after="12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位图背景资产：tex_bg_silk.png（青蓝丝绸流光全屏背景）、brand_logo_mark.png（青玻璃金八芒星标）。</w:t>
      </w:r>
    </w:p>
    <w:p w14:paraId="56412BD0">
      <w:pPr>
        <w:pStyle w:val="4"/>
      </w:pPr>
      <w:bookmarkStart w:id="6" w:name="_Toc22703"/>
      <w:r>
        <w:rPr>
          <w:rFonts w:ascii="Arial" w:hAnsi="Arial" w:eastAsia="黑体"/>
          <w:b/>
          <w:i w:val="0"/>
          <w:color w:val="000000"/>
          <w:sz w:val="28"/>
        </w:rPr>
        <w:t>1.2  字体与字号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75AA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22F4C71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w="7257" w:type="dxa"/>
            <w:shd w:val="clear" w:color="auto" w:fill="D9D9D9"/>
            <w:vAlign w:val="center"/>
          </w:tcPr>
          <w:p w14:paraId="18F0028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规范</w:t>
            </w:r>
          </w:p>
        </w:tc>
      </w:tr>
      <w:tr w14:paraId="0540D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6BFD5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字体</w:t>
            </w:r>
          </w:p>
        </w:tc>
        <w:tc>
          <w:tcPr>
            <w:tcW w:w="7257" w:type="dxa"/>
            <w:vAlign w:val="center"/>
          </w:tcPr>
          <w:p w14:paraId="648EFAC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标题用衬线 serif（仅品牌名、影视标题）；正文用 Roboto，真机中文按系统字体回退</w:t>
            </w:r>
          </w:p>
        </w:tc>
      </w:tr>
      <w:tr w14:paraId="134B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D83EA7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顶部导航栏</w:t>
            </w:r>
          </w:p>
        </w:tc>
        <w:tc>
          <w:tcPr>
            <w:tcW w:w="7257" w:type="dxa"/>
            <w:vAlign w:val="center"/>
          </w:tcPr>
          <w:p w14:paraId="591F4BC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透明背景、标题居中、18 号</w:t>
            </w:r>
          </w:p>
        </w:tc>
      </w:tr>
      <w:tr w14:paraId="11633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67045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长文档页</w:t>
            </w:r>
          </w:p>
        </w:tc>
        <w:tc>
          <w:tcPr>
            <w:tcW w:w="7257" w:type="dxa"/>
            <w:vAlign w:val="center"/>
          </w:tcPr>
          <w:p w14:paraId="1C4BE17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标题 22 号金衬线；小节标题 16 号（金竖条引导）；正文 13.5 号、行高 1.75</w:t>
            </w:r>
          </w:p>
        </w:tc>
      </w:tr>
      <w:tr w14:paraId="09BBC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F8949E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强调方式</w:t>
            </w:r>
          </w:p>
        </w:tc>
        <w:tc>
          <w:tcPr>
            <w:tcW w:w="7257" w:type="dxa"/>
            <w:vAlign w:val="center"/>
          </w:tcPr>
          <w:p w14:paraId="16C31BC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以字号层级 + 金色区分主次，不靠加粗堆砌；数字/价格用金色突出</w:t>
            </w:r>
          </w:p>
        </w:tc>
      </w:tr>
    </w:tbl>
    <w:p w14:paraId="13756627">
      <w:pPr>
        <w:spacing w:after="40"/>
      </w:pPr>
    </w:p>
    <w:p w14:paraId="534A88D5">
      <w:pPr>
        <w:pStyle w:val="4"/>
      </w:pPr>
      <w:bookmarkStart w:id="7" w:name="_Toc20817"/>
      <w:r>
        <w:rPr>
          <w:rFonts w:ascii="Arial" w:hAnsi="Arial" w:eastAsia="黑体"/>
          <w:b/>
          <w:i w:val="0"/>
          <w:color w:val="000000"/>
          <w:sz w:val="28"/>
        </w:rPr>
        <w:t>1.3  圆角 · 玻璃 · 阴影 · 控件 · 转场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AD78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2ACD531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类别</w:t>
            </w:r>
          </w:p>
        </w:tc>
        <w:tc>
          <w:tcPr>
            <w:tcW w:w="7143" w:type="dxa"/>
            <w:shd w:val="clear" w:color="auto" w:fill="D9D9D9"/>
            <w:vAlign w:val="center"/>
          </w:tcPr>
          <w:p w14:paraId="5966C2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规范</w:t>
            </w:r>
          </w:p>
        </w:tc>
      </w:tr>
      <w:tr w14:paraId="7FCD7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E5051F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圆角</w:t>
            </w:r>
          </w:p>
        </w:tc>
        <w:tc>
          <w:tcPr>
            <w:tcW w:w="7143" w:type="dxa"/>
            <w:vAlign w:val="center"/>
          </w:tcPr>
          <w:p w14:paraId="68C3D93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卡片/Bento 20；输入框/控件 14；底部 Sheet 顶部 24；按钮为胶囊 999</w:t>
            </w:r>
          </w:p>
        </w:tc>
      </w:tr>
      <w:tr w14:paraId="2D0F1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6930C7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玻璃质感</w:t>
            </w:r>
          </w:p>
        </w:tc>
        <w:tc>
          <w:tcPr>
            <w:tcW w:w="7143" w:type="dxa"/>
            <w:vAlign w:val="center"/>
          </w:tcPr>
          <w:p w14:paraId="5B08534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白色填充 8% / 10%；毛玻璃模糊 sigma 18 / 24（仅顶底栏与浮层使用）</w:t>
            </w:r>
          </w:p>
        </w:tc>
      </w:tr>
      <w:tr w14:paraId="33308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09CB9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阴影</w:t>
            </w:r>
          </w:p>
        </w:tc>
        <w:tc>
          <w:tcPr>
            <w:tcW w:w="7143" w:type="dxa"/>
            <w:vAlign w:val="center"/>
          </w:tcPr>
          <w:p w14:paraId="277909A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elev1：0 8 24 黑 45%；elev2：0 16 48 黑 55%；主 CTA 辉光 rgba(217,184,115,.25) 0 6 20</w:t>
            </w:r>
          </w:p>
        </w:tc>
      </w:tr>
      <w:tr w14:paraId="7A707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C956B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主按钮 PrimaryButton</w:t>
            </w:r>
          </w:p>
        </w:tc>
        <w:tc>
          <w:tcPr>
            <w:tcW w:w="7143" w:type="dxa"/>
            <w:vAlign w:val="center"/>
          </w:tcPr>
          <w:p w14:paraId="027F888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金色 135° 渐变胶囊、深字；三态文案：加载“提交中…”、成功缺省“成功”、失败缺省“失败，点击重试”</w:t>
            </w:r>
          </w:p>
        </w:tc>
      </w:tr>
      <w:tr w14:paraId="000B8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F59D25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统一弹层</w:t>
            </w:r>
          </w:p>
        </w:tc>
        <w:tc>
          <w:tcPr>
            <w:tcW w:w="7143" w:type="dxa"/>
            <w:vAlign w:val="center"/>
          </w:tcPr>
          <w:p w14:paraId="6D3EBCD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Dialog / 底部 Sheet / SnackBar / TabBar / Switch / Chip / 进度圈 统一曜石金风格</w:t>
            </w:r>
          </w:p>
        </w:tc>
      </w:tr>
      <w:tr w14:paraId="70064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18E8FC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页面转场</w:t>
            </w:r>
          </w:p>
        </w:tc>
        <w:tc>
          <w:tcPr>
            <w:tcW w:w="7143" w:type="dxa"/>
            <w:vAlign w:val="center"/>
          </w:tcPr>
          <w:p w14:paraId="58661C9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淡入 + 右移 6%（ObsidianPageTransitionsBuilder）</w:t>
            </w:r>
          </w:p>
        </w:tc>
      </w:tr>
      <w:tr w14:paraId="5609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3C778B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系统字体放大</w:t>
            </w:r>
          </w:p>
        </w:tc>
        <w:tc>
          <w:tcPr>
            <w:tcW w:w="7143" w:type="dxa"/>
            <w:vAlign w:val="center"/>
          </w:tcPr>
          <w:p w14:paraId="7664B94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限制系统字体放大倍数，避免小屏/折叠屏大字体撑破布局</w:t>
            </w:r>
          </w:p>
        </w:tc>
      </w:tr>
    </w:tbl>
    <w:p w14:paraId="39118885">
      <w:pPr>
        <w:spacing w:after="40"/>
      </w:pPr>
    </w:p>
    <w:p w14:paraId="05FF2AAD">
      <w:pPr>
        <w:pStyle w:val="4"/>
      </w:pPr>
      <w:bookmarkStart w:id="8" w:name="_Toc19625"/>
      <w:r>
        <w:rPr>
          <w:rFonts w:ascii="Arial" w:hAnsi="Arial" w:eastAsia="黑体"/>
          <w:b/>
          <w:i w:val="0"/>
          <w:color w:val="000000"/>
          <w:sz w:val="28"/>
        </w:rPr>
        <w:t>1.4  品牌标识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A00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CF6C59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3E3EC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33A9D6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32339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9FB1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2AC30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品牌锁</w:t>
            </w:r>
          </w:p>
        </w:tc>
        <w:tc>
          <w:tcPr>
            <w:tcW w:w="4195" w:type="dxa"/>
            <w:vAlign w:val="center"/>
          </w:tcPr>
          <w:p w14:paraId="27C3D0B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晶晶日上</w:t>
            </w:r>
          </w:p>
        </w:tc>
        <w:tc>
          <w:tcPr>
            <w:tcW w:w="964" w:type="dxa"/>
            <w:vAlign w:val="center"/>
          </w:tcPr>
          <w:p w14:paraId="416062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A107F23">
            <w:pPr>
              <w:spacing w:before="20" w:after="20" w:line="240" w:lineRule="auto"/>
              <w:ind w:firstLine="0"/>
              <w:jc w:val="center"/>
            </w:pPr>
          </w:p>
        </w:tc>
      </w:tr>
      <w:tr w14:paraId="6D782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2FDCF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品牌锁（英文）</w:t>
            </w:r>
          </w:p>
        </w:tc>
        <w:tc>
          <w:tcPr>
            <w:tcW w:w="4195" w:type="dxa"/>
            <w:vAlign w:val="center"/>
          </w:tcPr>
          <w:p w14:paraId="5FDAA1F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JINGJING RISING</w:t>
            </w:r>
          </w:p>
        </w:tc>
        <w:tc>
          <w:tcPr>
            <w:tcW w:w="964" w:type="dxa"/>
            <w:vAlign w:val="center"/>
          </w:tcPr>
          <w:p w14:paraId="58524CB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EA3D843">
            <w:pPr>
              <w:spacing w:before="20" w:after="20" w:line="240" w:lineRule="auto"/>
              <w:ind w:firstLine="0"/>
              <w:jc w:val="center"/>
            </w:pPr>
          </w:p>
        </w:tc>
      </w:tr>
      <w:tr w14:paraId="2E923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8BAB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图形标</w:t>
            </w:r>
          </w:p>
        </w:tc>
        <w:tc>
          <w:tcPr>
            <w:tcW w:w="4195" w:type="dxa"/>
            <w:vAlign w:val="center"/>
          </w:tcPr>
          <w:p w14:paraId="1043C3A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青玻璃金八芒星（brand_logo_mark 矢量/位图）</w:t>
            </w:r>
          </w:p>
        </w:tc>
        <w:tc>
          <w:tcPr>
            <w:tcW w:w="964" w:type="dxa"/>
            <w:vAlign w:val="center"/>
          </w:tcPr>
          <w:p w14:paraId="1865F2F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19828ECB">
            <w:pPr>
              <w:spacing w:before="20" w:after="20" w:line="240" w:lineRule="auto"/>
              <w:ind w:firstLine="0"/>
              <w:jc w:val="center"/>
            </w:pPr>
          </w:p>
        </w:tc>
      </w:tr>
      <w:tr w14:paraId="20C8A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94691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 Slogan（启动页）</w:t>
            </w:r>
          </w:p>
        </w:tc>
        <w:tc>
          <w:tcPr>
            <w:tcW w:w="4195" w:type="dxa"/>
            <w:vAlign w:val="center"/>
          </w:tcPr>
          <w:p w14:paraId="18B33F6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每一个角色，都为等待的人而生</w:t>
            </w:r>
          </w:p>
        </w:tc>
        <w:tc>
          <w:tcPr>
            <w:tcW w:w="964" w:type="dxa"/>
            <w:vAlign w:val="center"/>
          </w:tcPr>
          <w:p w14:paraId="34A6376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E50E65D">
            <w:pPr>
              <w:spacing w:before="20" w:after="20" w:line="240" w:lineRule="auto"/>
              <w:ind w:firstLine="0"/>
              <w:jc w:val="center"/>
            </w:pPr>
          </w:p>
        </w:tc>
      </w:tr>
      <w:tr w14:paraId="4027F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1A9F47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主传播语</w:t>
            </w:r>
          </w:p>
        </w:tc>
        <w:tc>
          <w:tcPr>
            <w:tcW w:w="4195" w:type="dxa"/>
            <w:vAlign w:val="center"/>
          </w:tcPr>
          <w:p w14:paraId="4F10D01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做自己人生的主角</w:t>
            </w:r>
          </w:p>
        </w:tc>
        <w:tc>
          <w:tcPr>
            <w:tcW w:w="964" w:type="dxa"/>
            <w:vAlign w:val="center"/>
          </w:tcPr>
          <w:p w14:paraId="6F18EA0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2D65D46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61F496E6">
      <w:pPr>
        <w:spacing w:after="40"/>
      </w:pPr>
    </w:p>
    <w:p w14:paraId="2389CF2F">
      <w:pPr>
        <w:pStyle w:val="4"/>
      </w:pPr>
      <w:bookmarkStart w:id="9" w:name="_Toc1617"/>
      <w:r>
        <w:rPr>
          <w:rFonts w:ascii="Arial" w:hAnsi="Arial" w:eastAsia="黑体"/>
          <w:b/>
          <w:i w:val="0"/>
          <w:color w:val="000000"/>
          <w:sz w:val="28"/>
        </w:rPr>
        <w:t>1.5  全局统一组件与状态文案</w:t>
      </w:r>
      <w:bookmarkEnd w:id="9"/>
    </w:p>
    <w:p w14:paraId="0D88C434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以下为跨页面复用组件的固定文案，任何页面出现空/错/载时都用同一套措辞，保证一致。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70F8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BE207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7235CBE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7B614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31E6BE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09E4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272D1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 EmptyView</w:t>
            </w:r>
          </w:p>
        </w:tc>
        <w:tc>
          <w:tcPr>
            <w:tcW w:w="4195" w:type="dxa"/>
            <w:vAlign w:val="center"/>
          </w:tcPr>
          <w:p w14:paraId="4885B35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（圆图标 + 标题 + 副标 + 可选按钮；具体文案各页定义）</w:t>
            </w:r>
          </w:p>
        </w:tc>
        <w:tc>
          <w:tcPr>
            <w:tcW w:w="964" w:type="dxa"/>
            <w:vAlign w:val="center"/>
          </w:tcPr>
          <w:p w14:paraId="5219623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71B6546">
            <w:pPr>
              <w:spacing w:before="20" w:after="20" w:line="240" w:lineRule="auto"/>
              <w:ind w:firstLine="0"/>
              <w:jc w:val="center"/>
            </w:pPr>
          </w:p>
        </w:tc>
      </w:tr>
      <w:tr w14:paraId="0BD2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81438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错误态 ErrorView</w:t>
            </w:r>
          </w:p>
        </w:tc>
        <w:tc>
          <w:tcPr>
            <w:tcW w:w="4195" w:type="dxa"/>
            <w:vAlign w:val="center"/>
          </w:tcPr>
          <w:p w14:paraId="2DB7BA7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964" w:type="dxa"/>
            <w:vAlign w:val="center"/>
          </w:tcPr>
          <w:p w14:paraId="1E264D5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A6A8118">
            <w:pPr>
              <w:spacing w:before="20" w:after="20" w:line="240" w:lineRule="auto"/>
              <w:ind w:firstLine="0"/>
              <w:jc w:val="center"/>
            </w:pPr>
          </w:p>
        </w:tc>
      </w:tr>
      <w:tr w14:paraId="43D03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CC8BA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错误态缺省副标</w:t>
            </w:r>
          </w:p>
        </w:tc>
        <w:tc>
          <w:tcPr>
            <w:tcW w:w="4195" w:type="dxa"/>
            <w:vAlign w:val="center"/>
          </w:tcPr>
          <w:p w14:paraId="085D861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请检查网络后重试</w:t>
            </w:r>
          </w:p>
        </w:tc>
        <w:tc>
          <w:tcPr>
            <w:tcW w:w="964" w:type="dxa"/>
            <w:vAlign w:val="center"/>
          </w:tcPr>
          <w:p w14:paraId="7E99DCB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A0B364A">
            <w:pPr>
              <w:spacing w:before="20" w:after="20" w:line="240" w:lineRule="auto"/>
              <w:ind w:firstLine="0"/>
              <w:jc w:val="center"/>
            </w:pPr>
          </w:p>
        </w:tc>
      </w:tr>
      <w:tr w14:paraId="53FDB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259F9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错误态按钮</w:t>
            </w:r>
          </w:p>
        </w:tc>
        <w:tc>
          <w:tcPr>
            <w:tcW w:w="4195" w:type="dxa"/>
            <w:vAlign w:val="center"/>
          </w:tcPr>
          <w:p w14:paraId="0088336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重新加载</w:t>
            </w:r>
          </w:p>
        </w:tc>
        <w:tc>
          <w:tcPr>
            <w:tcW w:w="964" w:type="dxa"/>
            <w:vAlign w:val="center"/>
          </w:tcPr>
          <w:p w14:paraId="45C7F7C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42C21C6">
            <w:pPr>
              <w:spacing w:before="20" w:after="20" w:line="240" w:lineRule="auto"/>
              <w:ind w:firstLine="0"/>
              <w:jc w:val="center"/>
            </w:pPr>
          </w:p>
        </w:tc>
      </w:tr>
      <w:tr w14:paraId="7186A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1C000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加载态 LoadingView</w:t>
            </w:r>
          </w:p>
        </w:tc>
        <w:tc>
          <w:tcPr>
            <w:tcW w:w="4195" w:type="dxa"/>
            <w:vAlign w:val="center"/>
          </w:tcPr>
          <w:p w14:paraId="62AE136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金色细圈 + 可选提示语</w:t>
            </w:r>
          </w:p>
        </w:tc>
        <w:tc>
          <w:tcPr>
            <w:tcW w:w="964" w:type="dxa"/>
            <w:vAlign w:val="center"/>
          </w:tcPr>
          <w:p w14:paraId="3A2C936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2243F67">
            <w:pPr>
              <w:spacing w:before="20" w:after="20" w:line="240" w:lineRule="auto"/>
              <w:ind w:firstLine="0"/>
              <w:jc w:val="center"/>
            </w:pPr>
          </w:p>
        </w:tc>
      </w:tr>
      <w:tr w14:paraId="74337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6134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局部加载失败占位</w:t>
            </w:r>
          </w:p>
        </w:tc>
        <w:tc>
          <w:tcPr>
            <w:tcW w:w="4195" w:type="dxa"/>
            <w:vAlign w:val="center"/>
          </w:tcPr>
          <w:p w14:paraId="72A9E1B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这一块暂时没加载出来，稍后再试</w:t>
            </w:r>
          </w:p>
        </w:tc>
        <w:tc>
          <w:tcPr>
            <w:tcW w:w="964" w:type="dxa"/>
            <w:vAlign w:val="center"/>
          </w:tcPr>
          <w:p w14:paraId="58A4E56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8F02A73">
            <w:pPr>
              <w:spacing w:before="20" w:after="20" w:line="240" w:lineRule="auto"/>
              <w:ind w:firstLine="0"/>
              <w:jc w:val="center"/>
            </w:pPr>
          </w:p>
        </w:tc>
      </w:tr>
      <w:tr w14:paraId="74E24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E91F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未知路由兜底页</w:t>
            </w:r>
          </w:p>
        </w:tc>
        <w:tc>
          <w:tcPr>
            <w:tcW w:w="4195" w:type="dxa"/>
            <w:vAlign w:val="center"/>
          </w:tcPr>
          <w:p w14:paraId="264E60C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「{路由名}」功能正在建设中</w:t>
            </w:r>
          </w:p>
        </w:tc>
        <w:tc>
          <w:tcPr>
            <w:tcW w:w="964" w:type="dxa"/>
            <w:vAlign w:val="center"/>
          </w:tcPr>
          <w:p w14:paraId="4C78F22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F94E054">
            <w:pPr>
              <w:spacing w:before="20" w:after="20" w:line="240" w:lineRule="auto"/>
              <w:ind w:firstLine="0"/>
              <w:jc w:val="center"/>
            </w:pPr>
          </w:p>
        </w:tc>
      </w:tr>
      <w:tr w14:paraId="6E185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BEC6A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未知路由兜底副标</w:t>
            </w:r>
          </w:p>
        </w:tc>
        <w:tc>
          <w:tcPr>
            <w:tcW w:w="4195" w:type="dxa"/>
            <w:vAlign w:val="center"/>
          </w:tcPr>
          <w:p w14:paraId="5FDD3AA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正式版将开放，当前为演示版本</w:t>
            </w:r>
          </w:p>
        </w:tc>
        <w:tc>
          <w:tcPr>
            <w:tcW w:w="964" w:type="dxa"/>
            <w:vAlign w:val="center"/>
          </w:tcPr>
          <w:p w14:paraId="2B6BDA6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8861157">
            <w:pPr>
              <w:spacing w:before="20" w:after="20" w:line="240" w:lineRule="auto"/>
              <w:ind w:firstLine="0"/>
              <w:jc w:val="center"/>
            </w:pPr>
          </w:p>
        </w:tc>
      </w:tr>
      <w:tr w14:paraId="36C71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B51DC3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头像/海报加载失败（大图）</w:t>
            </w:r>
          </w:p>
        </w:tc>
        <w:tc>
          <w:tcPr>
            <w:tcW w:w="4195" w:type="dxa"/>
            <w:vAlign w:val="center"/>
          </w:tcPr>
          <w:p w14:paraId="38A45A4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点击重试</w:t>
            </w:r>
          </w:p>
        </w:tc>
        <w:tc>
          <w:tcPr>
            <w:tcW w:w="964" w:type="dxa"/>
            <w:vAlign w:val="center"/>
          </w:tcPr>
          <w:p w14:paraId="68AE12D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CD3610D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3F0723A">
      <w:pPr>
        <w:spacing w:after="40"/>
      </w:pPr>
    </w:p>
    <w:p w14:paraId="35976939">
      <w:pPr>
        <w:pStyle w:val="3"/>
      </w:pPr>
      <w:bookmarkStart w:id="10" w:name="_Toc1019"/>
      <w:r>
        <w:rPr>
          <w:rFonts w:ascii="Arial" w:hAnsi="Arial" w:eastAsia="黑体"/>
          <w:b/>
          <w:i w:val="0"/>
          <w:color w:val="000000"/>
          <w:sz w:val="32"/>
        </w:rPr>
        <w:t>2  启动与账号链路</w:t>
      </w:r>
      <w:bookmarkEnd w:id="10"/>
    </w:p>
    <w:p w14:paraId="6BBDB95C">
      <w:pPr>
        <w:pStyle w:val="4"/>
      </w:pPr>
      <w:bookmarkStart w:id="11" w:name="_Toc16908"/>
      <w:r>
        <w:rPr>
          <w:rFonts w:ascii="Arial" w:hAnsi="Arial" w:eastAsia="黑体"/>
          <w:b/>
          <w:i w:val="0"/>
          <w:color w:val="000000"/>
          <w:sz w:val="28"/>
        </w:rPr>
        <w:t>2.1  启动页 Splash</w:t>
      </w:r>
      <w:bookmarkEnd w:id="11"/>
    </w:p>
    <w:p w14:paraId="547ECB92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home 首屏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App 冷启动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已登录→主框架；未登录首装→引导页；否则→登录页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806EC9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302A64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197860"/>
                  <wp:effectExtent l="0" t="0" r="381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198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ED48F1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p w14:paraId="09E4A7F9">
      <w:pPr>
        <w:spacing w:after="80" w:line="360" w:lineRule="auto"/>
      </w:pPr>
      <w:r>
        <w:rPr>
          <w:rFonts w:ascii="Arial" w:hAnsi="Arial" w:eastAsia="楷体"/>
          <w:b w:val="0"/>
          <w:i/>
          <w:color w:val="595959"/>
          <w:sz w:val="21"/>
        </w:rPr>
        <w:t>冷启动最短展示约 1.4 秒，青金辉光 + Logo 汇聚浮入 + 文字逐行浮入（系统开启“减少动态效果”时直接呈现终态）。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45A4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5FB5A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65E132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F5C07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9F2DA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42C5F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D5BD2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图形标</w:t>
            </w:r>
          </w:p>
        </w:tc>
        <w:tc>
          <w:tcPr>
            <w:tcW w:w="4195" w:type="dxa"/>
            <w:vAlign w:val="center"/>
          </w:tcPr>
          <w:p w14:paraId="3763D77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（青玻璃金八芒星 BrandMark）</w:t>
            </w:r>
          </w:p>
        </w:tc>
        <w:tc>
          <w:tcPr>
            <w:tcW w:w="964" w:type="dxa"/>
            <w:vAlign w:val="center"/>
          </w:tcPr>
          <w:p w14:paraId="3908E4E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4D2BDC52">
            <w:pPr>
              <w:spacing w:before="20" w:after="20" w:line="240" w:lineRule="auto"/>
              <w:ind w:firstLine="0"/>
              <w:jc w:val="center"/>
            </w:pPr>
          </w:p>
        </w:tc>
      </w:tr>
      <w:tr w14:paraId="7670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F9C7D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品牌名</w:t>
            </w:r>
          </w:p>
        </w:tc>
        <w:tc>
          <w:tcPr>
            <w:tcW w:w="4195" w:type="dxa"/>
            <w:vAlign w:val="center"/>
          </w:tcPr>
          <w:p w14:paraId="7CFF2E6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晶晶日上</w:t>
            </w:r>
          </w:p>
        </w:tc>
        <w:tc>
          <w:tcPr>
            <w:tcW w:w="964" w:type="dxa"/>
            <w:vAlign w:val="center"/>
          </w:tcPr>
          <w:p w14:paraId="63193B2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E8E9D6B">
            <w:pPr>
              <w:spacing w:before="20" w:after="20" w:line="240" w:lineRule="auto"/>
              <w:ind w:firstLine="0"/>
              <w:jc w:val="center"/>
            </w:pPr>
          </w:p>
        </w:tc>
      </w:tr>
      <w:tr w14:paraId="25938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925C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英文名</w:t>
            </w:r>
          </w:p>
        </w:tc>
        <w:tc>
          <w:tcPr>
            <w:tcW w:w="4195" w:type="dxa"/>
            <w:vAlign w:val="center"/>
          </w:tcPr>
          <w:p w14:paraId="6491E0F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JINGJING RISING</w:t>
            </w:r>
          </w:p>
        </w:tc>
        <w:tc>
          <w:tcPr>
            <w:tcW w:w="964" w:type="dxa"/>
            <w:vAlign w:val="center"/>
          </w:tcPr>
          <w:p w14:paraId="71A124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5E1052D">
            <w:pPr>
              <w:spacing w:before="20" w:after="20" w:line="240" w:lineRule="auto"/>
              <w:ind w:firstLine="0"/>
              <w:jc w:val="center"/>
            </w:pPr>
          </w:p>
        </w:tc>
      </w:tr>
      <w:tr w14:paraId="10822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F835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Slogan</w:t>
            </w:r>
          </w:p>
        </w:tc>
        <w:tc>
          <w:tcPr>
            <w:tcW w:w="4195" w:type="dxa"/>
            <w:vAlign w:val="center"/>
          </w:tcPr>
          <w:p w14:paraId="3EC2993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每一个角色，都为等待的人而生</w:t>
            </w:r>
          </w:p>
        </w:tc>
        <w:tc>
          <w:tcPr>
            <w:tcW w:w="964" w:type="dxa"/>
            <w:vAlign w:val="center"/>
          </w:tcPr>
          <w:p w14:paraId="3EAE31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8434AFE">
            <w:pPr>
              <w:spacing w:before="20" w:after="20" w:line="240" w:lineRule="auto"/>
              <w:ind w:firstLine="0"/>
              <w:jc w:val="center"/>
            </w:pPr>
          </w:p>
        </w:tc>
      </w:tr>
      <w:tr w14:paraId="08632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15A7A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</w:t>
            </w:r>
          </w:p>
        </w:tc>
        <w:tc>
          <w:tcPr>
            <w:tcW w:w="4195" w:type="dxa"/>
            <w:vAlign w:val="center"/>
          </w:tcPr>
          <w:p w14:paraId="3AFC2E7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（金色细加载圈）</w:t>
            </w:r>
          </w:p>
        </w:tc>
        <w:tc>
          <w:tcPr>
            <w:tcW w:w="964" w:type="dxa"/>
            <w:vAlign w:val="center"/>
          </w:tcPr>
          <w:p w14:paraId="2A261C2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2C845502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53DD10C4">
      <w:pPr>
        <w:spacing w:after="40"/>
      </w:pPr>
    </w:p>
    <w:p w14:paraId="59E8C6C3">
      <w:pPr>
        <w:pStyle w:val="4"/>
      </w:pPr>
      <w:bookmarkStart w:id="12" w:name="_Toc32226"/>
      <w:r>
        <w:rPr>
          <w:rFonts w:ascii="Arial" w:hAnsi="Arial" w:eastAsia="黑体"/>
          <w:b/>
          <w:i w:val="0"/>
          <w:color w:val="000000"/>
          <w:sz w:val="28"/>
        </w:rPr>
        <w:t>2.2  引导页 Onboarding（三屏，首装展示一次）</w:t>
      </w:r>
      <w:bookmarkEnd w:id="12"/>
    </w:p>
    <w:p w14:paraId="1B0B0204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启动后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启动页（未登录且首装）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末屏“进入晶晶日上”→登录页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CAC9F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9CFF75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0F825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174E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7A50B3E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屏序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210ECC6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主标题</w:t>
            </w:r>
          </w:p>
        </w:tc>
        <w:tc>
          <w:tcPr>
            <w:tcW w:w="6009" w:type="dxa"/>
            <w:shd w:val="clear" w:color="auto" w:fill="D9D9D9"/>
            <w:vAlign w:val="center"/>
          </w:tcPr>
          <w:p w14:paraId="35D72A9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副标题（逐字）</w:t>
            </w:r>
          </w:p>
        </w:tc>
      </w:tr>
      <w:tr w14:paraId="227F4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CB1DBD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第 1 屏</w:t>
            </w:r>
          </w:p>
        </w:tc>
        <w:tc>
          <w:tcPr>
            <w:tcW w:w="1928" w:type="dxa"/>
            <w:vAlign w:val="center"/>
          </w:tcPr>
          <w:p w14:paraId="047ABAB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定制专属数字人</w:t>
            </w:r>
          </w:p>
        </w:tc>
        <w:tc>
          <w:tcPr>
            <w:tcW w:w="6009" w:type="dxa"/>
            <w:vAlign w:val="center"/>
          </w:tcPr>
          <w:p w14:paraId="3406FF5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真人暖光形象、古风现代多风格，创建只属于你的数字分身</w:t>
            </w:r>
          </w:p>
        </w:tc>
      </w:tr>
      <w:tr w14:paraId="4F7C7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1BEDF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第 2 屏</w:t>
            </w:r>
          </w:p>
        </w:tc>
        <w:tc>
          <w:tcPr>
            <w:tcW w:w="1928" w:type="dxa"/>
            <w:vAlign w:val="center"/>
          </w:tcPr>
          <w:p w14:paraId="1ECE4D9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 一键生成</w:t>
            </w:r>
          </w:p>
        </w:tc>
        <w:tc>
          <w:tcPr>
            <w:tcW w:w="6009" w:type="dxa"/>
            <w:vAlign w:val="center"/>
          </w:tcPr>
          <w:p w14:paraId="5E66BF7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文字描述即可生成图片与视频，阶段进度实时可见，成品自动入库</w:t>
            </w:r>
          </w:p>
        </w:tc>
      </w:tr>
      <w:tr w14:paraId="0221E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AB5CA9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第 3 屏</w:t>
            </w:r>
          </w:p>
        </w:tc>
        <w:tc>
          <w:tcPr>
            <w:tcW w:w="1928" w:type="dxa"/>
            <w:vAlign w:val="center"/>
          </w:tcPr>
          <w:p w14:paraId="53D3329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圆梦晶晶日上</w:t>
            </w:r>
          </w:p>
        </w:tc>
        <w:tc>
          <w:tcPr>
            <w:tcW w:w="6009" w:type="dxa"/>
            <w:vAlign w:val="center"/>
          </w:tcPr>
          <w:p w14:paraId="1BE46B0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认领自有大剧空缺角色与席位，和主创团队一起让故事上映</w:t>
            </w:r>
          </w:p>
        </w:tc>
      </w:tr>
    </w:tbl>
    <w:p w14:paraId="04D78EA3">
      <w:pPr>
        <w:spacing w:after="4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E675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117D0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2EAFB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1B01EE7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E7392F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23D1B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CD322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右上角</w:t>
            </w:r>
          </w:p>
        </w:tc>
        <w:tc>
          <w:tcPr>
            <w:tcW w:w="4195" w:type="dxa"/>
            <w:vAlign w:val="center"/>
          </w:tcPr>
          <w:p w14:paraId="1678BE6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跳过</w:t>
            </w:r>
          </w:p>
        </w:tc>
        <w:tc>
          <w:tcPr>
            <w:tcW w:w="964" w:type="dxa"/>
            <w:vAlign w:val="center"/>
          </w:tcPr>
          <w:p w14:paraId="03C5D3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F5F3F0F">
            <w:pPr>
              <w:spacing w:before="20" w:after="20" w:line="240" w:lineRule="auto"/>
              <w:ind w:firstLine="0"/>
              <w:jc w:val="center"/>
            </w:pPr>
          </w:p>
        </w:tc>
      </w:tr>
      <w:tr w14:paraId="6FAF9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B8CD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底部主按钮（前两屏）</w:t>
            </w:r>
          </w:p>
        </w:tc>
        <w:tc>
          <w:tcPr>
            <w:tcW w:w="4195" w:type="dxa"/>
            <w:vAlign w:val="center"/>
          </w:tcPr>
          <w:p w14:paraId="3210DA2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下一步</w:t>
            </w:r>
          </w:p>
        </w:tc>
        <w:tc>
          <w:tcPr>
            <w:tcW w:w="964" w:type="dxa"/>
            <w:vAlign w:val="center"/>
          </w:tcPr>
          <w:p w14:paraId="2DA6C6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087FC1DA">
            <w:pPr>
              <w:spacing w:before="20" w:after="20" w:line="240" w:lineRule="auto"/>
              <w:ind w:firstLine="0"/>
              <w:jc w:val="center"/>
            </w:pPr>
          </w:p>
        </w:tc>
      </w:tr>
      <w:tr w14:paraId="4354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5246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底部主按钮（末屏）</w:t>
            </w:r>
          </w:p>
        </w:tc>
        <w:tc>
          <w:tcPr>
            <w:tcW w:w="4195" w:type="dxa"/>
            <w:vAlign w:val="center"/>
          </w:tcPr>
          <w:p w14:paraId="23CE6B7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进入晶晶日上</w:t>
            </w:r>
          </w:p>
        </w:tc>
        <w:tc>
          <w:tcPr>
            <w:tcW w:w="964" w:type="dxa"/>
            <w:vAlign w:val="center"/>
          </w:tcPr>
          <w:p w14:paraId="3A91FDA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868D8E7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3C5553F">
      <w:pPr>
        <w:spacing w:after="40"/>
      </w:pPr>
    </w:p>
    <w:p w14:paraId="44F788A2">
      <w:pPr>
        <w:pStyle w:val="4"/>
      </w:pPr>
      <w:bookmarkStart w:id="13" w:name="_Toc22196"/>
      <w:r>
        <w:rPr>
          <w:rFonts w:ascii="Arial" w:hAnsi="Arial" w:eastAsia="黑体"/>
          <w:b/>
          <w:i w:val="0"/>
          <w:color w:val="000000"/>
          <w:sz w:val="28"/>
        </w:rPr>
        <w:t>2.3  登录页 Login</w:t>
      </w:r>
      <w:bookmarkEnd w:id="13"/>
    </w:p>
    <w:p w14:paraId="58BA2EAE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启动链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引导页/触发登录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登录成功→主框架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F7DCB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2DDEE6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76061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C09A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B34B75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FB88A7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3A54C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28722DB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6AE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2D93D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4195" w:type="dxa"/>
            <w:vAlign w:val="center"/>
          </w:tcPr>
          <w:p w14:paraId="675B361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欢迎来到晶晶日上</w:t>
            </w:r>
          </w:p>
        </w:tc>
        <w:tc>
          <w:tcPr>
            <w:tcW w:w="964" w:type="dxa"/>
            <w:vAlign w:val="center"/>
          </w:tcPr>
          <w:p w14:paraId="0DC867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CAABF3F">
            <w:pPr>
              <w:spacing w:before="20" w:after="20" w:line="240" w:lineRule="auto"/>
              <w:ind w:firstLine="0"/>
              <w:jc w:val="center"/>
            </w:pPr>
          </w:p>
        </w:tc>
      </w:tr>
      <w:tr w14:paraId="43067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74D47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副标题</w:t>
            </w:r>
          </w:p>
        </w:tc>
        <w:tc>
          <w:tcPr>
            <w:tcW w:w="4195" w:type="dxa"/>
            <w:vAlign w:val="center"/>
          </w:tcPr>
          <w:p w14:paraId="0FF0020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手机号验证登录</w:t>
            </w:r>
          </w:p>
        </w:tc>
        <w:tc>
          <w:tcPr>
            <w:tcW w:w="964" w:type="dxa"/>
            <w:vAlign w:val="center"/>
          </w:tcPr>
          <w:p w14:paraId="49A517E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498D60B7">
            <w:pPr>
              <w:spacing w:before="20" w:after="20" w:line="240" w:lineRule="auto"/>
              <w:ind w:firstLine="0"/>
              <w:jc w:val="center"/>
            </w:pPr>
          </w:p>
        </w:tc>
      </w:tr>
      <w:tr w14:paraId="11828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59D9D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手机号输入</w:t>
            </w:r>
          </w:p>
        </w:tc>
        <w:tc>
          <w:tcPr>
            <w:tcW w:w="4195" w:type="dxa"/>
            <w:vAlign w:val="center"/>
          </w:tcPr>
          <w:p w14:paraId="0D1119E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请输入手机号</w:t>
            </w:r>
          </w:p>
        </w:tc>
        <w:tc>
          <w:tcPr>
            <w:tcW w:w="964" w:type="dxa"/>
            <w:vAlign w:val="center"/>
          </w:tcPr>
          <w:p w14:paraId="2C0667D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3830A403">
            <w:pPr>
              <w:spacing w:before="20" w:after="20" w:line="240" w:lineRule="auto"/>
              <w:ind w:firstLine="0"/>
              <w:jc w:val="center"/>
            </w:pPr>
          </w:p>
        </w:tc>
      </w:tr>
      <w:tr w14:paraId="32AC1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EF231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验证码输入</w:t>
            </w:r>
          </w:p>
        </w:tc>
        <w:tc>
          <w:tcPr>
            <w:tcW w:w="4195" w:type="dxa"/>
            <w:vAlign w:val="center"/>
          </w:tcPr>
          <w:p w14:paraId="4D1AAB9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请输入 6 位验证码</w:t>
            </w:r>
          </w:p>
        </w:tc>
        <w:tc>
          <w:tcPr>
            <w:tcW w:w="964" w:type="dxa"/>
            <w:vAlign w:val="center"/>
          </w:tcPr>
          <w:p w14:paraId="355E64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05BF786E">
            <w:pPr>
              <w:spacing w:before="20" w:after="20" w:line="240" w:lineRule="auto"/>
              <w:ind w:firstLine="0"/>
              <w:jc w:val="center"/>
            </w:pPr>
          </w:p>
        </w:tc>
      </w:tr>
      <w:tr w14:paraId="73D7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750F2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获取验证码</w:t>
            </w:r>
          </w:p>
        </w:tc>
        <w:tc>
          <w:tcPr>
            <w:tcW w:w="4195" w:type="dxa"/>
            <w:vAlign w:val="center"/>
          </w:tcPr>
          <w:p w14:paraId="29B3CB4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获取验证码</w:t>
            </w:r>
          </w:p>
        </w:tc>
        <w:tc>
          <w:tcPr>
            <w:tcW w:w="964" w:type="dxa"/>
            <w:vAlign w:val="center"/>
          </w:tcPr>
          <w:p w14:paraId="7AF308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C22ABC8">
            <w:pPr>
              <w:spacing w:before="20" w:after="20" w:line="240" w:lineRule="auto"/>
              <w:ind w:firstLine="0"/>
              <w:jc w:val="center"/>
            </w:pPr>
          </w:p>
        </w:tc>
      </w:tr>
      <w:tr w14:paraId="2DBE2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AF950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倒计时</w:t>
            </w:r>
          </w:p>
        </w:tc>
        <w:tc>
          <w:tcPr>
            <w:tcW w:w="4195" w:type="dxa"/>
            <w:vAlign w:val="center"/>
          </w:tcPr>
          <w:p w14:paraId="4637F63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{N}s 后重发</w:t>
            </w:r>
          </w:p>
        </w:tc>
        <w:tc>
          <w:tcPr>
            <w:tcW w:w="964" w:type="dxa"/>
            <w:vAlign w:val="center"/>
          </w:tcPr>
          <w:p w14:paraId="7961A70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2858CDF2">
            <w:pPr>
              <w:spacing w:before="20" w:after="20" w:line="240" w:lineRule="auto"/>
              <w:ind w:firstLine="0"/>
              <w:jc w:val="center"/>
            </w:pPr>
          </w:p>
        </w:tc>
      </w:tr>
      <w:tr w14:paraId="12F7F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0F9D8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协议勾选</w:t>
            </w:r>
          </w:p>
        </w:tc>
        <w:tc>
          <w:tcPr>
            <w:tcW w:w="4195" w:type="dxa"/>
            <w:vAlign w:val="center"/>
          </w:tcPr>
          <w:p w14:paraId="7FB8C51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我已阅读并同意 《用户协议》 和 《隐私政策》</w:t>
            </w:r>
          </w:p>
        </w:tc>
        <w:tc>
          <w:tcPr>
            <w:tcW w:w="964" w:type="dxa"/>
            <w:vAlign w:val="center"/>
          </w:tcPr>
          <w:p w14:paraId="0BB2F5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DA0091F">
            <w:pPr>
              <w:spacing w:before="20" w:after="20" w:line="240" w:lineRule="auto"/>
              <w:ind w:firstLine="0"/>
              <w:jc w:val="center"/>
            </w:pPr>
          </w:p>
        </w:tc>
      </w:tr>
      <w:tr w14:paraId="61503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55F3C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</w:t>
            </w:r>
          </w:p>
        </w:tc>
        <w:tc>
          <w:tcPr>
            <w:tcW w:w="4195" w:type="dxa"/>
            <w:vAlign w:val="center"/>
          </w:tcPr>
          <w:p w14:paraId="2ACC8CE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登录 / 注册</w:t>
            </w:r>
          </w:p>
        </w:tc>
        <w:tc>
          <w:tcPr>
            <w:tcW w:w="964" w:type="dxa"/>
            <w:vAlign w:val="center"/>
          </w:tcPr>
          <w:p w14:paraId="7CC924C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C11DCF2">
            <w:pPr>
              <w:spacing w:before="20" w:after="20" w:line="240" w:lineRule="auto"/>
              <w:ind w:firstLine="0"/>
              <w:jc w:val="center"/>
            </w:pPr>
          </w:p>
        </w:tc>
      </w:tr>
      <w:tr w14:paraId="0D3B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DFAD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免验证入口</w:t>
            </w:r>
          </w:p>
        </w:tc>
        <w:tc>
          <w:tcPr>
            <w:tcW w:w="4195" w:type="dxa"/>
            <w:vAlign w:val="center"/>
          </w:tcPr>
          <w:p w14:paraId="5FC14D6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免验证码 · 先体验</w:t>
            </w:r>
          </w:p>
        </w:tc>
        <w:tc>
          <w:tcPr>
            <w:tcW w:w="964" w:type="dxa"/>
            <w:vAlign w:val="center"/>
          </w:tcPr>
          <w:p w14:paraId="360B326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0E646BA">
            <w:pPr>
              <w:spacing w:before="20" w:after="20" w:line="240" w:lineRule="auto"/>
              <w:ind w:firstLine="0"/>
              <w:jc w:val="center"/>
            </w:pPr>
          </w:p>
        </w:tc>
      </w:tr>
      <w:tr w14:paraId="26E31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A9B78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其他方式标题</w:t>
            </w:r>
          </w:p>
        </w:tc>
        <w:tc>
          <w:tcPr>
            <w:tcW w:w="4195" w:type="dxa"/>
            <w:vAlign w:val="center"/>
          </w:tcPr>
          <w:p w14:paraId="1D2F755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其他登录方式</w:t>
            </w:r>
          </w:p>
        </w:tc>
        <w:tc>
          <w:tcPr>
            <w:tcW w:w="964" w:type="dxa"/>
            <w:vAlign w:val="center"/>
          </w:tcPr>
          <w:p w14:paraId="2D9EC9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180128C">
            <w:pPr>
              <w:spacing w:before="20" w:after="20" w:line="240" w:lineRule="auto"/>
              <w:ind w:firstLine="0"/>
              <w:jc w:val="center"/>
            </w:pPr>
          </w:p>
        </w:tc>
      </w:tr>
      <w:tr w14:paraId="78DB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C9086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微信/邮箱图标</w:t>
            </w:r>
          </w:p>
        </w:tc>
        <w:tc>
          <w:tcPr>
            <w:tcW w:w="4195" w:type="dxa"/>
            <w:vAlign w:val="center"/>
          </w:tcPr>
          <w:p w14:paraId="72580DF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将在正式版开放</w:t>
            </w:r>
          </w:p>
        </w:tc>
        <w:tc>
          <w:tcPr>
            <w:tcW w:w="964" w:type="dxa"/>
            <w:vAlign w:val="center"/>
          </w:tcPr>
          <w:p w14:paraId="36F09AB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2CAC4F5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2B70DA2">
      <w:pPr>
        <w:spacing w:after="40"/>
      </w:pPr>
    </w:p>
    <w:p w14:paraId="6B69A20D">
      <w:pPr>
        <w:pStyle w:val="4"/>
      </w:pPr>
      <w:bookmarkStart w:id="14" w:name="_Toc7149"/>
      <w:r>
        <w:rPr>
          <w:rFonts w:ascii="Arial" w:hAnsi="Arial" w:eastAsia="黑体"/>
          <w:b/>
          <w:i w:val="0"/>
          <w:color w:val="000000"/>
          <w:sz w:val="28"/>
        </w:rPr>
        <w:t>2.4  身份认证 Identity（接单、提现前必须完成）</w:t>
      </w:r>
      <w:bookmarkEnd w:id="14"/>
    </w:p>
    <w:p w14:paraId="61345A72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/identity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我的-身份认证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提交后进入审核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BCA56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4230E5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6D91C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3FA0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51735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7F8CA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18E7E4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E4E98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20D08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38219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顶部说明</w:t>
            </w:r>
          </w:p>
        </w:tc>
        <w:tc>
          <w:tcPr>
            <w:tcW w:w="4195" w:type="dxa"/>
            <w:vAlign w:val="center"/>
          </w:tcPr>
          <w:p w14:paraId="16A2936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完成身份认证后才能接单和提现。个人认证代扣6%税费，企业认证自行开票不代扣。</w:t>
            </w:r>
          </w:p>
        </w:tc>
        <w:tc>
          <w:tcPr>
            <w:tcW w:w="964" w:type="dxa"/>
            <w:vAlign w:val="center"/>
          </w:tcPr>
          <w:p w14:paraId="0D40B2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F127570">
            <w:pPr>
              <w:spacing w:before="20" w:after="20" w:line="240" w:lineRule="auto"/>
              <w:ind w:firstLine="0"/>
              <w:jc w:val="center"/>
            </w:pPr>
          </w:p>
        </w:tc>
      </w:tr>
      <w:tr w14:paraId="32CB8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B9F5A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身份选项一</w:t>
            </w:r>
          </w:p>
        </w:tc>
        <w:tc>
          <w:tcPr>
            <w:tcW w:w="4195" w:type="dxa"/>
            <w:vAlign w:val="center"/>
          </w:tcPr>
          <w:p w14:paraId="73BD28F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个人艺人</w:t>
            </w:r>
          </w:p>
        </w:tc>
        <w:tc>
          <w:tcPr>
            <w:tcW w:w="964" w:type="dxa"/>
            <w:vAlign w:val="center"/>
          </w:tcPr>
          <w:p w14:paraId="778FCB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0B7632DD">
            <w:pPr>
              <w:spacing w:before="20" w:after="20" w:line="240" w:lineRule="auto"/>
              <w:ind w:firstLine="0"/>
              <w:jc w:val="center"/>
            </w:pPr>
          </w:p>
        </w:tc>
      </w:tr>
      <w:tr w14:paraId="098E8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AA1E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身份选项二</w:t>
            </w:r>
          </w:p>
        </w:tc>
        <w:tc>
          <w:tcPr>
            <w:tcW w:w="4195" w:type="dxa"/>
            <w:vAlign w:val="center"/>
          </w:tcPr>
          <w:p w14:paraId="6929BC3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企业 · 个体户</w:t>
            </w:r>
          </w:p>
        </w:tc>
        <w:tc>
          <w:tcPr>
            <w:tcW w:w="964" w:type="dxa"/>
            <w:vAlign w:val="center"/>
          </w:tcPr>
          <w:p w14:paraId="5E2676E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BD1EB45">
            <w:pPr>
              <w:spacing w:before="20" w:after="20" w:line="240" w:lineRule="auto"/>
              <w:ind w:firstLine="0"/>
              <w:jc w:val="center"/>
            </w:pPr>
          </w:p>
        </w:tc>
      </w:tr>
      <w:tr w14:paraId="562C3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7244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身份选项三</w:t>
            </w:r>
          </w:p>
        </w:tc>
        <w:tc>
          <w:tcPr>
            <w:tcW w:w="4195" w:type="dxa"/>
            <w:vAlign w:val="center"/>
          </w:tcPr>
          <w:p w14:paraId="3DF9958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机构</w:t>
            </w:r>
          </w:p>
        </w:tc>
        <w:tc>
          <w:tcPr>
            <w:tcW w:w="964" w:type="dxa"/>
            <w:vAlign w:val="center"/>
          </w:tcPr>
          <w:p w14:paraId="14C2384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1C2A2A8">
            <w:pPr>
              <w:spacing w:before="20" w:after="20" w:line="240" w:lineRule="auto"/>
              <w:ind w:firstLine="0"/>
              <w:jc w:val="center"/>
            </w:pPr>
          </w:p>
        </w:tc>
      </w:tr>
      <w:tr w14:paraId="29EA6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B8F5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弹层正文</w:t>
            </w:r>
          </w:p>
        </w:tc>
        <w:tc>
          <w:tcPr>
            <w:tcW w:w="4195" w:type="dxa"/>
            <w:vAlign w:val="center"/>
          </w:tcPr>
          <w:p w14:paraId="50CF90C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机构请通过独立 H5 管理后台完成入驻、艺人签约与运营；C 端仅面向买家与个人艺人，不开放机构下单。</w:t>
            </w:r>
          </w:p>
        </w:tc>
        <w:tc>
          <w:tcPr>
            <w:tcW w:w="964" w:type="dxa"/>
            <w:vAlign w:val="center"/>
          </w:tcPr>
          <w:p w14:paraId="144EEF8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6C81F936">
            <w:pPr>
              <w:spacing w:before="20" w:after="20" w:line="240" w:lineRule="auto"/>
              <w:ind w:firstLine="0"/>
              <w:jc w:val="center"/>
            </w:pPr>
          </w:p>
        </w:tc>
      </w:tr>
      <w:tr w14:paraId="1D80D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04598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弹层按钮</w:t>
            </w:r>
          </w:p>
        </w:tc>
        <w:tc>
          <w:tcPr>
            <w:tcW w:w="4195" w:type="dxa"/>
            <w:vAlign w:val="center"/>
          </w:tcPr>
          <w:p w14:paraId="0500C21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我知道了</w:t>
            </w:r>
          </w:p>
        </w:tc>
        <w:tc>
          <w:tcPr>
            <w:tcW w:w="964" w:type="dxa"/>
            <w:vAlign w:val="center"/>
          </w:tcPr>
          <w:p w14:paraId="2D5790E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083253A">
            <w:pPr>
              <w:spacing w:before="20" w:after="20" w:line="240" w:lineRule="auto"/>
              <w:ind w:firstLine="0"/>
              <w:jc w:val="center"/>
            </w:pPr>
          </w:p>
        </w:tc>
      </w:tr>
      <w:tr w14:paraId="69300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94944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证件区</w:t>
            </w:r>
          </w:p>
        </w:tc>
        <w:tc>
          <w:tcPr>
            <w:tcW w:w="4195" w:type="dxa"/>
            <w:vAlign w:val="center"/>
          </w:tcPr>
          <w:p w14:paraId="4054723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（上传证件照）</w:t>
            </w:r>
          </w:p>
        </w:tc>
        <w:tc>
          <w:tcPr>
            <w:tcW w:w="964" w:type="dxa"/>
            <w:vAlign w:val="center"/>
          </w:tcPr>
          <w:p w14:paraId="6E757D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6EED9C5A">
            <w:pPr>
              <w:spacing w:before="20" w:after="20" w:line="240" w:lineRule="auto"/>
              <w:ind w:firstLine="0"/>
              <w:jc w:val="center"/>
            </w:pPr>
          </w:p>
        </w:tc>
      </w:tr>
      <w:tr w14:paraId="331CE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27115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</w:t>
            </w:r>
          </w:p>
        </w:tc>
        <w:tc>
          <w:tcPr>
            <w:tcW w:w="4195" w:type="dxa"/>
            <w:vAlign w:val="center"/>
          </w:tcPr>
          <w:p w14:paraId="156B9B8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提交认证</w:t>
            </w:r>
          </w:p>
        </w:tc>
        <w:tc>
          <w:tcPr>
            <w:tcW w:w="964" w:type="dxa"/>
            <w:vAlign w:val="center"/>
          </w:tcPr>
          <w:p w14:paraId="0AB9083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637E0B7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543FA29">
      <w:pPr>
        <w:spacing w:after="40"/>
      </w:pPr>
    </w:p>
    <w:p w14:paraId="7242CF29">
      <w:pPr>
        <w:pStyle w:val="3"/>
      </w:pPr>
      <w:bookmarkStart w:id="15" w:name="_Toc16163"/>
      <w:r>
        <w:rPr>
          <w:rFonts w:ascii="Arial" w:hAnsi="Arial" w:eastAsia="黑体"/>
          <w:b/>
          <w:i w:val="0"/>
          <w:color w:val="000000"/>
          <w:sz w:val="32"/>
        </w:rPr>
        <w:t>3  主导航四大 Tab 与设置</w:t>
      </w:r>
      <w:bookmarkEnd w:id="15"/>
    </w:p>
    <w:p w14:paraId="021B5139">
      <w:pPr>
        <w:pStyle w:val="4"/>
      </w:pPr>
      <w:bookmarkStart w:id="16" w:name="_Toc5902"/>
      <w:r>
        <w:rPr>
          <w:rFonts w:ascii="Arial" w:hAnsi="Arial" w:eastAsia="黑体"/>
          <w:b/>
          <w:i w:val="0"/>
          <w:color w:val="000000"/>
          <w:sz w:val="28"/>
        </w:rPr>
        <w:t>3.1  首页 Home</w:t>
      </w:r>
      <w:bookmarkEnd w:id="16"/>
    </w:p>
    <w:p w14:paraId="3BD7D94A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主 Tab①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底部导航①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艺人详情/项目详情/艺人广场/各场景下单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41BFA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B62426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199CFC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p w14:paraId="2121732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自上而下板块顺序：顶栏 → 分类胶囊 → 聚光灯 Banner → 场景金刚区 → 热门艺人 → 自有 IP 项目横滑。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FA22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C5219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623F1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6B86260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BAE2B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08891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FB78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顶栏</w:t>
            </w:r>
          </w:p>
        </w:tc>
        <w:tc>
          <w:tcPr>
            <w:tcW w:w="4195" w:type="dxa"/>
            <w:vAlign w:val="center"/>
          </w:tcPr>
          <w:p w14:paraId="7DA1EA9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晶晶日上（Logo + 品牌名 + 搜索、消息圆钮）</w:t>
            </w:r>
          </w:p>
        </w:tc>
        <w:tc>
          <w:tcPr>
            <w:tcW w:w="964" w:type="dxa"/>
            <w:vAlign w:val="center"/>
          </w:tcPr>
          <w:p w14:paraId="56F829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149A5BB">
            <w:pPr>
              <w:spacing w:before="20" w:after="20" w:line="240" w:lineRule="auto"/>
              <w:ind w:firstLine="0"/>
              <w:jc w:val="center"/>
            </w:pPr>
          </w:p>
        </w:tc>
      </w:tr>
      <w:tr w14:paraId="0B017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F91A7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分类胶囊</w:t>
            </w:r>
          </w:p>
        </w:tc>
        <w:tc>
          <w:tcPr>
            <w:tcW w:w="4195" w:type="dxa"/>
            <w:vAlign w:val="center"/>
          </w:tcPr>
          <w:p w14:paraId="4EEDC22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推荐 / 祝福·代言 / 新人</w:t>
            </w:r>
          </w:p>
        </w:tc>
        <w:tc>
          <w:tcPr>
            <w:tcW w:w="964" w:type="dxa"/>
            <w:vAlign w:val="center"/>
          </w:tcPr>
          <w:p w14:paraId="63909D2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08C712C9">
            <w:pPr>
              <w:spacing w:before="20" w:after="20" w:line="240" w:lineRule="auto"/>
              <w:ind w:firstLine="0"/>
              <w:jc w:val="center"/>
            </w:pPr>
          </w:p>
        </w:tc>
      </w:tr>
      <w:tr w14:paraId="626AB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9D79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Banner 小标</w:t>
            </w:r>
          </w:p>
        </w:tc>
        <w:tc>
          <w:tcPr>
            <w:tcW w:w="4195" w:type="dxa"/>
            <w:vAlign w:val="center"/>
          </w:tcPr>
          <w:p w14:paraId="44AA1F9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JINGJING RISING</w:t>
            </w:r>
          </w:p>
        </w:tc>
        <w:tc>
          <w:tcPr>
            <w:tcW w:w="964" w:type="dxa"/>
            <w:vAlign w:val="center"/>
          </w:tcPr>
          <w:p w14:paraId="4A72E7F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4CB3F083">
            <w:pPr>
              <w:spacing w:before="20" w:after="20" w:line="240" w:lineRule="auto"/>
              <w:ind w:firstLine="0"/>
              <w:jc w:val="center"/>
            </w:pPr>
          </w:p>
        </w:tc>
      </w:tr>
      <w:tr w14:paraId="55AFE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2823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Banner 主标</w:t>
            </w:r>
          </w:p>
        </w:tc>
        <w:tc>
          <w:tcPr>
            <w:tcW w:w="4195" w:type="dxa"/>
            <w:vAlign w:val="center"/>
          </w:tcPr>
          <w:p w14:paraId="1E7CB80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做自己人生的主角</w:t>
            </w:r>
          </w:p>
        </w:tc>
        <w:tc>
          <w:tcPr>
            <w:tcW w:w="964" w:type="dxa"/>
            <w:vAlign w:val="center"/>
          </w:tcPr>
          <w:p w14:paraId="7F8DA1A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A91778F">
            <w:pPr>
              <w:spacing w:before="20" w:after="20" w:line="240" w:lineRule="auto"/>
              <w:ind w:firstLine="0"/>
              <w:jc w:val="center"/>
            </w:pPr>
          </w:p>
        </w:tc>
      </w:tr>
      <w:tr w14:paraId="30E07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1B00A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Banner 副标</w:t>
            </w:r>
          </w:p>
        </w:tc>
        <w:tc>
          <w:tcPr>
            <w:tcW w:w="4195" w:type="dxa"/>
            <w:vAlign w:val="center"/>
          </w:tcPr>
          <w:p w14:paraId="31AB52B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AI 数字人 · 定制祝福与专属影片</w:t>
            </w:r>
          </w:p>
        </w:tc>
        <w:tc>
          <w:tcPr>
            <w:tcW w:w="964" w:type="dxa"/>
            <w:vAlign w:val="center"/>
          </w:tcPr>
          <w:p w14:paraId="3C5AD30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6EC3D69">
            <w:pPr>
              <w:spacing w:before="20" w:after="20" w:line="240" w:lineRule="auto"/>
              <w:ind w:firstLine="0"/>
              <w:jc w:val="center"/>
            </w:pPr>
          </w:p>
        </w:tc>
      </w:tr>
      <w:tr w14:paraId="791FB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B5752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金刚区 5 钮</w:t>
            </w:r>
          </w:p>
        </w:tc>
        <w:tc>
          <w:tcPr>
            <w:tcW w:w="4195" w:type="dxa"/>
            <w:vAlign w:val="center"/>
          </w:tcPr>
          <w:p w14:paraId="3BCA024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生日 / 婚礼 / 企业 / 毕业 / 更多</w:t>
            </w:r>
          </w:p>
        </w:tc>
        <w:tc>
          <w:tcPr>
            <w:tcW w:w="964" w:type="dxa"/>
            <w:vAlign w:val="center"/>
          </w:tcPr>
          <w:p w14:paraId="1454A4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4702A90">
            <w:pPr>
              <w:spacing w:before="20" w:after="20" w:line="240" w:lineRule="auto"/>
              <w:ind w:firstLine="0"/>
              <w:jc w:val="center"/>
            </w:pPr>
          </w:p>
        </w:tc>
      </w:tr>
      <w:tr w14:paraId="305B7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9613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分区标题</w:t>
            </w:r>
          </w:p>
        </w:tc>
        <w:tc>
          <w:tcPr>
            <w:tcW w:w="4195" w:type="dxa"/>
            <w:vAlign w:val="center"/>
          </w:tcPr>
          <w:p w14:paraId="74EE5B2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热门艺人</w:t>
            </w:r>
          </w:p>
        </w:tc>
        <w:tc>
          <w:tcPr>
            <w:tcW w:w="964" w:type="dxa"/>
            <w:vAlign w:val="center"/>
          </w:tcPr>
          <w:p w14:paraId="7F04CA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CCBFE86">
            <w:pPr>
              <w:spacing w:before="20" w:after="20" w:line="240" w:lineRule="auto"/>
              <w:ind w:firstLine="0"/>
              <w:jc w:val="center"/>
            </w:pPr>
          </w:p>
        </w:tc>
      </w:tr>
      <w:tr w14:paraId="5B4E2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D919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分区入口</w:t>
            </w:r>
          </w:p>
        </w:tc>
        <w:tc>
          <w:tcPr>
            <w:tcW w:w="4195" w:type="dxa"/>
            <w:vAlign w:val="center"/>
          </w:tcPr>
          <w:p w14:paraId="1A7DA98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艺人广场 · 查看全部</w:t>
            </w:r>
          </w:p>
        </w:tc>
        <w:tc>
          <w:tcPr>
            <w:tcW w:w="964" w:type="dxa"/>
            <w:vAlign w:val="center"/>
          </w:tcPr>
          <w:p w14:paraId="06DB23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8149286">
            <w:pPr>
              <w:spacing w:before="20" w:after="20" w:line="240" w:lineRule="auto"/>
              <w:ind w:firstLine="0"/>
              <w:jc w:val="center"/>
            </w:pPr>
          </w:p>
        </w:tc>
      </w:tr>
      <w:tr w14:paraId="7C807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A391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艺人卡角标</w:t>
            </w:r>
          </w:p>
        </w:tc>
        <w:tc>
          <w:tcPr>
            <w:tcW w:w="4195" w:type="dxa"/>
            <w:vAlign w:val="center"/>
          </w:tcPr>
          <w:p w14:paraId="3B864F6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S（金牌）/ {B} 级</w:t>
            </w:r>
          </w:p>
        </w:tc>
        <w:tc>
          <w:tcPr>
            <w:tcW w:w="964" w:type="dxa"/>
            <w:vAlign w:val="center"/>
          </w:tcPr>
          <w:p w14:paraId="3730C1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33138B60">
            <w:pPr>
              <w:spacing w:before="20" w:after="20" w:line="240" w:lineRule="auto"/>
              <w:ind w:firstLine="0"/>
              <w:jc w:val="center"/>
            </w:pPr>
          </w:p>
        </w:tc>
      </w:tr>
      <w:tr w14:paraId="5FD30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BB118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艺人卡销量</w:t>
            </w:r>
          </w:p>
        </w:tc>
        <w:tc>
          <w:tcPr>
            <w:tcW w:w="4195" w:type="dxa"/>
            <w:vAlign w:val="center"/>
          </w:tcPr>
          <w:p w14:paraId="54AB298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（火焰图标 + 销量）</w:t>
            </w:r>
          </w:p>
        </w:tc>
        <w:tc>
          <w:tcPr>
            <w:tcW w:w="964" w:type="dxa"/>
            <w:vAlign w:val="center"/>
          </w:tcPr>
          <w:p w14:paraId="313480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62CF73A1">
            <w:pPr>
              <w:spacing w:before="20" w:after="20" w:line="240" w:lineRule="auto"/>
              <w:ind w:firstLine="0"/>
              <w:jc w:val="center"/>
            </w:pPr>
          </w:p>
        </w:tc>
      </w:tr>
      <w:tr w14:paraId="432D5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9EE5A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艺人卡价格</w:t>
            </w:r>
          </w:p>
        </w:tc>
        <w:tc>
          <w:tcPr>
            <w:tcW w:w="4195" w:type="dxa"/>
            <w:vAlign w:val="center"/>
          </w:tcPr>
          <w:p w14:paraId="47A3AAD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{¥价格} 起</w:t>
            </w:r>
          </w:p>
        </w:tc>
        <w:tc>
          <w:tcPr>
            <w:tcW w:w="964" w:type="dxa"/>
            <w:vAlign w:val="center"/>
          </w:tcPr>
          <w:p w14:paraId="6D3C16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2819A313">
            <w:pPr>
              <w:spacing w:before="20" w:after="20" w:line="240" w:lineRule="auto"/>
              <w:ind w:firstLine="0"/>
              <w:jc w:val="center"/>
            </w:pPr>
          </w:p>
        </w:tc>
      </w:tr>
      <w:tr w14:paraId="6DC5E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F4631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艺人加载失败</w:t>
            </w:r>
          </w:p>
        </w:tc>
        <w:tc>
          <w:tcPr>
            <w:tcW w:w="4195" w:type="dxa"/>
            <w:vAlign w:val="center"/>
          </w:tcPr>
          <w:p w14:paraId="70B9B14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艺人列表加载失败 / 点击重试</w:t>
            </w:r>
          </w:p>
        </w:tc>
        <w:tc>
          <w:tcPr>
            <w:tcW w:w="964" w:type="dxa"/>
            <w:vAlign w:val="center"/>
          </w:tcPr>
          <w:p w14:paraId="5C40A69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CBBF8F7">
            <w:pPr>
              <w:spacing w:before="20" w:after="20" w:line="240" w:lineRule="auto"/>
              <w:ind w:firstLine="0"/>
              <w:jc w:val="center"/>
            </w:pPr>
          </w:p>
        </w:tc>
      </w:tr>
      <w:tr w14:paraId="26D2E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5617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IP 分区标题</w:t>
            </w:r>
          </w:p>
        </w:tc>
        <w:tc>
          <w:tcPr>
            <w:tcW w:w="4195" w:type="dxa"/>
            <w:vAlign w:val="center"/>
          </w:tcPr>
          <w:p w14:paraId="678AC11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晶晶日上</w:t>
            </w:r>
          </w:p>
        </w:tc>
        <w:tc>
          <w:tcPr>
            <w:tcW w:w="964" w:type="dxa"/>
            <w:vAlign w:val="center"/>
          </w:tcPr>
          <w:p w14:paraId="4D619F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82457F6">
            <w:pPr>
              <w:spacing w:before="20" w:after="20" w:line="240" w:lineRule="auto"/>
              <w:ind w:firstLine="0"/>
              <w:jc w:val="center"/>
            </w:pPr>
          </w:p>
        </w:tc>
      </w:tr>
      <w:tr w14:paraId="3D816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AC844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IP 分区入口</w:t>
            </w:r>
          </w:p>
        </w:tc>
        <w:tc>
          <w:tcPr>
            <w:tcW w:w="4195" w:type="dxa"/>
            <w:vAlign w:val="center"/>
          </w:tcPr>
          <w:p w14:paraId="1D7B09B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圆梦 · 更多</w:t>
            </w:r>
          </w:p>
        </w:tc>
        <w:tc>
          <w:tcPr>
            <w:tcW w:w="964" w:type="dxa"/>
            <w:vAlign w:val="center"/>
          </w:tcPr>
          <w:p w14:paraId="2BF1F1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88530AE">
            <w:pPr>
              <w:spacing w:before="20" w:after="20" w:line="240" w:lineRule="auto"/>
              <w:ind w:firstLine="0"/>
              <w:jc w:val="center"/>
            </w:pPr>
          </w:p>
        </w:tc>
      </w:tr>
      <w:tr w14:paraId="59360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C7E1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IP 项目一</w:t>
            </w:r>
          </w:p>
        </w:tc>
        <w:tc>
          <w:tcPr>
            <w:tcW w:w="4195" w:type="dxa"/>
            <w:vAlign w:val="center"/>
          </w:tcPr>
          <w:p w14:paraId="5E04FD7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《黄帝史诗·天下合》 古装史诗 72/100</w:t>
            </w:r>
          </w:p>
        </w:tc>
        <w:tc>
          <w:tcPr>
            <w:tcW w:w="964" w:type="dxa"/>
            <w:vAlign w:val="center"/>
          </w:tcPr>
          <w:p w14:paraId="58CDB2D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1FBC1967">
            <w:pPr>
              <w:spacing w:before="20" w:after="20" w:line="240" w:lineRule="auto"/>
              <w:ind w:firstLine="0"/>
              <w:jc w:val="center"/>
            </w:pPr>
          </w:p>
        </w:tc>
      </w:tr>
      <w:tr w14:paraId="508B2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B2F845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IP 项目二</w:t>
            </w:r>
          </w:p>
        </w:tc>
        <w:tc>
          <w:tcPr>
            <w:tcW w:w="4195" w:type="dxa"/>
            <w:vAlign w:val="center"/>
          </w:tcPr>
          <w:p w14:paraId="0094B03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《少年龙武》 热血成长 45/100</w:t>
            </w:r>
          </w:p>
        </w:tc>
        <w:tc>
          <w:tcPr>
            <w:tcW w:w="964" w:type="dxa"/>
            <w:vAlign w:val="center"/>
          </w:tcPr>
          <w:p w14:paraId="298C1F4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079AD5C3">
            <w:pPr>
              <w:spacing w:before="20" w:after="20" w:line="240" w:lineRule="auto"/>
              <w:ind w:firstLine="0"/>
              <w:jc w:val="center"/>
            </w:pPr>
          </w:p>
        </w:tc>
      </w:tr>
      <w:tr w14:paraId="49393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A1F9D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IP 项目三</w:t>
            </w:r>
          </w:p>
        </w:tc>
        <w:tc>
          <w:tcPr>
            <w:tcW w:w="4195" w:type="dxa"/>
            <w:vAlign w:val="center"/>
          </w:tcPr>
          <w:p w14:paraId="128C860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《边境暗影》 悬疑短剧 28/100</w:t>
            </w:r>
          </w:p>
        </w:tc>
        <w:tc>
          <w:tcPr>
            <w:tcW w:w="964" w:type="dxa"/>
            <w:vAlign w:val="center"/>
          </w:tcPr>
          <w:p w14:paraId="79CDE74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2A1A2484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257DC38">
      <w:pPr>
        <w:spacing w:after="40"/>
      </w:pPr>
    </w:p>
    <w:p w14:paraId="706F9EDF">
      <w:pPr>
        <w:pStyle w:val="4"/>
      </w:pPr>
      <w:bookmarkStart w:id="17" w:name="_Toc15382"/>
      <w:r>
        <w:rPr>
          <w:rFonts w:ascii="Arial" w:hAnsi="Arial" w:eastAsia="黑体"/>
          <w:b/>
          <w:i w:val="0"/>
          <w:color w:val="000000"/>
          <w:sz w:val="28"/>
        </w:rPr>
        <w:t>3.2  圆梦 · 角色席位 Projects</w:t>
      </w:r>
      <w:bookmarkEnd w:id="17"/>
    </w:p>
    <w:p w14:paraId="2ECA2B23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主 Tab②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底部导航②/创作中心⑤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项目详情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80CC67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658BAD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CAB80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876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D84CE6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16670D4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71A5596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84A5C5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09D1E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0106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6B3B1F5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圆梦 · 角色席位</w:t>
            </w:r>
          </w:p>
        </w:tc>
        <w:tc>
          <w:tcPr>
            <w:tcW w:w="964" w:type="dxa"/>
            <w:vAlign w:val="center"/>
          </w:tcPr>
          <w:p w14:paraId="6BEC0B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7927E5E">
            <w:pPr>
              <w:spacing w:before="20" w:after="20" w:line="240" w:lineRule="auto"/>
              <w:ind w:firstLine="0"/>
              <w:jc w:val="center"/>
            </w:pPr>
          </w:p>
        </w:tc>
      </w:tr>
      <w:tr w14:paraId="200BA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72697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项目卡主演</w:t>
            </w:r>
          </w:p>
        </w:tc>
        <w:tc>
          <w:tcPr>
            <w:tcW w:w="4195" w:type="dxa"/>
            <w:vAlign w:val="center"/>
          </w:tcPr>
          <w:p w14:paraId="14CC7DA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主演：{名}（缺省“数字人主演”）</w:t>
            </w:r>
          </w:p>
        </w:tc>
        <w:tc>
          <w:tcPr>
            <w:tcW w:w="964" w:type="dxa"/>
            <w:vAlign w:val="center"/>
          </w:tcPr>
          <w:p w14:paraId="5BF542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95EA190">
            <w:pPr>
              <w:spacing w:before="20" w:after="20" w:line="240" w:lineRule="auto"/>
              <w:ind w:firstLine="0"/>
              <w:jc w:val="center"/>
            </w:pPr>
          </w:p>
        </w:tc>
      </w:tr>
      <w:tr w14:paraId="57576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B3E68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项目卡角色数</w:t>
            </w:r>
          </w:p>
        </w:tc>
        <w:tc>
          <w:tcPr>
            <w:tcW w:w="4195" w:type="dxa"/>
            <w:vAlign w:val="center"/>
          </w:tcPr>
          <w:p w14:paraId="68522B8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{N} 个角色</w:t>
            </w:r>
          </w:p>
        </w:tc>
        <w:tc>
          <w:tcPr>
            <w:tcW w:w="964" w:type="dxa"/>
            <w:vAlign w:val="center"/>
          </w:tcPr>
          <w:p w14:paraId="27A110E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8624967">
            <w:pPr>
              <w:spacing w:before="20" w:after="20" w:line="240" w:lineRule="auto"/>
              <w:ind w:firstLine="0"/>
              <w:jc w:val="center"/>
            </w:pPr>
          </w:p>
        </w:tc>
      </w:tr>
      <w:tr w14:paraId="69A54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3649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认领进度</w:t>
            </w:r>
          </w:p>
        </w:tc>
        <w:tc>
          <w:tcPr>
            <w:tcW w:w="4195" w:type="dxa"/>
            <w:vAlign w:val="center"/>
          </w:tcPr>
          <w:p w14:paraId="15AA9B8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已认领 {x}/{total} 席</w:t>
            </w:r>
          </w:p>
        </w:tc>
        <w:tc>
          <w:tcPr>
            <w:tcW w:w="964" w:type="dxa"/>
            <w:vAlign w:val="center"/>
          </w:tcPr>
          <w:p w14:paraId="2AC4C8F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D977E0C">
            <w:pPr>
              <w:spacing w:before="20" w:after="20" w:line="240" w:lineRule="auto"/>
              <w:ind w:firstLine="0"/>
              <w:jc w:val="center"/>
            </w:pPr>
          </w:p>
        </w:tc>
      </w:tr>
      <w:tr w14:paraId="71D61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9BE5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剩余天数</w:t>
            </w:r>
          </w:p>
        </w:tc>
        <w:tc>
          <w:tcPr>
            <w:tcW w:w="4195" w:type="dxa"/>
            <w:vAlign w:val="center"/>
          </w:tcPr>
          <w:p w14:paraId="180AA46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剩余招募 {N} 天</w:t>
            </w:r>
          </w:p>
        </w:tc>
        <w:tc>
          <w:tcPr>
            <w:tcW w:w="964" w:type="dxa"/>
            <w:vAlign w:val="center"/>
          </w:tcPr>
          <w:p w14:paraId="42D813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411B723">
            <w:pPr>
              <w:spacing w:before="20" w:after="20" w:line="240" w:lineRule="auto"/>
              <w:ind w:firstLine="0"/>
              <w:jc w:val="center"/>
            </w:pPr>
          </w:p>
        </w:tc>
      </w:tr>
      <w:tr w14:paraId="2CDC9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B43DD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项目状态</w:t>
            </w:r>
          </w:p>
        </w:tc>
        <w:tc>
          <w:tcPr>
            <w:tcW w:w="4195" w:type="dxa"/>
            <w:vAlign w:val="center"/>
          </w:tcPr>
          <w:p w14:paraId="5277BD4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席位认领中 / 进行中</w:t>
            </w:r>
          </w:p>
        </w:tc>
        <w:tc>
          <w:tcPr>
            <w:tcW w:w="964" w:type="dxa"/>
            <w:vAlign w:val="center"/>
          </w:tcPr>
          <w:p w14:paraId="311799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A0F9D91">
            <w:pPr>
              <w:spacing w:before="20" w:after="20" w:line="240" w:lineRule="auto"/>
              <w:ind w:firstLine="0"/>
              <w:jc w:val="center"/>
            </w:pPr>
          </w:p>
        </w:tc>
      </w:tr>
      <w:tr w14:paraId="1D8B0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EAC9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空态标题</w:t>
            </w:r>
          </w:p>
        </w:tc>
        <w:tc>
          <w:tcPr>
            <w:tcW w:w="4195" w:type="dxa"/>
            <w:vAlign w:val="center"/>
          </w:tcPr>
          <w:p w14:paraId="1049EAE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暂无开放认领的项目</w:t>
            </w:r>
          </w:p>
        </w:tc>
        <w:tc>
          <w:tcPr>
            <w:tcW w:w="964" w:type="dxa"/>
            <w:vAlign w:val="center"/>
          </w:tcPr>
          <w:p w14:paraId="22D9FC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4E0A203">
            <w:pPr>
              <w:spacing w:before="20" w:after="20" w:line="240" w:lineRule="auto"/>
              <w:ind w:firstLine="0"/>
              <w:jc w:val="center"/>
            </w:pPr>
          </w:p>
        </w:tc>
      </w:tr>
      <w:tr w14:paraId="1F152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817D7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空态副标</w:t>
            </w:r>
          </w:p>
        </w:tc>
        <w:tc>
          <w:tcPr>
            <w:tcW w:w="4195" w:type="dxa"/>
            <w:vAlign w:val="center"/>
          </w:tcPr>
          <w:p w14:paraId="7483C6F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新的自有 IP 项目上线后会第一时间出现在这里</w:t>
            </w:r>
          </w:p>
        </w:tc>
        <w:tc>
          <w:tcPr>
            <w:tcW w:w="964" w:type="dxa"/>
            <w:vAlign w:val="center"/>
          </w:tcPr>
          <w:p w14:paraId="4817B4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07C9615">
            <w:pPr>
              <w:spacing w:before="20" w:after="20" w:line="240" w:lineRule="auto"/>
              <w:ind w:firstLine="0"/>
              <w:jc w:val="center"/>
            </w:pPr>
          </w:p>
        </w:tc>
      </w:tr>
      <w:tr w14:paraId="50631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492B5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说明弹层标题</w:t>
            </w:r>
          </w:p>
        </w:tc>
        <w:tc>
          <w:tcPr>
            <w:tcW w:w="4195" w:type="dxa"/>
            <w:vAlign w:val="center"/>
          </w:tcPr>
          <w:p w14:paraId="3067164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什么是角色席位？</w:t>
            </w:r>
          </w:p>
        </w:tc>
        <w:tc>
          <w:tcPr>
            <w:tcW w:w="964" w:type="dxa"/>
            <w:vAlign w:val="center"/>
          </w:tcPr>
          <w:p w14:paraId="6B529B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2FE75C11">
            <w:pPr>
              <w:spacing w:before="20" w:after="20" w:line="240" w:lineRule="auto"/>
              <w:ind w:firstLine="0"/>
              <w:jc w:val="center"/>
            </w:pPr>
          </w:p>
        </w:tc>
      </w:tr>
      <w:tr w14:paraId="46DC0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38C29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说明弹层正文</w:t>
            </w:r>
          </w:p>
        </w:tc>
        <w:tc>
          <w:tcPr>
            <w:tcW w:w="4195" w:type="dxa"/>
            <w:vAlign w:val="center"/>
          </w:tcPr>
          <w:p w14:paraId="23B8973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席位对应明确的内容交付物：出镜镜头、片尾署名、数字成片、参与证明等。认领期 45 天，达 80% 成团；未成团全额原路退回。席位不是投资、不涉及任何票房分账、收益分红或货币回报，请理性认领。</w:t>
            </w:r>
          </w:p>
        </w:tc>
        <w:tc>
          <w:tcPr>
            <w:tcW w:w="964" w:type="dxa"/>
            <w:vAlign w:val="center"/>
          </w:tcPr>
          <w:p w14:paraId="36A215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0DA9923F">
            <w:pPr>
              <w:spacing w:before="20" w:after="20" w:line="240" w:lineRule="auto"/>
              <w:ind w:firstLine="0"/>
              <w:jc w:val="center"/>
            </w:pPr>
          </w:p>
        </w:tc>
      </w:tr>
      <w:tr w14:paraId="031F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5EF4E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说明弹层按钮</w:t>
            </w:r>
          </w:p>
        </w:tc>
        <w:tc>
          <w:tcPr>
            <w:tcW w:w="4195" w:type="dxa"/>
            <w:vAlign w:val="center"/>
          </w:tcPr>
          <w:p w14:paraId="5E712AF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我知道了</w:t>
            </w:r>
          </w:p>
        </w:tc>
        <w:tc>
          <w:tcPr>
            <w:tcW w:w="964" w:type="dxa"/>
            <w:vAlign w:val="center"/>
          </w:tcPr>
          <w:p w14:paraId="64D2E65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59A61D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55C74B4">
      <w:pPr>
        <w:spacing w:after="40"/>
      </w:pPr>
    </w:p>
    <w:p w14:paraId="2F632727">
      <w:pPr>
        <w:pStyle w:val="4"/>
      </w:pPr>
      <w:bookmarkStart w:id="18" w:name="_Toc12888"/>
      <w:r>
        <w:rPr>
          <w:rFonts w:ascii="Arial" w:hAnsi="Arial" w:eastAsia="黑体"/>
          <w:b/>
          <w:i w:val="0"/>
          <w:color w:val="000000"/>
          <w:sz w:val="28"/>
        </w:rPr>
        <w:t>3.3  消息 Messages</w:t>
      </w:r>
      <w:bookmarkEnd w:id="18"/>
    </w:p>
    <w:p w14:paraId="4A8D66AA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主 Tab④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底部导航④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私信 Chat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E4460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0F3306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55001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8DDF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51044D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7B038F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62C8854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1ECD2F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0635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FF8E2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6FE77F6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消息</w:t>
            </w:r>
          </w:p>
        </w:tc>
        <w:tc>
          <w:tcPr>
            <w:tcW w:w="964" w:type="dxa"/>
            <w:vAlign w:val="center"/>
          </w:tcPr>
          <w:p w14:paraId="74DB1F8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2DF808A">
            <w:pPr>
              <w:spacing w:before="20" w:after="20" w:line="240" w:lineRule="auto"/>
              <w:ind w:firstLine="0"/>
              <w:jc w:val="center"/>
            </w:pPr>
          </w:p>
        </w:tc>
      </w:tr>
      <w:tr w14:paraId="44CD6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ADABB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未登录标题</w:t>
            </w:r>
          </w:p>
        </w:tc>
        <w:tc>
          <w:tcPr>
            <w:tcW w:w="4195" w:type="dxa"/>
            <w:vAlign w:val="center"/>
          </w:tcPr>
          <w:p w14:paraId="206E509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登录后查看消息</w:t>
            </w:r>
          </w:p>
        </w:tc>
        <w:tc>
          <w:tcPr>
            <w:tcW w:w="964" w:type="dxa"/>
            <w:vAlign w:val="center"/>
          </w:tcPr>
          <w:p w14:paraId="2B2790B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9E72F8B">
            <w:pPr>
              <w:spacing w:before="20" w:after="20" w:line="240" w:lineRule="auto"/>
              <w:ind w:firstLine="0"/>
              <w:jc w:val="center"/>
            </w:pPr>
          </w:p>
        </w:tc>
      </w:tr>
      <w:tr w14:paraId="13482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AEBC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未登录副标</w:t>
            </w:r>
          </w:p>
        </w:tc>
        <w:tc>
          <w:tcPr>
            <w:tcW w:w="4195" w:type="dxa"/>
            <w:vAlign w:val="center"/>
          </w:tcPr>
          <w:p w14:paraId="19B56B9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与艺人、平台的沟通记录都会在这里</w:t>
            </w:r>
          </w:p>
        </w:tc>
        <w:tc>
          <w:tcPr>
            <w:tcW w:w="964" w:type="dxa"/>
            <w:vAlign w:val="center"/>
          </w:tcPr>
          <w:p w14:paraId="04D4B6D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868C1D3">
            <w:pPr>
              <w:spacing w:before="20" w:after="20" w:line="240" w:lineRule="auto"/>
              <w:ind w:firstLine="0"/>
              <w:jc w:val="center"/>
            </w:pPr>
          </w:p>
        </w:tc>
      </w:tr>
      <w:tr w14:paraId="1D9BF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2B70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未登录按钮</w:t>
            </w:r>
          </w:p>
        </w:tc>
        <w:tc>
          <w:tcPr>
            <w:tcW w:w="4195" w:type="dxa"/>
            <w:vAlign w:val="center"/>
          </w:tcPr>
          <w:p w14:paraId="1129353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去登录</w:t>
            </w:r>
          </w:p>
        </w:tc>
        <w:tc>
          <w:tcPr>
            <w:tcW w:w="964" w:type="dxa"/>
            <w:vAlign w:val="center"/>
          </w:tcPr>
          <w:p w14:paraId="0FA869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BE7EE56">
            <w:pPr>
              <w:spacing w:before="20" w:after="20" w:line="240" w:lineRule="auto"/>
              <w:ind w:firstLine="0"/>
              <w:jc w:val="center"/>
            </w:pPr>
          </w:p>
        </w:tc>
      </w:tr>
      <w:tr w14:paraId="03C44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65FD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空态标题</w:t>
            </w:r>
          </w:p>
        </w:tc>
        <w:tc>
          <w:tcPr>
            <w:tcW w:w="4195" w:type="dxa"/>
            <w:vAlign w:val="center"/>
          </w:tcPr>
          <w:p w14:paraId="6E961CB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还没有消息</w:t>
            </w:r>
          </w:p>
        </w:tc>
        <w:tc>
          <w:tcPr>
            <w:tcW w:w="964" w:type="dxa"/>
            <w:vAlign w:val="center"/>
          </w:tcPr>
          <w:p w14:paraId="01E7A5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552CFAB">
            <w:pPr>
              <w:spacing w:before="20" w:after="20" w:line="240" w:lineRule="auto"/>
              <w:ind w:firstLine="0"/>
              <w:jc w:val="center"/>
            </w:pPr>
          </w:p>
        </w:tc>
      </w:tr>
      <w:tr w14:paraId="5B237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5F6C3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空态副标</w:t>
            </w:r>
          </w:p>
        </w:tc>
        <w:tc>
          <w:tcPr>
            <w:tcW w:w="4195" w:type="dxa"/>
            <w:vAlign w:val="center"/>
          </w:tcPr>
          <w:p w14:paraId="015BB34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在艺人广场或剧场里发起一次对话吧</w:t>
            </w:r>
          </w:p>
        </w:tc>
        <w:tc>
          <w:tcPr>
            <w:tcW w:w="964" w:type="dxa"/>
            <w:vAlign w:val="center"/>
          </w:tcPr>
          <w:p w14:paraId="6F7166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BDB01FE">
            <w:pPr>
              <w:spacing w:before="20" w:after="20" w:line="240" w:lineRule="auto"/>
              <w:ind w:firstLine="0"/>
              <w:jc w:val="center"/>
            </w:pPr>
          </w:p>
        </w:tc>
      </w:tr>
      <w:tr w14:paraId="5B6C5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FAE1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会话缺省名</w:t>
            </w:r>
          </w:p>
        </w:tc>
        <w:tc>
          <w:tcPr>
            <w:tcW w:w="4195" w:type="dxa"/>
            <w:vAlign w:val="center"/>
          </w:tcPr>
          <w:p w14:paraId="35B09E7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会话</w:t>
            </w:r>
          </w:p>
        </w:tc>
        <w:tc>
          <w:tcPr>
            <w:tcW w:w="964" w:type="dxa"/>
            <w:vAlign w:val="center"/>
          </w:tcPr>
          <w:p w14:paraId="44EC9C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FD1D8A6">
            <w:pPr>
              <w:spacing w:before="20" w:after="20" w:line="240" w:lineRule="auto"/>
              <w:ind w:firstLine="0"/>
              <w:jc w:val="center"/>
            </w:pPr>
          </w:p>
        </w:tc>
      </w:tr>
      <w:tr w14:paraId="78D27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78E8B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空末条预览</w:t>
            </w:r>
          </w:p>
        </w:tc>
        <w:tc>
          <w:tcPr>
            <w:tcW w:w="4195" w:type="dxa"/>
            <w:vAlign w:val="center"/>
          </w:tcPr>
          <w:p w14:paraId="31CC059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开始你们的对话</w:t>
            </w:r>
          </w:p>
        </w:tc>
        <w:tc>
          <w:tcPr>
            <w:tcW w:w="964" w:type="dxa"/>
            <w:vAlign w:val="center"/>
          </w:tcPr>
          <w:p w14:paraId="7FA809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500A64F">
            <w:pPr>
              <w:spacing w:before="20" w:after="20" w:line="240" w:lineRule="auto"/>
              <w:ind w:firstLine="0"/>
              <w:jc w:val="center"/>
            </w:pPr>
          </w:p>
        </w:tc>
      </w:tr>
      <w:tr w14:paraId="67486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F1AA3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未读上限</w:t>
            </w:r>
          </w:p>
        </w:tc>
        <w:tc>
          <w:tcPr>
            <w:tcW w:w="4195" w:type="dxa"/>
            <w:vAlign w:val="center"/>
          </w:tcPr>
          <w:p w14:paraId="5CF9677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99+</w:t>
            </w:r>
          </w:p>
        </w:tc>
        <w:tc>
          <w:tcPr>
            <w:tcW w:w="964" w:type="dxa"/>
            <w:vAlign w:val="center"/>
          </w:tcPr>
          <w:p w14:paraId="425D9EE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43F9A83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E87D810">
      <w:pPr>
        <w:spacing w:after="40"/>
      </w:pPr>
    </w:p>
    <w:p w14:paraId="69D3F356">
      <w:pPr>
        <w:pStyle w:val="4"/>
      </w:pPr>
      <w:bookmarkStart w:id="19" w:name="_Toc7283"/>
      <w:r>
        <w:rPr>
          <w:rFonts w:ascii="Arial" w:hAnsi="Arial" w:eastAsia="黑体"/>
          <w:b/>
          <w:i w:val="0"/>
          <w:color w:val="000000"/>
          <w:sz w:val="28"/>
        </w:rPr>
        <w:t>3.4  我的 Profile</w:t>
      </w:r>
      <w:bookmarkEnd w:id="19"/>
    </w:p>
    <w:p w14:paraId="5302D024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主 Tab⑤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底部导航⑤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各二级页/设置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F5B804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E59395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BBD33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4B46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7CBE62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6474C6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E38A3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702C3E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0F627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DE48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未登录昵称</w:t>
            </w:r>
          </w:p>
        </w:tc>
        <w:tc>
          <w:tcPr>
            <w:tcW w:w="4195" w:type="dxa"/>
            <w:vAlign w:val="center"/>
          </w:tcPr>
          <w:p w14:paraId="1511DF1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未登录</w:t>
            </w:r>
          </w:p>
        </w:tc>
        <w:tc>
          <w:tcPr>
            <w:tcW w:w="964" w:type="dxa"/>
            <w:vAlign w:val="center"/>
          </w:tcPr>
          <w:p w14:paraId="4B4A88F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20CA08F9">
            <w:pPr>
              <w:spacing w:before="20" w:after="20" w:line="240" w:lineRule="auto"/>
              <w:ind w:firstLine="0"/>
              <w:jc w:val="center"/>
            </w:pPr>
          </w:p>
        </w:tc>
      </w:tr>
      <w:tr w14:paraId="5FAB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96920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昵称缺省</w:t>
            </w:r>
          </w:p>
        </w:tc>
        <w:tc>
          <w:tcPr>
            <w:tcW w:w="4195" w:type="dxa"/>
            <w:vAlign w:val="center"/>
          </w:tcPr>
          <w:p w14:paraId="27BC071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晶晶用户</w:t>
            </w:r>
          </w:p>
        </w:tc>
        <w:tc>
          <w:tcPr>
            <w:tcW w:w="964" w:type="dxa"/>
            <w:vAlign w:val="center"/>
          </w:tcPr>
          <w:p w14:paraId="45B3D30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769960B4">
            <w:pPr>
              <w:spacing w:before="20" w:after="20" w:line="240" w:lineRule="auto"/>
              <w:ind w:firstLine="0"/>
              <w:jc w:val="center"/>
            </w:pPr>
          </w:p>
        </w:tc>
      </w:tr>
      <w:tr w14:paraId="7AD3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9BB22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登录引导</w:t>
            </w:r>
          </w:p>
        </w:tc>
        <w:tc>
          <w:tcPr>
            <w:tcW w:w="4195" w:type="dxa"/>
            <w:vAlign w:val="center"/>
          </w:tcPr>
          <w:p w14:paraId="3C767AF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点击登录，同步你的订单与作品</w:t>
            </w:r>
          </w:p>
        </w:tc>
        <w:tc>
          <w:tcPr>
            <w:tcW w:w="964" w:type="dxa"/>
            <w:vAlign w:val="center"/>
          </w:tcPr>
          <w:p w14:paraId="575A888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83CF621">
            <w:pPr>
              <w:spacing w:before="20" w:after="20" w:line="240" w:lineRule="auto"/>
              <w:ind w:firstLine="0"/>
              <w:jc w:val="center"/>
            </w:pPr>
          </w:p>
        </w:tc>
      </w:tr>
      <w:tr w14:paraId="71B17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0B58C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四格统计</w:t>
            </w:r>
          </w:p>
        </w:tc>
        <w:tc>
          <w:tcPr>
            <w:tcW w:w="4195" w:type="dxa"/>
            <w:vAlign w:val="center"/>
          </w:tcPr>
          <w:p w14:paraId="78A79D8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 / 数字人 / 作品 / 余额</w:t>
            </w:r>
          </w:p>
        </w:tc>
        <w:tc>
          <w:tcPr>
            <w:tcW w:w="964" w:type="dxa"/>
            <w:vAlign w:val="center"/>
          </w:tcPr>
          <w:p w14:paraId="5530FDC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0329788F">
            <w:pPr>
              <w:spacing w:before="20" w:after="20" w:line="240" w:lineRule="auto"/>
              <w:ind w:firstLine="0"/>
              <w:jc w:val="center"/>
            </w:pPr>
          </w:p>
        </w:tc>
      </w:tr>
      <w:tr w14:paraId="22F04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8DBE3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分组一标题</w:t>
            </w:r>
          </w:p>
        </w:tc>
        <w:tc>
          <w:tcPr>
            <w:tcW w:w="4195" w:type="dxa"/>
            <w:vAlign w:val="center"/>
          </w:tcPr>
          <w:p w14:paraId="7FD300A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买家服务</w:t>
            </w:r>
          </w:p>
        </w:tc>
        <w:tc>
          <w:tcPr>
            <w:tcW w:w="964" w:type="dxa"/>
            <w:vAlign w:val="center"/>
          </w:tcPr>
          <w:p w14:paraId="0B24840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C32BE01">
            <w:pPr>
              <w:spacing w:before="20" w:after="20" w:line="240" w:lineRule="auto"/>
              <w:ind w:firstLine="0"/>
              <w:jc w:val="center"/>
            </w:pPr>
          </w:p>
        </w:tc>
      </w:tr>
      <w:tr w14:paraId="0EDC5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93CCA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买家服务项</w:t>
            </w:r>
          </w:p>
        </w:tc>
        <w:tc>
          <w:tcPr>
            <w:tcW w:w="4195" w:type="dxa"/>
            <w:vAlign w:val="center"/>
          </w:tcPr>
          <w:p w14:paraId="73E3D95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我的订单 / 我的视频 / 我的消息 / 我的钱包 / 品牌代言 / 晶晶日上</w:t>
            </w:r>
          </w:p>
        </w:tc>
        <w:tc>
          <w:tcPr>
            <w:tcW w:w="964" w:type="dxa"/>
            <w:vAlign w:val="center"/>
          </w:tcPr>
          <w:p w14:paraId="5FAAEF3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081ECC61">
            <w:pPr>
              <w:spacing w:before="20" w:after="20" w:line="240" w:lineRule="auto"/>
              <w:ind w:firstLine="0"/>
              <w:jc w:val="center"/>
            </w:pPr>
          </w:p>
        </w:tc>
      </w:tr>
      <w:tr w14:paraId="7AEAC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CEA4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分组二标题</w:t>
            </w:r>
          </w:p>
        </w:tc>
        <w:tc>
          <w:tcPr>
            <w:tcW w:w="4195" w:type="dxa"/>
            <w:vAlign w:val="center"/>
          </w:tcPr>
          <w:p w14:paraId="6B76B14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创作中心</w:t>
            </w:r>
          </w:p>
        </w:tc>
        <w:tc>
          <w:tcPr>
            <w:tcW w:w="964" w:type="dxa"/>
            <w:vAlign w:val="center"/>
          </w:tcPr>
          <w:p w14:paraId="5C721C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4A8B38E3">
            <w:pPr>
              <w:spacing w:before="20" w:after="20" w:line="240" w:lineRule="auto"/>
              <w:ind w:firstLine="0"/>
              <w:jc w:val="center"/>
            </w:pPr>
          </w:p>
        </w:tc>
      </w:tr>
      <w:tr w14:paraId="4405E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98D2C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创作中心项</w:t>
            </w:r>
          </w:p>
        </w:tc>
        <w:tc>
          <w:tcPr>
            <w:tcW w:w="4195" w:type="dxa"/>
            <w:vAlign w:val="center"/>
          </w:tcPr>
          <w:p w14:paraId="3DA2992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创建数字人 / 我的数字人 / 我的作品 / 数字人使用报告 / 艺人学院 / 身份认证</w:t>
            </w:r>
          </w:p>
        </w:tc>
        <w:tc>
          <w:tcPr>
            <w:tcW w:w="964" w:type="dxa"/>
            <w:vAlign w:val="center"/>
          </w:tcPr>
          <w:p w14:paraId="5E84DA6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06E2E39D">
            <w:pPr>
              <w:spacing w:before="20" w:after="20" w:line="240" w:lineRule="auto"/>
              <w:ind w:firstLine="0"/>
              <w:jc w:val="center"/>
            </w:pPr>
          </w:p>
        </w:tc>
      </w:tr>
      <w:tr w14:paraId="4EAB0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72DE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分组三标题</w:t>
            </w:r>
          </w:p>
        </w:tc>
        <w:tc>
          <w:tcPr>
            <w:tcW w:w="4195" w:type="dxa"/>
            <w:vAlign w:val="center"/>
          </w:tcPr>
          <w:p w14:paraId="11B1FF8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机构服务</w:t>
            </w:r>
          </w:p>
        </w:tc>
        <w:tc>
          <w:tcPr>
            <w:tcW w:w="964" w:type="dxa"/>
            <w:vAlign w:val="center"/>
          </w:tcPr>
          <w:p w14:paraId="15E625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48FFDB7E">
            <w:pPr>
              <w:spacing w:before="20" w:after="20" w:line="240" w:lineRule="auto"/>
              <w:ind w:firstLine="0"/>
              <w:jc w:val="center"/>
            </w:pPr>
          </w:p>
        </w:tc>
      </w:tr>
      <w:tr w14:paraId="58F64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56164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项</w:t>
            </w:r>
          </w:p>
        </w:tc>
        <w:tc>
          <w:tcPr>
            <w:tcW w:w="4195" w:type="dxa"/>
            <w:vAlign w:val="center"/>
          </w:tcPr>
          <w:p w14:paraId="03E3D0F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管理后台（H5）</w:t>
            </w:r>
          </w:p>
        </w:tc>
        <w:tc>
          <w:tcPr>
            <w:tcW w:w="964" w:type="dxa"/>
            <w:vAlign w:val="center"/>
          </w:tcPr>
          <w:p w14:paraId="23AFA51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6C58183C">
            <w:pPr>
              <w:spacing w:before="20" w:after="20" w:line="240" w:lineRule="auto"/>
              <w:ind w:firstLine="0"/>
              <w:jc w:val="center"/>
            </w:pPr>
          </w:p>
        </w:tc>
      </w:tr>
      <w:tr w14:paraId="35065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4FAC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点击提示</w:t>
            </w:r>
          </w:p>
        </w:tc>
        <w:tc>
          <w:tcPr>
            <w:tcW w:w="4195" w:type="dxa"/>
            <w:vAlign w:val="center"/>
          </w:tcPr>
          <w:p w14:paraId="757F5F5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 机构仅通过独立 H5 管理后台运营，C 端不开放机构下单</w:t>
            </w:r>
          </w:p>
        </w:tc>
        <w:tc>
          <w:tcPr>
            <w:tcW w:w="964" w:type="dxa"/>
            <w:vAlign w:val="center"/>
          </w:tcPr>
          <w:p w14:paraId="012AB9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63CF8601">
            <w:pPr>
              <w:spacing w:before="20" w:after="20" w:line="240" w:lineRule="auto"/>
              <w:ind w:firstLine="0"/>
              <w:jc w:val="center"/>
            </w:pPr>
          </w:p>
        </w:tc>
      </w:tr>
      <w:tr w14:paraId="1646F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2309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设置项</w:t>
            </w:r>
          </w:p>
        </w:tc>
        <w:tc>
          <w:tcPr>
            <w:tcW w:w="4195" w:type="dxa"/>
            <w:vAlign w:val="center"/>
          </w:tcPr>
          <w:p w14:paraId="5B4FA6F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设置</w:t>
            </w:r>
          </w:p>
        </w:tc>
        <w:tc>
          <w:tcPr>
            <w:tcW w:w="964" w:type="dxa"/>
            <w:vAlign w:val="center"/>
          </w:tcPr>
          <w:p w14:paraId="4B2E03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4D9D2FD5">
            <w:pPr>
              <w:spacing w:before="20" w:after="20" w:line="240" w:lineRule="auto"/>
              <w:ind w:firstLine="0"/>
              <w:jc w:val="center"/>
            </w:pPr>
          </w:p>
        </w:tc>
      </w:tr>
      <w:tr w14:paraId="5E5C1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CE208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退出登录</w:t>
            </w:r>
          </w:p>
        </w:tc>
        <w:tc>
          <w:tcPr>
            <w:tcW w:w="4195" w:type="dxa"/>
            <w:vAlign w:val="center"/>
          </w:tcPr>
          <w:p w14:paraId="148E7DA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退出登录</w:t>
            </w:r>
          </w:p>
        </w:tc>
        <w:tc>
          <w:tcPr>
            <w:tcW w:w="964" w:type="dxa"/>
            <w:vAlign w:val="center"/>
          </w:tcPr>
          <w:p w14:paraId="2FBECB9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82BA6D3">
            <w:pPr>
              <w:spacing w:before="20" w:after="20" w:line="240" w:lineRule="auto"/>
              <w:ind w:firstLine="0"/>
              <w:jc w:val="center"/>
            </w:pPr>
          </w:p>
        </w:tc>
      </w:tr>
      <w:tr w14:paraId="2758F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22935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退出弹窗标题</w:t>
            </w:r>
          </w:p>
        </w:tc>
        <w:tc>
          <w:tcPr>
            <w:tcW w:w="4195" w:type="dxa"/>
            <w:vAlign w:val="center"/>
          </w:tcPr>
          <w:p w14:paraId="7B4E6B8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退出登录</w:t>
            </w:r>
          </w:p>
        </w:tc>
        <w:tc>
          <w:tcPr>
            <w:tcW w:w="964" w:type="dxa"/>
            <w:vAlign w:val="center"/>
          </w:tcPr>
          <w:p w14:paraId="5B5CF92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7DB46A53">
            <w:pPr>
              <w:spacing w:before="20" w:after="20" w:line="240" w:lineRule="auto"/>
              <w:ind w:firstLine="0"/>
              <w:jc w:val="center"/>
            </w:pPr>
          </w:p>
        </w:tc>
      </w:tr>
      <w:tr w14:paraId="5FD38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7C71A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退出弹窗正文</w:t>
            </w:r>
          </w:p>
        </w:tc>
        <w:tc>
          <w:tcPr>
            <w:tcW w:w="4195" w:type="dxa"/>
            <w:vAlign w:val="center"/>
          </w:tcPr>
          <w:p w14:paraId="16356BD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确定退出当前账号吗？本地数字人与作品不会丢失。</w:t>
            </w:r>
          </w:p>
        </w:tc>
        <w:tc>
          <w:tcPr>
            <w:tcW w:w="964" w:type="dxa"/>
            <w:vAlign w:val="center"/>
          </w:tcPr>
          <w:p w14:paraId="25B3448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7AA8C2AA">
            <w:pPr>
              <w:spacing w:before="20" w:after="20" w:line="240" w:lineRule="auto"/>
              <w:ind w:firstLine="0"/>
              <w:jc w:val="center"/>
            </w:pPr>
          </w:p>
        </w:tc>
      </w:tr>
      <w:tr w14:paraId="10C6A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5C380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退出弹窗按钮</w:t>
            </w:r>
          </w:p>
        </w:tc>
        <w:tc>
          <w:tcPr>
            <w:tcW w:w="4195" w:type="dxa"/>
            <w:vAlign w:val="center"/>
          </w:tcPr>
          <w:p w14:paraId="1485ACF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取消 / 退出</w:t>
            </w:r>
          </w:p>
        </w:tc>
        <w:tc>
          <w:tcPr>
            <w:tcW w:w="964" w:type="dxa"/>
            <w:vAlign w:val="center"/>
          </w:tcPr>
          <w:p w14:paraId="4F52B3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D32DBF1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64F11E0C">
      <w:pPr>
        <w:spacing w:after="40"/>
      </w:pPr>
    </w:p>
    <w:p w14:paraId="28B10272">
      <w:pPr>
        <w:pStyle w:val="4"/>
      </w:pPr>
      <w:bookmarkStart w:id="20" w:name="_Toc16560"/>
      <w:r>
        <w:rPr>
          <w:rFonts w:ascii="Arial" w:hAnsi="Arial" w:eastAsia="黑体"/>
          <w:b/>
          <w:i w:val="0"/>
          <w:color w:val="000000"/>
          <w:sz w:val="28"/>
        </w:rPr>
        <w:t>3.5  设置 Settings</w:t>
      </w:r>
      <w:bookmarkEnd w:id="20"/>
    </w:p>
    <w:p w14:paraId="7EF11C24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/settings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我的-设置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各子项/法律页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C00F4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D2B9C7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D9163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p w14:paraId="5ED07BF3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3.5.1  第一组：隐私与推荐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5779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9C3A5F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778E6B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7FF4D6C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8C8FFD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2C502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B29B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开关</w:t>
            </w:r>
          </w:p>
        </w:tc>
        <w:tc>
          <w:tcPr>
            <w:tcW w:w="4195" w:type="dxa"/>
            <w:vAlign w:val="center"/>
          </w:tcPr>
          <w:p w14:paraId="2ACFD62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个性化推荐</w:t>
            </w:r>
          </w:p>
        </w:tc>
        <w:tc>
          <w:tcPr>
            <w:tcW w:w="964" w:type="dxa"/>
            <w:vAlign w:val="center"/>
          </w:tcPr>
          <w:p w14:paraId="293CB1D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743645A">
            <w:pPr>
              <w:spacing w:before="20" w:after="20" w:line="240" w:lineRule="auto"/>
              <w:ind w:firstLine="0"/>
              <w:jc w:val="center"/>
            </w:pPr>
          </w:p>
        </w:tc>
      </w:tr>
      <w:tr w14:paraId="319A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6D8F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开关说明</w:t>
            </w:r>
          </w:p>
        </w:tc>
        <w:tc>
          <w:tcPr>
            <w:tcW w:w="4195" w:type="dxa"/>
            <w:vAlign w:val="center"/>
          </w:tcPr>
          <w:p w14:paraId="287F1F7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关闭后将不再根据您的偏好推荐数字人</w:t>
            </w:r>
          </w:p>
        </w:tc>
        <w:tc>
          <w:tcPr>
            <w:tcW w:w="964" w:type="dxa"/>
            <w:vAlign w:val="center"/>
          </w:tcPr>
          <w:p w14:paraId="01766AE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C759237">
            <w:pPr>
              <w:spacing w:before="20" w:after="20" w:line="240" w:lineRule="auto"/>
              <w:ind w:firstLine="0"/>
              <w:jc w:val="center"/>
            </w:pPr>
          </w:p>
        </w:tc>
      </w:tr>
      <w:tr w14:paraId="64E98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E60F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入口</w:t>
            </w:r>
          </w:p>
        </w:tc>
        <w:tc>
          <w:tcPr>
            <w:tcW w:w="4195" w:type="dxa"/>
            <w:vAlign w:val="center"/>
          </w:tcPr>
          <w:p w14:paraId="455D4A8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个人信息收集清单（五条）</w:t>
            </w:r>
          </w:p>
        </w:tc>
        <w:tc>
          <w:tcPr>
            <w:tcW w:w="964" w:type="dxa"/>
            <w:vAlign w:val="center"/>
          </w:tcPr>
          <w:p w14:paraId="27A4806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E620C67">
            <w:pPr>
              <w:spacing w:before="20" w:after="20" w:line="240" w:lineRule="auto"/>
              <w:ind w:firstLine="0"/>
              <w:jc w:val="center"/>
            </w:pPr>
          </w:p>
        </w:tc>
      </w:tr>
      <w:tr w14:paraId="0E8A1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5639E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入口</w:t>
            </w:r>
          </w:p>
        </w:tc>
        <w:tc>
          <w:tcPr>
            <w:tcW w:w="4195" w:type="dxa"/>
            <w:vAlign w:val="center"/>
          </w:tcPr>
          <w:p w14:paraId="67BE021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撤回数字人授权</w:t>
            </w:r>
          </w:p>
        </w:tc>
        <w:tc>
          <w:tcPr>
            <w:tcW w:w="964" w:type="dxa"/>
            <w:vAlign w:val="center"/>
          </w:tcPr>
          <w:p w14:paraId="1E59591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780A7EC2">
            <w:pPr>
              <w:spacing w:before="20" w:after="20" w:line="240" w:lineRule="auto"/>
              <w:ind w:firstLine="0"/>
              <w:jc w:val="center"/>
            </w:pPr>
          </w:p>
        </w:tc>
      </w:tr>
      <w:tr w14:paraId="2E1C2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8D90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撤回说明</w:t>
            </w:r>
          </w:p>
        </w:tc>
        <w:tc>
          <w:tcPr>
            <w:tcW w:w="4195" w:type="dxa"/>
            <w:vAlign w:val="center"/>
          </w:tcPr>
          <w:p w14:paraId="2602BCA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撤回后180天内删除人脸数据</w:t>
            </w:r>
          </w:p>
        </w:tc>
        <w:tc>
          <w:tcPr>
            <w:tcW w:w="964" w:type="dxa"/>
            <w:vAlign w:val="center"/>
          </w:tcPr>
          <w:p w14:paraId="21BD06B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0AE90A4">
            <w:pPr>
              <w:spacing w:before="20" w:after="20" w:line="240" w:lineRule="auto"/>
              <w:ind w:firstLine="0"/>
              <w:jc w:val="center"/>
            </w:pPr>
          </w:p>
        </w:tc>
      </w:tr>
      <w:tr w14:paraId="1BF81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F6D6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撤回提示</w:t>
            </w:r>
          </w:p>
        </w:tc>
        <w:tc>
          <w:tcPr>
            <w:tcW w:w="4195" w:type="dxa"/>
            <w:vAlign w:val="center"/>
          </w:tcPr>
          <w:p w14:paraId="6491B72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授权撤回申请已提交</w:t>
            </w:r>
          </w:p>
        </w:tc>
        <w:tc>
          <w:tcPr>
            <w:tcW w:w="964" w:type="dxa"/>
            <w:vAlign w:val="center"/>
          </w:tcPr>
          <w:p w14:paraId="0650C5F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A26B3D0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3BA34E2A">
      <w:pPr>
        <w:spacing w:after="40"/>
      </w:pPr>
    </w:p>
    <w:p w14:paraId="36541097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3.5.2  第二组：青少年保护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E88D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19C77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5CC4E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85216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DCCF1A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A2E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AA3D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开关</w:t>
            </w:r>
          </w:p>
        </w:tc>
        <w:tc>
          <w:tcPr>
            <w:tcW w:w="4195" w:type="dxa"/>
            <w:vAlign w:val="center"/>
          </w:tcPr>
          <w:p w14:paraId="40AF087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青少年模式</w:t>
            </w:r>
          </w:p>
        </w:tc>
        <w:tc>
          <w:tcPr>
            <w:tcW w:w="964" w:type="dxa"/>
            <w:vAlign w:val="center"/>
          </w:tcPr>
          <w:p w14:paraId="4E12A35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86D6FB6">
            <w:pPr>
              <w:spacing w:before="20" w:after="20" w:line="240" w:lineRule="auto"/>
              <w:ind w:firstLine="0"/>
              <w:jc w:val="center"/>
            </w:pPr>
          </w:p>
        </w:tc>
      </w:tr>
      <w:tr w14:paraId="3CCCA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4995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开关说明</w:t>
            </w:r>
          </w:p>
        </w:tc>
        <w:tc>
          <w:tcPr>
            <w:tcW w:w="4195" w:type="dxa"/>
            <w:vAlign w:val="center"/>
          </w:tcPr>
          <w:p w14:paraId="32AEEC0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限制消费、禁用私信、内容过滤</w:t>
            </w:r>
          </w:p>
        </w:tc>
        <w:tc>
          <w:tcPr>
            <w:tcW w:w="964" w:type="dxa"/>
            <w:vAlign w:val="center"/>
          </w:tcPr>
          <w:p w14:paraId="10BFA5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5B42409">
            <w:pPr>
              <w:spacing w:before="20" w:after="20" w:line="240" w:lineRule="auto"/>
              <w:ind w:firstLine="0"/>
              <w:jc w:val="center"/>
            </w:pPr>
          </w:p>
        </w:tc>
      </w:tr>
      <w:tr w14:paraId="70B5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6838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开启弹窗正文</w:t>
            </w:r>
          </w:p>
        </w:tc>
        <w:tc>
          <w:tcPr>
            <w:tcW w:w="4195" w:type="dxa"/>
            <w:vAlign w:val="center"/>
          </w:tcPr>
          <w:p w14:paraId="5D64F3F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限制单笔消费不超过500元，禁用私信和定制剧购买…</w:t>
            </w:r>
          </w:p>
        </w:tc>
        <w:tc>
          <w:tcPr>
            <w:tcW w:w="964" w:type="dxa"/>
            <w:vAlign w:val="center"/>
          </w:tcPr>
          <w:p w14:paraId="4173D64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75A11C77">
            <w:pPr>
              <w:spacing w:before="20" w:after="20" w:line="240" w:lineRule="auto"/>
              <w:ind w:firstLine="0"/>
              <w:jc w:val="center"/>
            </w:pPr>
          </w:p>
        </w:tc>
      </w:tr>
      <w:tr w14:paraId="44C17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21D6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开启弹窗按钮</w:t>
            </w:r>
          </w:p>
        </w:tc>
        <w:tc>
          <w:tcPr>
            <w:tcW w:w="4195" w:type="dxa"/>
            <w:vAlign w:val="center"/>
          </w:tcPr>
          <w:p w14:paraId="537DA42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取消 / 确认开启</w:t>
            </w:r>
          </w:p>
        </w:tc>
        <w:tc>
          <w:tcPr>
            <w:tcW w:w="964" w:type="dxa"/>
            <w:vAlign w:val="center"/>
          </w:tcPr>
          <w:p w14:paraId="34534F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5EF3E4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8B4C733">
      <w:pPr>
        <w:spacing w:after="40"/>
      </w:pPr>
    </w:p>
    <w:p w14:paraId="523BED0C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3.5.3  第三组：连接与服务器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E47C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D8A27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21C4228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76AB9AD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809D2A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65C7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62F4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连接模式</w:t>
            </w:r>
          </w:p>
        </w:tc>
        <w:tc>
          <w:tcPr>
            <w:tcW w:w="4195" w:type="dxa"/>
            <w:vAlign w:val="center"/>
          </w:tcPr>
          <w:p w14:paraId="03FF2B7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自动 / 在线 / 演示</w:t>
            </w:r>
          </w:p>
        </w:tc>
        <w:tc>
          <w:tcPr>
            <w:tcW w:w="964" w:type="dxa"/>
            <w:vAlign w:val="center"/>
          </w:tcPr>
          <w:p w14:paraId="0BBE9C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D6028D8">
            <w:pPr>
              <w:spacing w:before="20" w:after="20" w:line="240" w:lineRule="auto"/>
              <w:ind w:firstLine="0"/>
              <w:jc w:val="center"/>
            </w:pPr>
          </w:p>
        </w:tc>
      </w:tr>
      <w:tr w14:paraId="1DCFC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C981E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服务器地址（默认）</w:t>
            </w:r>
          </w:p>
        </w:tc>
        <w:tc>
          <w:tcPr>
            <w:tcW w:w="4195" w:type="dxa"/>
            <w:vAlign w:val="center"/>
          </w:tcPr>
          <w:p w14:paraId="3AE8E64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https://www.jingjingrishang.com</w:t>
            </w:r>
          </w:p>
        </w:tc>
        <w:tc>
          <w:tcPr>
            <w:tcW w:w="964" w:type="dxa"/>
            <w:vAlign w:val="center"/>
          </w:tcPr>
          <w:p w14:paraId="33A71B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98B5A3E">
            <w:pPr>
              <w:spacing w:before="20" w:after="20" w:line="240" w:lineRule="auto"/>
              <w:ind w:firstLine="0"/>
              <w:jc w:val="center"/>
            </w:pPr>
          </w:p>
        </w:tc>
      </w:tr>
      <w:tr w14:paraId="5822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1D2BC0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快捷胶囊</w:t>
            </w:r>
          </w:p>
        </w:tc>
        <w:tc>
          <w:tcPr>
            <w:tcW w:w="4195" w:type="dxa"/>
            <w:vAlign w:val="center"/>
          </w:tcPr>
          <w:p w14:paraId="5F58F57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正式域名 / 公网IP http://8.222.213.43 / Tailscale http://100.119.240.117:3000 / 局域网 http://192.168.1.82:3000 / 模拟器 http://10.0.2.2:3000</w:t>
            </w:r>
          </w:p>
        </w:tc>
        <w:tc>
          <w:tcPr>
            <w:tcW w:w="964" w:type="dxa"/>
            <w:vAlign w:val="center"/>
          </w:tcPr>
          <w:p w14:paraId="2B458A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5038F94A">
            <w:pPr>
              <w:spacing w:before="20" w:after="20" w:line="240" w:lineRule="auto"/>
              <w:ind w:firstLine="0"/>
              <w:jc w:val="center"/>
            </w:pPr>
          </w:p>
        </w:tc>
      </w:tr>
      <w:tr w14:paraId="6910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CEAE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4195" w:type="dxa"/>
            <w:vAlign w:val="center"/>
          </w:tcPr>
          <w:p w14:paraId="66CCF8F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测试连接 / 清除缓存</w:t>
            </w:r>
          </w:p>
        </w:tc>
        <w:tc>
          <w:tcPr>
            <w:tcW w:w="964" w:type="dxa"/>
            <w:vAlign w:val="center"/>
          </w:tcPr>
          <w:p w14:paraId="54DA948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8762321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38A4126E">
      <w:pPr>
        <w:spacing w:after="40"/>
      </w:pPr>
    </w:p>
    <w:p w14:paraId="4504F08F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3.5.4  第四组：关于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554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3EA2C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2E9D8C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0B7C44A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C55678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F2BA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A7FCD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算法备案</w:t>
            </w:r>
          </w:p>
        </w:tc>
        <w:tc>
          <w:tcPr>
            <w:tcW w:w="4195" w:type="dxa"/>
            <w:vAlign w:val="center"/>
          </w:tcPr>
          <w:p w14:paraId="3A78C42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备案编号：待公示</w:t>
            </w:r>
          </w:p>
        </w:tc>
        <w:tc>
          <w:tcPr>
            <w:tcW w:w="964" w:type="dxa"/>
            <w:vAlign w:val="center"/>
          </w:tcPr>
          <w:p w14:paraId="529E1D8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18935B0">
            <w:pPr>
              <w:spacing w:before="20" w:after="20" w:line="240" w:lineRule="auto"/>
              <w:ind w:firstLine="0"/>
              <w:jc w:val="center"/>
            </w:pPr>
          </w:p>
        </w:tc>
      </w:tr>
      <w:tr w14:paraId="6CB35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9BB97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入口</w:t>
            </w:r>
          </w:p>
        </w:tc>
        <w:tc>
          <w:tcPr>
            <w:tcW w:w="4195" w:type="dxa"/>
            <w:vAlign w:val="center"/>
          </w:tcPr>
          <w:p w14:paraId="17F67CF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用户协议 / 隐私政策 / 平台规则 / 版本信息</w:t>
            </w:r>
          </w:p>
        </w:tc>
        <w:tc>
          <w:tcPr>
            <w:tcW w:w="964" w:type="dxa"/>
            <w:vAlign w:val="center"/>
          </w:tcPr>
          <w:p w14:paraId="01A479E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5E09FA15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65B9C6B2">
      <w:pPr>
        <w:spacing w:after="40"/>
      </w:pPr>
    </w:p>
    <w:p w14:paraId="6872D41F">
      <w:pPr>
        <w:pStyle w:val="3"/>
      </w:pPr>
      <w:bookmarkStart w:id="21" w:name="_Toc4286"/>
      <w:r>
        <w:rPr>
          <w:rFonts w:ascii="Arial" w:hAnsi="Arial" w:eastAsia="黑体"/>
          <w:b/>
          <w:i w:val="0"/>
          <w:color w:val="000000"/>
          <w:sz w:val="32"/>
        </w:rPr>
        <w:t>4  创作中心（底部中央凸起键）</w:t>
      </w:r>
      <w:bookmarkEnd w:id="21"/>
    </w:p>
    <w:p w14:paraId="24F34690">
      <w:pPr>
        <w:pStyle w:val="4"/>
      </w:pPr>
      <w:bookmarkStart w:id="22" w:name="_Toc31987"/>
      <w:r>
        <w:rPr>
          <w:rFonts w:ascii="Arial" w:hAnsi="Arial" w:eastAsia="黑体"/>
          <w:b/>
          <w:i w:val="0"/>
          <w:color w:val="000000"/>
          <w:sz w:val="28"/>
        </w:rPr>
        <w:t>4.1  创作中心面板 GlowPanel</w:t>
      </w:r>
      <w:bookmarkEnd w:id="22"/>
    </w:p>
    <w:p w14:paraId="4E67899E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底部弹层（约 92% 高）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底部中央青金气泡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五个板块各自下钻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8CACC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0157AB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8A78F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3FE5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D31286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BF683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6467694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E5CCB6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D48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B671A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面板标题</w:t>
            </w:r>
          </w:p>
        </w:tc>
        <w:tc>
          <w:tcPr>
            <w:tcW w:w="4195" w:type="dxa"/>
            <w:vAlign w:val="center"/>
          </w:tcPr>
          <w:p w14:paraId="2697495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创作中心</w:t>
            </w:r>
          </w:p>
        </w:tc>
        <w:tc>
          <w:tcPr>
            <w:tcW w:w="964" w:type="dxa"/>
            <w:vAlign w:val="center"/>
          </w:tcPr>
          <w:p w14:paraId="259C752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F109C86">
            <w:pPr>
              <w:spacing w:before="20" w:after="20" w:line="240" w:lineRule="auto"/>
              <w:ind w:firstLine="0"/>
              <w:jc w:val="center"/>
            </w:pPr>
          </w:p>
        </w:tc>
      </w:tr>
      <w:tr w14:paraId="44FB8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DE3A6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板块①</w:t>
            </w:r>
          </w:p>
        </w:tc>
        <w:tc>
          <w:tcPr>
            <w:tcW w:w="4195" w:type="dxa"/>
            <w:vAlign w:val="center"/>
          </w:tcPr>
          <w:p w14:paraId="03AA83B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AI 创作　自助生成，按次计费</w:t>
            </w:r>
          </w:p>
        </w:tc>
        <w:tc>
          <w:tcPr>
            <w:tcW w:w="964" w:type="dxa"/>
            <w:vAlign w:val="center"/>
          </w:tcPr>
          <w:p w14:paraId="2D8DF3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030E5DFE">
            <w:pPr>
              <w:spacing w:before="20" w:after="20" w:line="240" w:lineRule="auto"/>
              <w:ind w:firstLine="0"/>
              <w:jc w:val="center"/>
            </w:pPr>
          </w:p>
        </w:tc>
      </w:tr>
      <w:tr w14:paraId="0802D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E347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板块①叶子</w:t>
            </w:r>
          </w:p>
        </w:tc>
        <w:tc>
          <w:tcPr>
            <w:tcW w:w="4195" w:type="dxa"/>
            <w:vAlign w:val="center"/>
          </w:tcPr>
          <w:p w14:paraId="390ECBF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AI 文生图：输入提示词出图；AI 文生视频：提示词生成短片</w:t>
            </w:r>
          </w:p>
        </w:tc>
        <w:tc>
          <w:tcPr>
            <w:tcW w:w="964" w:type="dxa"/>
            <w:vAlign w:val="center"/>
          </w:tcPr>
          <w:p w14:paraId="4169385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619135D">
            <w:pPr>
              <w:spacing w:before="20" w:after="20" w:line="240" w:lineRule="auto"/>
              <w:ind w:firstLine="0"/>
              <w:jc w:val="center"/>
            </w:pPr>
          </w:p>
        </w:tc>
      </w:tr>
      <w:tr w14:paraId="4943E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8238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板块②</w:t>
            </w:r>
          </w:p>
        </w:tc>
        <w:tc>
          <w:tcPr>
            <w:tcW w:w="4195" w:type="dxa"/>
            <w:vAlign w:val="center"/>
          </w:tcPr>
          <w:p w14:paraId="659E38C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定制视频　选艺人 · 真人/数字人交付</w:t>
            </w:r>
          </w:p>
        </w:tc>
        <w:tc>
          <w:tcPr>
            <w:tcW w:w="964" w:type="dxa"/>
            <w:vAlign w:val="center"/>
          </w:tcPr>
          <w:p w14:paraId="53003E3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5213D8DA">
            <w:pPr>
              <w:spacing w:before="20" w:after="20" w:line="240" w:lineRule="auto"/>
              <w:ind w:firstLine="0"/>
              <w:jc w:val="center"/>
            </w:pPr>
          </w:p>
        </w:tc>
      </w:tr>
      <w:tr w14:paraId="749D6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B1B4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板块②叶子</w:t>
            </w:r>
          </w:p>
        </w:tc>
        <w:tc>
          <w:tcPr>
            <w:tcW w:w="4195" w:type="dxa"/>
            <w:vAlign w:val="center"/>
          </w:tcPr>
          <w:p w14:paraId="7F9327D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定制祝福视频：生日/婚礼/节日/企业口播，艺人接单交付</w:t>
            </w:r>
          </w:p>
        </w:tc>
        <w:tc>
          <w:tcPr>
            <w:tcW w:w="964" w:type="dxa"/>
            <w:vAlign w:val="center"/>
          </w:tcPr>
          <w:p w14:paraId="47F9F04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6FD8CBB">
            <w:pPr>
              <w:spacing w:before="20" w:after="20" w:line="240" w:lineRule="auto"/>
              <w:ind w:firstLine="0"/>
              <w:jc w:val="center"/>
            </w:pPr>
          </w:p>
        </w:tc>
      </w:tr>
      <w:tr w14:paraId="7C943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F0158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板块③（金框高亮）</w:t>
            </w:r>
          </w:p>
        </w:tc>
        <w:tc>
          <w:tcPr>
            <w:tcW w:w="4195" w:type="dxa"/>
            <w:vAlign w:val="center"/>
          </w:tcPr>
          <w:p w14:paraId="1D8BDED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定制剧　我当主角 · 七步成片</w:t>
            </w:r>
          </w:p>
        </w:tc>
        <w:tc>
          <w:tcPr>
            <w:tcW w:w="964" w:type="dxa"/>
            <w:vAlign w:val="center"/>
          </w:tcPr>
          <w:p w14:paraId="047B460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46FDA79C">
            <w:pPr>
              <w:spacing w:before="20" w:after="20" w:line="240" w:lineRule="auto"/>
              <w:ind w:firstLine="0"/>
              <w:jc w:val="center"/>
            </w:pPr>
          </w:p>
        </w:tc>
      </w:tr>
      <w:tr w14:paraId="5BC0B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B29CBA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板块③叶子</w:t>
            </w:r>
          </w:p>
        </w:tc>
        <w:tc>
          <w:tcPr>
            <w:tcW w:w="4195" w:type="dxa"/>
            <w:vAlign w:val="center"/>
          </w:tcPr>
          <w:p w14:paraId="663BB1D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我要当主角：本人主角，¥99 意向金 + ¥4,901 制作款，电子合同担保</w:t>
            </w:r>
          </w:p>
        </w:tc>
        <w:tc>
          <w:tcPr>
            <w:tcW w:w="964" w:type="dxa"/>
            <w:vAlign w:val="center"/>
          </w:tcPr>
          <w:p w14:paraId="38FAD16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A3EC470">
            <w:pPr>
              <w:spacing w:before="20" w:after="20" w:line="240" w:lineRule="auto"/>
              <w:ind w:firstLine="0"/>
              <w:jc w:val="center"/>
            </w:pPr>
          </w:p>
        </w:tc>
      </w:tr>
      <w:tr w14:paraId="58722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4ACC1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板块④</w:t>
            </w:r>
          </w:p>
        </w:tc>
        <w:tc>
          <w:tcPr>
            <w:tcW w:w="4195" w:type="dxa"/>
            <w:vAlign w:val="center"/>
          </w:tcPr>
          <w:p w14:paraId="2C43D57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数字人　我的专属分身</w:t>
            </w:r>
          </w:p>
        </w:tc>
        <w:tc>
          <w:tcPr>
            <w:tcW w:w="964" w:type="dxa"/>
            <w:vAlign w:val="center"/>
          </w:tcPr>
          <w:p w14:paraId="362701B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983E922">
            <w:pPr>
              <w:spacing w:before="20" w:after="20" w:line="240" w:lineRule="auto"/>
              <w:ind w:firstLine="0"/>
              <w:jc w:val="center"/>
            </w:pPr>
          </w:p>
        </w:tc>
      </w:tr>
      <w:tr w14:paraId="3C41A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4225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板块④叶子</w:t>
            </w:r>
          </w:p>
        </w:tc>
        <w:tc>
          <w:tcPr>
            <w:tcW w:w="4195" w:type="dxa"/>
            <w:vAlign w:val="center"/>
          </w:tcPr>
          <w:p w14:paraId="2A85C24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创建数字人：授权建模，进入我的数字人列表</w:t>
            </w:r>
          </w:p>
        </w:tc>
        <w:tc>
          <w:tcPr>
            <w:tcW w:w="964" w:type="dxa"/>
            <w:vAlign w:val="center"/>
          </w:tcPr>
          <w:p w14:paraId="48F37F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E2687F2">
            <w:pPr>
              <w:spacing w:before="20" w:after="20" w:line="240" w:lineRule="auto"/>
              <w:ind w:firstLine="0"/>
              <w:jc w:val="center"/>
            </w:pPr>
          </w:p>
        </w:tc>
      </w:tr>
      <w:tr w14:paraId="7AD98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EE36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板块⑤</w:t>
            </w:r>
          </w:p>
        </w:tc>
        <w:tc>
          <w:tcPr>
            <w:tcW w:w="4195" w:type="dxa"/>
            <w:vAlign w:val="center"/>
          </w:tcPr>
          <w:p w14:paraId="7024422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圆梦　认领角色席位 · 非投资</w:t>
            </w:r>
          </w:p>
        </w:tc>
        <w:tc>
          <w:tcPr>
            <w:tcW w:w="964" w:type="dxa"/>
            <w:vAlign w:val="center"/>
          </w:tcPr>
          <w:p w14:paraId="472481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573E5633">
            <w:pPr>
              <w:spacing w:before="20" w:after="20" w:line="240" w:lineRule="auto"/>
              <w:ind w:firstLine="0"/>
              <w:jc w:val="center"/>
            </w:pPr>
          </w:p>
        </w:tc>
      </w:tr>
      <w:tr w14:paraId="5720F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2B568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板块⑤叶子</w:t>
            </w:r>
          </w:p>
        </w:tc>
        <w:tc>
          <w:tcPr>
            <w:tcW w:w="4195" w:type="dxa"/>
            <w:vAlign w:val="center"/>
          </w:tcPr>
          <w:p w14:paraId="3F3B035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认领空缺角色/席位：平台自有 IP 项目，对应明确内容交付物</w:t>
            </w:r>
          </w:p>
        </w:tc>
        <w:tc>
          <w:tcPr>
            <w:tcW w:w="964" w:type="dxa"/>
            <w:vAlign w:val="center"/>
          </w:tcPr>
          <w:p w14:paraId="5801843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43B53C0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2B2E0A7">
      <w:pPr>
        <w:spacing w:after="40"/>
      </w:pPr>
    </w:p>
    <w:p w14:paraId="19A97F69">
      <w:pPr>
        <w:pStyle w:val="4"/>
      </w:pPr>
      <w:bookmarkStart w:id="23" w:name="_Toc11041"/>
      <w:r>
        <w:rPr>
          <w:rFonts w:ascii="Arial" w:hAnsi="Arial" w:eastAsia="黑体"/>
          <w:b/>
          <w:i w:val="0"/>
          <w:color w:val="000000"/>
          <w:sz w:val="28"/>
        </w:rPr>
        <w:t>4.2  AI 创作线</w:t>
      </w:r>
      <w:bookmarkEnd w:id="23"/>
    </w:p>
    <w:p w14:paraId="10A5B528">
      <w:pPr>
        <w:pStyle w:val="4"/>
      </w:pPr>
      <w:bookmarkStart w:id="24" w:name="_Toc28771"/>
      <w:r>
        <w:rPr>
          <w:rFonts w:ascii="Arial" w:hAnsi="Arial" w:eastAsia="黑体"/>
          <w:b/>
          <w:i w:val="0"/>
          <w:color w:val="000000"/>
          <w:sz w:val="28"/>
        </w:rPr>
        <w:t>4.2.1  AI 创作台 AiCreate</w:t>
      </w:r>
      <w:bookmarkEnd w:id="24"/>
    </w:p>
    <w:p w14:paraId="2F45547F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/ai-create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创作中心①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提交后→AI 任务进度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9626E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AA6606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320A07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0C92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40AC4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5D0F2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910DB8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5A3333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48438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62BEF4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54D9667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AI 创作台</w:t>
            </w:r>
          </w:p>
        </w:tc>
        <w:tc>
          <w:tcPr>
            <w:tcW w:w="964" w:type="dxa"/>
            <w:vAlign w:val="center"/>
          </w:tcPr>
          <w:p w14:paraId="510BF8B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4A0E35E">
            <w:pPr>
              <w:spacing w:before="20" w:after="20" w:line="240" w:lineRule="auto"/>
              <w:ind w:firstLine="0"/>
              <w:jc w:val="center"/>
            </w:pPr>
          </w:p>
        </w:tc>
      </w:tr>
      <w:tr w14:paraId="64613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4338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模式切换</w:t>
            </w:r>
          </w:p>
        </w:tc>
        <w:tc>
          <w:tcPr>
            <w:tcW w:w="4195" w:type="dxa"/>
            <w:vAlign w:val="center"/>
          </w:tcPr>
          <w:p w14:paraId="431BB18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文生图 / 文生视频</w:t>
            </w:r>
          </w:p>
        </w:tc>
        <w:tc>
          <w:tcPr>
            <w:tcW w:w="964" w:type="dxa"/>
            <w:vAlign w:val="center"/>
          </w:tcPr>
          <w:p w14:paraId="72A7FBC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9EB9981">
            <w:pPr>
              <w:spacing w:before="20" w:after="20" w:line="240" w:lineRule="auto"/>
              <w:ind w:firstLine="0"/>
              <w:jc w:val="center"/>
            </w:pPr>
          </w:p>
        </w:tc>
      </w:tr>
      <w:tr w14:paraId="40A72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71109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输入框标题</w:t>
            </w:r>
          </w:p>
        </w:tc>
        <w:tc>
          <w:tcPr>
            <w:tcW w:w="4195" w:type="dxa"/>
            <w:vAlign w:val="center"/>
          </w:tcPr>
          <w:p w14:paraId="2690992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画面描述</w:t>
            </w:r>
          </w:p>
        </w:tc>
        <w:tc>
          <w:tcPr>
            <w:tcW w:w="964" w:type="dxa"/>
            <w:vAlign w:val="center"/>
          </w:tcPr>
          <w:p w14:paraId="70330F5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5AA44FD">
            <w:pPr>
              <w:spacing w:before="20" w:after="20" w:line="240" w:lineRule="auto"/>
              <w:ind w:firstLine="0"/>
              <w:jc w:val="center"/>
            </w:pPr>
          </w:p>
        </w:tc>
      </w:tr>
      <w:tr w14:paraId="61299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7A2C6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文生图输入提示</w:t>
            </w:r>
          </w:p>
        </w:tc>
        <w:tc>
          <w:tcPr>
            <w:tcW w:w="4195" w:type="dxa"/>
            <w:vAlign w:val="center"/>
          </w:tcPr>
          <w:p w14:paraId="1F5E5A9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描述人物、场景、光线与风格，例如：暖光电影感的古风少女…</w:t>
            </w:r>
          </w:p>
        </w:tc>
        <w:tc>
          <w:tcPr>
            <w:tcW w:w="964" w:type="dxa"/>
            <w:vAlign w:val="center"/>
          </w:tcPr>
          <w:p w14:paraId="736D45F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014D7841">
            <w:pPr>
              <w:spacing w:before="20" w:after="20" w:line="240" w:lineRule="auto"/>
              <w:ind w:firstLine="0"/>
              <w:jc w:val="center"/>
            </w:pPr>
          </w:p>
        </w:tc>
      </w:tr>
      <w:tr w14:paraId="72551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7B2D5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文生视频输入提示</w:t>
            </w:r>
          </w:p>
        </w:tc>
        <w:tc>
          <w:tcPr>
            <w:tcW w:w="4195" w:type="dxa"/>
            <w:vAlign w:val="center"/>
          </w:tcPr>
          <w:p w14:paraId="2F17BF5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描述一段动态画面，例如：黄昏海边，人物缓缓转身，镜头推进…</w:t>
            </w:r>
          </w:p>
        </w:tc>
        <w:tc>
          <w:tcPr>
            <w:tcW w:w="964" w:type="dxa"/>
            <w:vAlign w:val="center"/>
          </w:tcPr>
          <w:p w14:paraId="4A87F3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33AD7BFC">
            <w:pPr>
              <w:spacing w:before="20" w:after="20" w:line="240" w:lineRule="auto"/>
              <w:ind w:firstLine="0"/>
              <w:jc w:val="center"/>
            </w:pPr>
          </w:p>
        </w:tc>
      </w:tr>
      <w:tr w14:paraId="0C6B5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BC059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灵感胶囊 ×4</w:t>
            </w:r>
          </w:p>
        </w:tc>
        <w:tc>
          <w:tcPr>
            <w:tcW w:w="4195" w:type="dxa"/>
            <w:vAlign w:val="center"/>
          </w:tcPr>
          <w:p w14:paraId="3726981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暖光电影感古风少年城墙 / 现代都市夜景女性创业者 / 武侠竹林侠客 / 商务形象照</w:t>
            </w:r>
          </w:p>
        </w:tc>
        <w:tc>
          <w:tcPr>
            <w:tcW w:w="964" w:type="dxa"/>
            <w:vAlign w:val="center"/>
          </w:tcPr>
          <w:p w14:paraId="45014A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5BA1FF27">
            <w:pPr>
              <w:spacing w:before="20" w:after="20" w:line="240" w:lineRule="auto"/>
              <w:ind w:firstLine="0"/>
              <w:jc w:val="center"/>
            </w:pPr>
          </w:p>
        </w:tc>
      </w:tr>
      <w:tr w14:paraId="216D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C31F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文生图画幅</w:t>
            </w:r>
          </w:p>
        </w:tc>
        <w:tc>
          <w:tcPr>
            <w:tcW w:w="4195" w:type="dxa"/>
            <w:vAlign w:val="center"/>
          </w:tcPr>
          <w:p w14:paraId="264C62F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1024x1024 / 1024x1408 / 1408x1024</w:t>
            </w:r>
          </w:p>
        </w:tc>
        <w:tc>
          <w:tcPr>
            <w:tcW w:w="964" w:type="dxa"/>
            <w:vAlign w:val="center"/>
          </w:tcPr>
          <w:p w14:paraId="74E403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0158BC72">
            <w:pPr>
              <w:spacing w:before="20" w:after="20" w:line="240" w:lineRule="auto"/>
              <w:ind w:firstLine="0"/>
              <w:jc w:val="center"/>
            </w:pPr>
          </w:p>
        </w:tc>
      </w:tr>
      <w:tr w14:paraId="5A6C6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6D16A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文生视频画幅</w:t>
            </w:r>
          </w:p>
        </w:tc>
        <w:tc>
          <w:tcPr>
            <w:tcW w:w="4195" w:type="dxa"/>
            <w:vAlign w:val="center"/>
          </w:tcPr>
          <w:p w14:paraId="70348E1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16:9 / 9:16 / 1:1</w:t>
            </w:r>
          </w:p>
        </w:tc>
        <w:tc>
          <w:tcPr>
            <w:tcW w:w="964" w:type="dxa"/>
            <w:vAlign w:val="center"/>
          </w:tcPr>
          <w:p w14:paraId="6DAA3D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7DE03C7D">
            <w:pPr>
              <w:spacing w:before="20" w:after="20" w:line="240" w:lineRule="auto"/>
              <w:ind w:firstLine="0"/>
              <w:jc w:val="center"/>
            </w:pPr>
          </w:p>
        </w:tc>
      </w:tr>
      <w:tr w14:paraId="49EE9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F1DA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文生视频时长</w:t>
            </w:r>
          </w:p>
        </w:tc>
        <w:tc>
          <w:tcPr>
            <w:tcW w:w="4195" w:type="dxa"/>
            <w:vAlign w:val="center"/>
          </w:tcPr>
          <w:p w14:paraId="0480664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5 秒 / 10 秒（默认 5 秒、16:9）</w:t>
            </w:r>
          </w:p>
        </w:tc>
        <w:tc>
          <w:tcPr>
            <w:tcW w:w="964" w:type="dxa"/>
            <w:vAlign w:val="center"/>
          </w:tcPr>
          <w:p w14:paraId="1E366C9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501E349F">
            <w:pPr>
              <w:spacing w:before="20" w:after="20" w:line="240" w:lineRule="auto"/>
              <w:ind w:firstLine="0"/>
              <w:jc w:val="center"/>
            </w:pPr>
          </w:p>
        </w:tc>
      </w:tr>
      <w:tr w14:paraId="226C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35F17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主按钮（图）</w:t>
            </w:r>
          </w:p>
        </w:tc>
        <w:tc>
          <w:tcPr>
            <w:tcW w:w="4195" w:type="dxa"/>
            <w:vAlign w:val="center"/>
          </w:tcPr>
          <w:p w14:paraId="3957BBE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立即生成图片</w:t>
            </w:r>
          </w:p>
        </w:tc>
        <w:tc>
          <w:tcPr>
            <w:tcW w:w="964" w:type="dxa"/>
            <w:vAlign w:val="center"/>
          </w:tcPr>
          <w:p w14:paraId="75B851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7DA61B3">
            <w:pPr>
              <w:spacing w:before="20" w:after="20" w:line="240" w:lineRule="auto"/>
              <w:ind w:firstLine="0"/>
              <w:jc w:val="center"/>
            </w:pPr>
          </w:p>
        </w:tc>
      </w:tr>
      <w:tr w14:paraId="69570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66A92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主按钮（视频）</w:t>
            </w:r>
          </w:p>
        </w:tc>
        <w:tc>
          <w:tcPr>
            <w:tcW w:w="4195" w:type="dxa"/>
            <w:vAlign w:val="center"/>
          </w:tcPr>
          <w:p w14:paraId="4BD376E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立即生成视频</w:t>
            </w:r>
          </w:p>
        </w:tc>
        <w:tc>
          <w:tcPr>
            <w:tcW w:w="964" w:type="dxa"/>
            <w:vAlign w:val="center"/>
          </w:tcPr>
          <w:p w14:paraId="3C7D39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934FB33">
            <w:pPr>
              <w:spacing w:before="20" w:after="20" w:line="240" w:lineRule="auto"/>
              <w:ind w:firstLine="0"/>
              <w:jc w:val="center"/>
            </w:pPr>
          </w:p>
        </w:tc>
      </w:tr>
      <w:tr w14:paraId="53DE6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3F971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底部说明</w:t>
            </w:r>
          </w:p>
        </w:tc>
        <w:tc>
          <w:tcPr>
            <w:tcW w:w="4195" w:type="dxa"/>
            <w:vAlign w:val="center"/>
          </w:tcPr>
          <w:p w14:paraId="68DC04C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生成过程分阶段展示，可离开本页；成品会自动存入「我的-我的作品」</w:t>
            </w:r>
          </w:p>
        </w:tc>
        <w:tc>
          <w:tcPr>
            <w:tcW w:w="964" w:type="dxa"/>
            <w:vAlign w:val="center"/>
          </w:tcPr>
          <w:p w14:paraId="07E72E1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5A9915C">
            <w:pPr>
              <w:spacing w:before="20" w:after="20" w:line="240" w:lineRule="auto"/>
              <w:ind w:firstLine="0"/>
              <w:jc w:val="center"/>
            </w:pPr>
          </w:p>
        </w:tc>
      </w:tr>
      <w:tr w14:paraId="4A834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17419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描述过短校验</w:t>
            </w:r>
          </w:p>
        </w:tc>
        <w:tc>
          <w:tcPr>
            <w:tcW w:w="4195" w:type="dxa"/>
            <w:vAlign w:val="center"/>
          </w:tcPr>
          <w:p w14:paraId="388B689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请再详细描述一下你想要的画面（至少 4 个字）</w:t>
            </w:r>
          </w:p>
        </w:tc>
        <w:tc>
          <w:tcPr>
            <w:tcW w:w="964" w:type="dxa"/>
            <w:vAlign w:val="center"/>
          </w:tcPr>
          <w:p w14:paraId="1B5E4C0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6F4B21D8">
            <w:pPr>
              <w:spacing w:before="20" w:after="20" w:line="240" w:lineRule="auto"/>
              <w:ind w:firstLine="0"/>
              <w:jc w:val="center"/>
            </w:pPr>
          </w:p>
        </w:tc>
      </w:tr>
      <w:tr w14:paraId="2CB59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7461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创建失败</w:t>
            </w:r>
          </w:p>
        </w:tc>
        <w:tc>
          <w:tcPr>
            <w:tcW w:w="4195" w:type="dxa"/>
            <w:vAlign w:val="center"/>
          </w:tcPr>
          <w:p w14:paraId="4BF441C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创建任务失败，请稍后重试</w:t>
            </w:r>
          </w:p>
        </w:tc>
        <w:tc>
          <w:tcPr>
            <w:tcW w:w="964" w:type="dxa"/>
            <w:vAlign w:val="center"/>
          </w:tcPr>
          <w:p w14:paraId="381B5E7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D0EA606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412AA15E">
      <w:pPr>
        <w:spacing w:after="40"/>
      </w:pPr>
    </w:p>
    <w:p w14:paraId="250F152B">
      <w:pPr>
        <w:pStyle w:val="4"/>
      </w:pPr>
      <w:bookmarkStart w:id="25" w:name="_Toc30893"/>
      <w:r>
        <w:rPr>
          <w:rFonts w:ascii="Arial" w:hAnsi="Arial" w:eastAsia="黑体"/>
          <w:b/>
          <w:i w:val="0"/>
          <w:color w:val="000000"/>
          <w:sz w:val="28"/>
        </w:rPr>
        <w:t>4.2.2  AI 任务进度 AiTask</w:t>
      </w:r>
      <w:bookmarkEnd w:id="25"/>
    </w:p>
    <w:p w14:paraId="344C4E2A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页内跳转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AI 创作台提交后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完成→我的作品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B1110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FD1F7F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0BF6A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0D21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516D9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52C01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A3F4BF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AE0A4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20623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5029C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页面标题（图）</w:t>
            </w:r>
          </w:p>
        </w:tc>
        <w:tc>
          <w:tcPr>
            <w:tcW w:w="4195" w:type="dxa"/>
            <w:vAlign w:val="center"/>
          </w:tcPr>
          <w:p w14:paraId="180129D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AI 生成图片</w:t>
            </w:r>
          </w:p>
        </w:tc>
        <w:tc>
          <w:tcPr>
            <w:tcW w:w="964" w:type="dxa"/>
            <w:vAlign w:val="center"/>
          </w:tcPr>
          <w:p w14:paraId="6DA4730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4C226BAE">
            <w:pPr>
              <w:spacing w:before="20" w:after="20" w:line="240" w:lineRule="auto"/>
              <w:ind w:firstLine="0"/>
              <w:jc w:val="center"/>
            </w:pPr>
          </w:p>
        </w:tc>
      </w:tr>
      <w:tr w14:paraId="7FD38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1BD833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页面标题（视频）</w:t>
            </w:r>
          </w:p>
        </w:tc>
        <w:tc>
          <w:tcPr>
            <w:tcW w:w="4195" w:type="dxa"/>
            <w:vAlign w:val="center"/>
          </w:tcPr>
          <w:p w14:paraId="7A5B9A2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AI 生成视频</w:t>
            </w:r>
          </w:p>
        </w:tc>
        <w:tc>
          <w:tcPr>
            <w:tcW w:w="964" w:type="dxa"/>
            <w:vAlign w:val="center"/>
          </w:tcPr>
          <w:p w14:paraId="0105779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4DBC517">
            <w:pPr>
              <w:spacing w:before="20" w:after="20" w:line="240" w:lineRule="auto"/>
              <w:ind w:firstLine="0"/>
              <w:jc w:val="center"/>
            </w:pPr>
          </w:p>
        </w:tc>
      </w:tr>
      <w:tr w14:paraId="7B5E7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28BF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进度卡</w:t>
            </w:r>
          </w:p>
        </w:tc>
        <w:tc>
          <w:tcPr>
            <w:tcW w:w="4195" w:type="dxa"/>
            <w:vAlign w:val="center"/>
          </w:tcPr>
          <w:p w14:paraId="06FF097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（展示所输入的画面描述 prompt）</w:t>
            </w:r>
          </w:p>
        </w:tc>
        <w:tc>
          <w:tcPr>
            <w:tcW w:w="964" w:type="dxa"/>
            <w:vAlign w:val="center"/>
          </w:tcPr>
          <w:p w14:paraId="3DF9B2B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37AB50E">
            <w:pPr>
              <w:spacing w:before="20" w:after="20" w:line="240" w:lineRule="auto"/>
              <w:ind w:firstLine="0"/>
              <w:jc w:val="center"/>
            </w:pPr>
          </w:p>
        </w:tc>
      </w:tr>
      <w:tr w14:paraId="46792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61D6A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进度环</w:t>
            </w:r>
          </w:p>
        </w:tc>
        <w:tc>
          <w:tcPr>
            <w:tcW w:w="4195" w:type="dxa"/>
            <w:vAlign w:val="center"/>
          </w:tcPr>
          <w:p w14:paraId="7D11E7E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百分比 / 完成</w:t>
            </w:r>
          </w:p>
        </w:tc>
        <w:tc>
          <w:tcPr>
            <w:tcW w:w="964" w:type="dxa"/>
            <w:vAlign w:val="center"/>
          </w:tcPr>
          <w:p w14:paraId="66CA09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35C487B">
            <w:pPr>
              <w:spacing w:before="20" w:after="20" w:line="240" w:lineRule="auto"/>
              <w:ind w:firstLine="0"/>
              <w:jc w:val="center"/>
            </w:pPr>
          </w:p>
        </w:tc>
      </w:tr>
      <w:tr w14:paraId="35C4C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F37B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完成提示</w:t>
            </w:r>
          </w:p>
        </w:tc>
        <w:tc>
          <w:tcPr>
            <w:tcW w:w="4195" w:type="dxa"/>
            <w:vAlign w:val="center"/>
          </w:tcPr>
          <w:p w14:paraId="198BA1C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已存入我的作品</w:t>
            </w:r>
          </w:p>
        </w:tc>
        <w:tc>
          <w:tcPr>
            <w:tcW w:w="964" w:type="dxa"/>
            <w:vAlign w:val="center"/>
          </w:tcPr>
          <w:p w14:paraId="18FF49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C42B290">
            <w:pPr>
              <w:spacing w:before="20" w:after="20" w:line="240" w:lineRule="auto"/>
              <w:ind w:firstLine="0"/>
              <w:jc w:val="center"/>
            </w:pPr>
          </w:p>
        </w:tc>
      </w:tr>
      <w:tr w14:paraId="10839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1A384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中断提示</w:t>
            </w:r>
          </w:p>
        </w:tc>
        <w:tc>
          <w:tcPr>
            <w:tcW w:w="4195" w:type="dxa"/>
            <w:vAlign w:val="center"/>
          </w:tcPr>
          <w:p w14:paraId="5332EC8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生成中断</w:t>
            </w:r>
          </w:p>
        </w:tc>
        <w:tc>
          <w:tcPr>
            <w:tcW w:w="964" w:type="dxa"/>
            <w:vAlign w:val="center"/>
          </w:tcPr>
          <w:p w14:paraId="2A7C719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152AFAC">
            <w:pPr>
              <w:spacing w:before="20" w:after="20" w:line="240" w:lineRule="auto"/>
              <w:ind w:firstLine="0"/>
              <w:jc w:val="center"/>
            </w:pPr>
          </w:p>
        </w:tc>
      </w:tr>
      <w:tr w14:paraId="48CC5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6FA28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图片四阶段</w:t>
            </w:r>
          </w:p>
        </w:tc>
        <w:tc>
          <w:tcPr>
            <w:tcW w:w="4195" w:type="dxa"/>
            <w:vAlign w:val="center"/>
          </w:tcPr>
          <w:p w14:paraId="3682AFF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排队中 / 理解需求·画面构图 / 细节生成·精修 / 出图完成</w:t>
            </w:r>
          </w:p>
        </w:tc>
        <w:tc>
          <w:tcPr>
            <w:tcW w:w="964" w:type="dxa"/>
            <w:vAlign w:val="center"/>
          </w:tcPr>
          <w:p w14:paraId="39D677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CC12E4C">
            <w:pPr>
              <w:spacing w:before="20" w:after="20" w:line="240" w:lineRule="auto"/>
              <w:ind w:firstLine="0"/>
              <w:jc w:val="center"/>
            </w:pPr>
          </w:p>
        </w:tc>
      </w:tr>
      <w:tr w14:paraId="7ABBF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CFC07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视频六阶段</w:t>
            </w:r>
          </w:p>
        </w:tc>
        <w:tc>
          <w:tcPr>
            <w:tcW w:w="4195" w:type="dxa"/>
            <w:vAlign w:val="center"/>
          </w:tcPr>
          <w:p w14:paraId="083C8A4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排队中 / 理解需求·生成脚本 / 分镜生成 / 视频渲染 / 合成出片 / 出片完成</w:t>
            </w:r>
          </w:p>
        </w:tc>
        <w:tc>
          <w:tcPr>
            <w:tcW w:w="964" w:type="dxa"/>
            <w:vAlign w:val="center"/>
          </w:tcPr>
          <w:p w14:paraId="2B868BE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FA165D9">
            <w:pPr>
              <w:spacing w:before="20" w:after="20" w:line="240" w:lineRule="auto"/>
              <w:ind w:firstLine="0"/>
              <w:jc w:val="center"/>
            </w:pPr>
          </w:p>
        </w:tc>
      </w:tr>
      <w:tr w14:paraId="5D2F0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20E88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进行中态</w:t>
            </w:r>
          </w:p>
        </w:tc>
        <w:tc>
          <w:tcPr>
            <w:tcW w:w="4195" w:type="dxa"/>
            <w:vAlign w:val="center"/>
          </w:tcPr>
          <w:p w14:paraId="55EE753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已完成 / 进行中…</w:t>
            </w:r>
          </w:p>
        </w:tc>
        <w:tc>
          <w:tcPr>
            <w:tcW w:w="964" w:type="dxa"/>
            <w:vAlign w:val="center"/>
          </w:tcPr>
          <w:p w14:paraId="382037E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77405EE">
            <w:pPr>
              <w:spacing w:before="20" w:after="20" w:line="240" w:lineRule="auto"/>
              <w:ind w:firstLine="0"/>
              <w:jc w:val="center"/>
            </w:pPr>
          </w:p>
        </w:tc>
      </w:tr>
      <w:tr w14:paraId="56B13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BF8D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离开提示</w:t>
            </w:r>
          </w:p>
        </w:tc>
        <w:tc>
          <w:tcPr>
            <w:tcW w:w="4195" w:type="dxa"/>
            <w:vAlign w:val="center"/>
          </w:tcPr>
          <w:p w14:paraId="6D60583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生成期间可离开本页，完成后成品会自动存入「我的-我的作品」</w:t>
            </w:r>
          </w:p>
        </w:tc>
        <w:tc>
          <w:tcPr>
            <w:tcW w:w="964" w:type="dxa"/>
            <w:vAlign w:val="center"/>
          </w:tcPr>
          <w:p w14:paraId="02F95A0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A47B7FD">
            <w:pPr>
              <w:spacing w:before="20" w:after="20" w:line="240" w:lineRule="auto"/>
              <w:ind w:firstLine="0"/>
              <w:jc w:val="center"/>
            </w:pPr>
          </w:p>
        </w:tc>
      </w:tr>
      <w:tr w14:paraId="7FCDC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1F1B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失败缺省</w:t>
            </w:r>
          </w:p>
        </w:tc>
        <w:tc>
          <w:tcPr>
            <w:tcW w:w="4195" w:type="dxa"/>
            <w:vAlign w:val="center"/>
          </w:tcPr>
          <w:p w14:paraId="3AD3E3B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生成失败，请调整描述后重试</w:t>
            </w:r>
          </w:p>
        </w:tc>
        <w:tc>
          <w:tcPr>
            <w:tcW w:w="964" w:type="dxa"/>
            <w:vAlign w:val="center"/>
          </w:tcPr>
          <w:p w14:paraId="1076003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E9BE7F0">
            <w:pPr>
              <w:spacing w:before="20" w:after="20" w:line="240" w:lineRule="auto"/>
              <w:ind w:firstLine="0"/>
              <w:jc w:val="center"/>
            </w:pPr>
          </w:p>
        </w:tc>
      </w:tr>
      <w:tr w14:paraId="09DCF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60B3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轮询超限</w:t>
            </w:r>
          </w:p>
        </w:tc>
        <w:tc>
          <w:tcPr>
            <w:tcW w:w="4195" w:type="dxa"/>
            <w:vAlign w:val="center"/>
          </w:tcPr>
          <w:p w14:paraId="3598107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网络异常，任务进度中断，请稍后在我的作品查看</w:t>
            </w:r>
          </w:p>
        </w:tc>
        <w:tc>
          <w:tcPr>
            <w:tcW w:w="964" w:type="dxa"/>
            <w:vAlign w:val="center"/>
          </w:tcPr>
          <w:p w14:paraId="52FE566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DEE5808">
            <w:pPr>
              <w:spacing w:before="20" w:after="20" w:line="240" w:lineRule="auto"/>
              <w:ind w:firstLine="0"/>
              <w:jc w:val="center"/>
            </w:pPr>
          </w:p>
        </w:tc>
      </w:tr>
      <w:tr w14:paraId="2BFA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AC8A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失败按钮</w:t>
            </w:r>
          </w:p>
        </w:tc>
        <w:tc>
          <w:tcPr>
            <w:tcW w:w="4195" w:type="dxa"/>
            <w:vAlign w:val="center"/>
          </w:tcPr>
          <w:p w14:paraId="1EA7EF4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重新生成</w:t>
            </w:r>
          </w:p>
        </w:tc>
        <w:tc>
          <w:tcPr>
            <w:tcW w:w="964" w:type="dxa"/>
            <w:vAlign w:val="center"/>
          </w:tcPr>
          <w:p w14:paraId="40D655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3C6A00A">
            <w:pPr>
              <w:spacing w:before="20" w:after="20" w:line="240" w:lineRule="auto"/>
              <w:ind w:firstLine="0"/>
              <w:jc w:val="center"/>
            </w:pPr>
          </w:p>
        </w:tc>
      </w:tr>
      <w:tr w14:paraId="56801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876D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视频成功提示</w:t>
            </w:r>
          </w:p>
        </w:tc>
        <w:tc>
          <w:tcPr>
            <w:tcW w:w="4195" w:type="dxa"/>
            <w:vAlign w:val="center"/>
          </w:tcPr>
          <w:p w14:paraId="18CA1AA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视频已生成，可在我的作品播放</w:t>
            </w:r>
          </w:p>
        </w:tc>
        <w:tc>
          <w:tcPr>
            <w:tcW w:w="964" w:type="dxa"/>
            <w:vAlign w:val="center"/>
          </w:tcPr>
          <w:p w14:paraId="418EFC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5400AAD">
            <w:pPr>
              <w:spacing w:before="20" w:after="20" w:line="240" w:lineRule="auto"/>
              <w:ind w:firstLine="0"/>
              <w:jc w:val="center"/>
            </w:pPr>
          </w:p>
        </w:tc>
      </w:tr>
      <w:tr w14:paraId="5047B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CEF48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图片成功提示</w:t>
            </w:r>
          </w:p>
        </w:tc>
        <w:tc>
          <w:tcPr>
            <w:tcW w:w="4195" w:type="dxa"/>
            <w:vAlign w:val="center"/>
          </w:tcPr>
          <w:p w14:paraId="73E6B12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成片即将就位，可稍后在我的作品查看</w:t>
            </w:r>
          </w:p>
        </w:tc>
        <w:tc>
          <w:tcPr>
            <w:tcW w:w="964" w:type="dxa"/>
            <w:vAlign w:val="center"/>
          </w:tcPr>
          <w:p w14:paraId="0EEAB56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86D9B03">
            <w:pPr>
              <w:spacing w:before="20" w:after="20" w:line="240" w:lineRule="auto"/>
              <w:ind w:firstLine="0"/>
              <w:jc w:val="center"/>
            </w:pPr>
          </w:p>
        </w:tc>
      </w:tr>
      <w:tr w14:paraId="1E1B3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BF4D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成功按钮</w:t>
            </w:r>
          </w:p>
        </w:tc>
        <w:tc>
          <w:tcPr>
            <w:tcW w:w="4195" w:type="dxa"/>
            <w:vAlign w:val="center"/>
          </w:tcPr>
          <w:p w14:paraId="59F2F9E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查看我的作品</w:t>
            </w:r>
          </w:p>
        </w:tc>
        <w:tc>
          <w:tcPr>
            <w:tcW w:w="964" w:type="dxa"/>
            <w:vAlign w:val="center"/>
          </w:tcPr>
          <w:p w14:paraId="351EE7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A5EA285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61C77381">
      <w:pPr>
        <w:spacing w:after="40"/>
      </w:pPr>
    </w:p>
    <w:p w14:paraId="7E6BC5F1">
      <w:pPr>
        <w:pStyle w:val="4"/>
      </w:pPr>
      <w:bookmarkStart w:id="26" w:name="_Toc16722"/>
      <w:r>
        <w:rPr>
          <w:rFonts w:ascii="Arial" w:hAnsi="Arial" w:eastAsia="黑体"/>
          <w:b/>
          <w:i w:val="0"/>
          <w:color w:val="000000"/>
          <w:sz w:val="28"/>
        </w:rPr>
        <w:t>4.2.3  我的作品 MyWorks</w:t>
      </w:r>
      <w:bookmarkEnd w:id="26"/>
    </w:p>
    <w:p w14:paraId="50F280EE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/my-works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我的-我的作品/创作中心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查看作品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FCC44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7F6AC4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02A382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98E9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AC58F4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9422D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6FECF3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08AC08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576BA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B6FD0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5C5DBDD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我的作品</w:t>
            </w:r>
          </w:p>
        </w:tc>
        <w:tc>
          <w:tcPr>
            <w:tcW w:w="964" w:type="dxa"/>
            <w:vAlign w:val="center"/>
          </w:tcPr>
          <w:p w14:paraId="31A1F58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36B91B7">
            <w:pPr>
              <w:spacing w:before="20" w:after="20" w:line="240" w:lineRule="auto"/>
              <w:ind w:firstLine="0"/>
              <w:jc w:val="center"/>
            </w:pPr>
          </w:p>
        </w:tc>
      </w:tr>
      <w:tr w14:paraId="483AA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0EF20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Tab</w:t>
            </w:r>
          </w:p>
        </w:tc>
        <w:tc>
          <w:tcPr>
            <w:tcW w:w="4195" w:type="dxa"/>
            <w:vAlign w:val="center"/>
          </w:tcPr>
          <w:p w14:paraId="3DA895D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全部 / 图片 / 视频</w:t>
            </w:r>
          </w:p>
        </w:tc>
        <w:tc>
          <w:tcPr>
            <w:tcW w:w="964" w:type="dxa"/>
            <w:vAlign w:val="center"/>
          </w:tcPr>
          <w:p w14:paraId="300D228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D61E5B9">
            <w:pPr>
              <w:spacing w:before="20" w:after="20" w:line="240" w:lineRule="auto"/>
              <w:ind w:firstLine="0"/>
              <w:jc w:val="center"/>
            </w:pPr>
          </w:p>
        </w:tc>
      </w:tr>
      <w:tr w14:paraId="56610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E550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悬浮按钮</w:t>
            </w:r>
          </w:p>
        </w:tc>
        <w:tc>
          <w:tcPr>
            <w:tcW w:w="4195" w:type="dxa"/>
            <w:vAlign w:val="center"/>
          </w:tcPr>
          <w:p w14:paraId="224197F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新建作品</w:t>
            </w:r>
          </w:p>
        </w:tc>
        <w:tc>
          <w:tcPr>
            <w:tcW w:w="964" w:type="dxa"/>
            <w:vAlign w:val="center"/>
          </w:tcPr>
          <w:p w14:paraId="529B6EF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061C261C">
            <w:pPr>
              <w:spacing w:before="20" w:after="20" w:line="240" w:lineRule="auto"/>
              <w:ind w:firstLine="0"/>
              <w:jc w:val="center"/>
            </w:pPr>
          </w:p>
        </w:tc>
      </w:tr>
      <w:tr w14:paraId="6E68F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4C5AD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空态标题</w:t>
            </w:r>
          </w:p>
        </w:tc>
        <w:tc>
          <w:tcPr>
            <w:tcW w:w="4195" w:type="dxa"/>
            <w:vAlign w:val="center"/>
          </w:tcPr>
          <w:p w14:paraId="6E9F1F4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还没有作品</w:t>
            </w:r>
          </w:p>
        </w:tc>
        <w:tc>
          <w:tcPr>
            <w:tcW w:w="964" w:type="dxa"/>
            <w:vAlign w:val="center"/>
          </w:tcPr>
          <w:p w14:paraId="1132138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7FDB8B4">
            <w:pPr>
              <w:spacing w:before="20" w:after="20" w:line="240" w:lineRule="auto"/>
              <w:ind w:firstLine="0"/>
              <w:jc w:val="center"/>
            </w:pPr>
          </w:p>
        </w:tc>
      </w:tr>
      <w:tr w14:paraId="3E0A0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0444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空态副标</w:t>
            </w:r>
          </w:p>
        </w:tc>
        <w:tc>
          <w:tcPr>
            <w:tcW w:w="4195" w:type="dxa"/>
            <w:vAlign w:val="center"/>
          </w:tcPr>
          <w:p w14:paraId="6645608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用一段文字描述，AI 帮你生成图片或视频</w:t>
            </w:r>
          </w:p>
        </w:tc>
        <w:tc>
          <w:tcPr>
            <w:tcW w:w="964" w:type="dxa"/>
            <w:vAlign w:val="center"/>
          </w:tcPr>
          <w:p w14:paraId="67EBB7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04CB18E">
            <w:pPr>
              <w:spacing w:before="20" w:after="20" w:line="240" w:lineRule="auto"/>
              <w:ind w:firstLine="0"/>
              <w:jc w:val="center"/>
            </w:pPr>
          </w:p>
        </w:tc>
      </w:tr>
      <w:tr w14:paraId="5BF14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109F2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作品卡角标</w:t>
            </w:r>
          </w:p>
        </w:tc>
        <w:tc>
          <w:tcPr>
            <w:tcW w:w="4195" w:type="dxa"/>
            <w:vAlign w:val="center"/>
          </w:tcPr>
          <w:p w14:paraId="0103F9B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 / 图片</w:t>
            </w:r>
          </w:p>
        </w:tc>
        <w:tc>
          <w:tcPr>
            <w:tcW w:w="964" w:type="dxa"/>
            <w:vAlign w:val="center"/>
          </w:tcPr>
          <w:p w14:paraId="1F5F32C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588824C0">
            <w:pPr>
              <w:spacing w:before="20" w:after="20" w:line="240" w:lineRule="auto"/>
              <w:ind w:firstLine="0"/>
              <w:jc w:val="center"/>
            </w:pPr>
          </w:p>
        </w:tc>
      </w:tr>
      <w:tr w14:paraId="43874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2F431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作品卡内容</w:t>
            </w:r>
          </w:p>
        </w:tc>
        <w:tc>
          <w:tcPr>
            <w:tcW w:w="4195" w:type="dxa"/>
            <w:vAlign w:val="center"/>
          </w:tcPr>
          <w:p w14:paraId="3A8E80B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两行 prompt（生成时的画面描述）</w:t>
            </w:r>
          </w:p>
        </w:tc>
        <w:tc>
          <w:tcPr>
            <w:tcW w:w="964" w:type="dxa"/>
            <w:vAlign w:val="center"/>
          </w:tcPr>
          <w:p w14:paraId="6DFD2A3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C83D6DB">
            <w:pPr>
              <w:spacing w:before="20" w:after="20" w:line="240" w:lineRule="auto"/>
              <w:ind w:firstLine="0"/>
              <w:jc w:val="center"/>
            </w:pPr>
          </w:p>
        </w:tc>
      </w:tr>
      <w:tr w14:paraId="6FCF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C788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长按弹窗标题</w:t>
            </w:r>
          </w:p>
        </w:tc>
        <w:tc>
          <w:tcPr>
            <w:tcW w:w="4195" w:type="dxa"/>
            <w:vAlign w:val="center"/>
          </w:tcPr>
          <w:p w14:paraId="191DAC8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删除这件作品？</w:t>
            </w:r>
          </w:p>
        </w:tc>
        <w:tc>
          <w:tcPr>
            <w:tcW w:w="964" w:type="dxa"/>
            <w:vAlign w:val="center"/>
          </w:tcPr>
          <w:p w14:paraId="29826B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1DF63E28">
            <w:pPr>
              <w:spacing w:before="20" w:after="20" w:line="240" w:lineRule="auto"/>
              <w:ind w:firstLine="0"/>
              <w:jc w:val="center"/>
            </w:pPr>
          </w:p>
        </w:tc>
      </w:tr>
      <w:tr w14:paraId="6E1DE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CB6C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长按弹窗按钮</w:t>
            </w:r>
          </w:p>
        </w:tc>
        <w:tc>
          <w:tcPr>
            <w:tcW w:w="4195" w:type="dxa"/>
            <w:vAlign w:val="center"/>
          </w:tcPr>
          <w:p w14:paraId="5061DE1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取消 / 删除</w:t>
            </w:r>
          </w:p>
        </w:tc>
        <w:tc>
          <w:tcPr>
            <w:tcW w:w="964" w:type="dxa"/>
            <w:vAlign w:val="center"/>
          </w:tcPr>
          <w:p w14:paraId="7E08BE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36DF870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41944260">
      <w:pPr>
        <w:spacing w:after="40"/>
      </w:pPr>
    </w:p>
    <w:p w14:paraId="02C8351A">
      <w:pPr>
        <w:pStyle w:val="4"/>
      </w:pPr>
      <w:bookmarkStart w:id="27" w:name="_Toc17862"/>
      <w:r>
        <w:rPr>
          <w:rFonts w:ascii="Arial" w:hAnsi="Arial" w:eastAsia="黑体"/>
          <w:b/>
          <w:i w:val="0"/>
          <w:color w:val="000000"/>
          <w:sz w:val="28"/>
        </w:rPr>
        <w:t>4.3  定制视频线</w:t>
      </w:r>
      <w:bookmarkEnd w:id="27"/>
    </w:p>
    <w:p w14:paraId="3B35BBEE">
      <w:pPr>
        <w:pStyle w:val="4"/>
      </w:pPr>
      <w:bookmarkStart w:id="28" w:name="_Toc21614"/>
      <w:r>
        <w:rPr>
          <w:rFonts w:ascii="Arial" w:hAnsi="Arial" w:eastAsia="黑体"/>
          <w:b/>
          <w:i w:val="0"/>
          <w:color w:val="000000"/>
          <w:sz w:val="28"/>
        </w:rPr>
        <w:t>4.3.1  定制祝福视频 VideoOrder</w:t>
      </w:r>
      <w:bookmarkEnd w:id="28"/>
    </w:p>
    <w:p w14:paraId="156A51C5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/video-order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创作中心②/艺人详情/场景金刚区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确认订单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1DA5C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E1A38D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83AFD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ECA8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DAE68A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2476CF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198C042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8F0FF9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3C46F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C891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27A8583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定制祝福视频</w:t>
            </w:r>
          </w:p>
        </w:tc>
        <w:tc>
          <w:tcPr>
            <w:tcW w:w="964" w:type="dxa"/>
            <w:vAlign w:val="center"/>
          </w:tcPr>
          <w:p w14:paraId="277595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5E70C78C">
            <w:pPr>
              <w:spacing w:before="20" w:after="20" w:line="240" w:lineRule="auto"/>
              <w:ind w:firstLine="0"/>
              <w:jc w:val="center"/>
            </w:pPr>
          </w:p>
        </w:tc>
      </w:tr>
      <w:tr w14:paraId="05FB7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3D893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无艺人拦截标题</w:t>
            </w:r>
          </w:p>
        </w:tc>
        <w:tc>
          <w:tcPr>
            <w:tcW w:w="4195" w:type="dxa"/>
            <w:vAlign w:val="center"/>
          </w:tcPr>
          <w:p w14:paraId="54195BA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还没有选择艺人</w:t>
            </w:r>
          </w:p>
        </w:tc>
        <w:tc>
          <w:tcPr>
            <w:tcW w:w="964" w:type="dxa"/>
            <w:vAlign w:val="center"/>
          </w:tcPr>
          <w:p w14:paraId="7D88B7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7A0C7EC6">
            <w:pPr>
              <w:spacing w:before="20" w:after="20" w:line="240" w:lineRule="auto"/>
              <w:ind w:firstLine="0"/>
              <w:jc w:val="center"/>
            </w:pPr>
          </w:p>
        </w:tc>
      </w:tr>
      <w:tr w14:paraId="3C365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D74F5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无艺人拦截正文</w:t>
            </w:r>
          </w:p>
        </w:tc>
        <w:tc>
          <w:tcPr>
            <w:tcW w:w="4195" w:type="dxa"/>
            <w:vAlign w:val="center"/>
          </w:tcPr>
          <w:p w14:paraId="2999C59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定制祝福视频需要先在艺人广场选择一位数字人艺人，再挑选套餐与台词。</w:t>
            </w:r>
          </w:p>
        </w:tc>
        <w:tc>
          <w:tcPr>
            <w:tcW w:w="964" w:type="dxa"/>
            <w:vAlign w:val="center"/>
          </w:tcPr>
          <w:p w14:paraId="7169C9B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CF3A807">
            <w:pPr>
              <w:spacing w:before="20" w:after="20" w:line="240" w:lineRule="auto"/>
              <w:ind w:firstLine="0"/>
              <w:jc w:val="center"/>
            </w:pPr>
          </w:p>
        </w:tc>
      </w:tr>
      <w:tr w14:paraId="63D3D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E71E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无艺人拦截按钮</w:t>
            </w:r>
          </w:p>
        </w:tc>
        <w:tc>
          <w:tcPr>
            <w:tcW w:w="4195" w:type="dxa"/>
            <w:vAlign w:val="center"/>
          </w:tcPr>
          <w:p w14:paraId="733B0A0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去艺人广场选择</w:t>
            </w:r>
          </w:p>
        </w:tc>
        <w:tc>
          <w:tcPr>
            <w:tcW w:w="964" w:type="dxa"/>
            <w:vAlign w:val="center"/>
          </w:tcPr>
          <w:p w14:paraId="7D9393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BA09F34">
            <w:pPr>
              <w:spacing w:before="20" w:after="20" w:line="240" w:lineRule="auto"/>
              <w:ind w:firstLine="0"/>
              <w:jc w:val="center"/>
            </w:pPr>
          </w:p>
        </w:tc>
      </w:tr>
      <w:tr w14:paraId="719D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3A99A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艺人卡</w:t>
            </w:r>
          </w:p>
        </w:tc>
        <w:tc>
          <w:tcPr>
            <w:tcW w:w="4195" w:type="dxa"/>
            <w:vAlign w:val="center"/>
          </w:tcPr>
          <w:p w14:paraId="5C4835D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艺人姓名 + 专长（缺省“数字人定制”）</w:t>
            </w:r>
          </w:p>
        </w:tc>
        <w:tc>
          <w:tcPr>
            <w:tcW w:w="964" w:type="dxa"/>
            <w:vAlign w:val="center"/>
          </w:tcPr>
          <w:p w14:paraId="02BC99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02877F0">
            <w:pPr>
              <w:spacing w:before="20" w:after="20" w:line="240" w:lineRule="auto"/>
              <w:ind w:firstLine="0"/>
              <w:jc w:val="center"/>
            </w:pPr>
          </w:p>
        </w:tc>
      </w:tr>
      <w:tr w14:paraId="4EAF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90415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选档标题</w:t>
            </w:r>
          </w:p>
        </w:tc>
        <w:tc>
          <w:tcPr>
            <w:tcW w:w="4195" w:type="dxa"/>
            <w:vAlign w:val="center"/>
          </w:tcPr>
          <w:p w14:paraId="5A91946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选择套餐档位</w:t>
            </w:r>
          </w:p>
        </w:tc>
        <w:tc>
          <w:tcPr>
            <w:tcW w:w="964" w:type="dxa"/>
            <w:vAlign w:val="center"/>
          </w:tcPr>
          <w:p w14:paraId="2914A83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1A6A578">
            <w:pPr>
              <w:spacing w:before="20" w:after="20" w:line="240" w:lineRule="auto"/>
              <w:ind w:firstLine="0"/>
              <w:jc w:val="center"/>
            </w:pPr>
          </w:p>
        </w:tc>
      </w:tr>
      <w:tr w14:paraId="66EF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16E2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档位一</w:t>
            </w:r>
          </w:p>
        </w:tc>
        <w:tc>
          <w:tcPr>
            <w:tcW w:w="4195" w:type="dxa"/>
            <w:vAlign w:val="center"/>
          </w:tcPr>
          <w:p w14:paraId="1C7B1E3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基础祝福 15 秒 ¥99　15秒以内，适合生日、节日祝福</w:t>
            </w:r>
          </w:p>
        </w:tc>
        <w:tc>
          <w:tcPr>
            <w:tcW w:w="964" w:type="dxa"/>
            <w:vAlign w:val="center"/>
          </w:tcPr>
          <w:p w14:paraId="7D8D5E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D90C5B4">
            <w:pPr>
              <w:spacing w:before="20" w:after="20" w:line="240" w:lineRule="auto"/>
              <w:ind w:firstLine="0"/>
              <w:jc w:val="center"/>
            </w:pPr>
          </w:p>
        </w:tc>
      </w:tr>
      <w:tr w14:paraId="2CDA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AACA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档位二</w:t>
            </w:r>
          </w:p>
        </w:tc>
        <w:tc>
          <w:tcPr>
            <w:tcW w:w="4195" w:type="dxa"/>
            <w:vAlign w:val="center"/>
          </w:tcPr>
          <w:p w14:paraId="1E3B4F1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精品祝福 30 秒 ¥299　30秒精品祝福，可定制台词和场景</w:t>
            </w:r>
          </w:p>
        </w:tc>
        <w:tc>
          <w:tcPr>
            <w:tcW w:w="964" w:type="dxa"/>
            <w:vAlign w:val="center"/>
          </w:tcPr>
          <w:p w14:paraId="01573F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405C400F">
            <w:pPr>
              <w:spacing w:before="20" w:after="20" w:line="240" w:lineRule="auto"/>
              <w:ind w:firstLine="0"/>
              <w:jc w:val="center"/>
            </w:pPr>
          </w:p>
        </w:tc>
      </w:tr>
      <w:tr w14:paraId="1179C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0840F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档位三</w:t>
            </w:r>
          </w:p>
        </w:tc>
        <w:tc>
          <w:tcPr>
            <w:tcW w:w="4195" w:type="dxa"/>
            <w:vAlign w:val="center"/>
          </w:tcPr>
          <w:p w14:paraId="570A57C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豪华定制 60 秒 ¥699　60秒豪华定制，多场景切换，含品牌露出</w:t>
            </w:r>
          </w:p>
        </w:tc>
        <w:tc>
          <w:tcPr>
            <w:tcW w:w="964" w:type="dxa"/>
            <w:vAlign w:val="center"/>
          </w:tcPr>
          <w:p w14:paraId="17D726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43803D3">
            <w:pPr>
              <w:spacing w:before="20" w:after="20" w:line="240" w:lineRule="auto"/>
              <w:ind w:firstLine="0"/>
              <w:jc w:val="center"/>
            </w:pPr>
          </w:p>
        </w:tc>
      </w:tr>
      <w:tr w14:paraId="01591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94E9E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档位时长标注</w:t>
            </w:r>
          </w:p>
        </w:tc>
        <w:tc>
          <w:tcPr>
            <w:tcW w:w="4195" w:type="dxa"/>
            <w:vAlign w:val="center"/>
          </w:tcPr>
          <w:p w14:paraId="2B1F1AA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约 {N} 秒</w:t>
            </w:r>
          </w:p>
        </w:tc>
        <w:tc>
          <w:tcPr>
            <w:tcW w:w="964" w:type="dxa"/>
            <w:vAlign w:val="center"/>
          </w:tcPr>
          <w:p w14:paraId="7B81D9E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5F8FBB04">
            <w:pPr>
              <w:spacing w:before="20" w:after="20" w:line="240" w:lineRule="auto"/>
              <w:ind w:firstLine="0"/>
              <w:jc w:val="center"/>
            </w:pPr>
          </w:p>
        </w:tc>
      </w:tr>
      <w:tr w14:paraId="4118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BF666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使用场景标题</w:t>
            </w:r>
          </w:p>
        </w:tc>
        <w:tc>
          <w:tcPr>
            <w:tcW w:w="4195" w:type="dxa"/>
            <w:vAlign w:val="center"/>
          </w:tcPr>
          <w:p w14:paraId="083AE30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使用场景</w:t>
            </w:r>
          </w:p>
        </w:tc>
        <w:tc>
          <w:tcPr>
            <w:tcW w:w="964" w:type="dxa"/>
            <w:vAlign w:val="center"/>
          </w:tcPr>
          <w:p w14:paraId="4FFD4E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10907C9">
            <w:pPr>
              <w:spacing w:before="20" w:after="20" w:line="240" w:lineRule="auto"/>
              <w:ind w:firstLine="0"/>
              <w:jc w:val="center"/>
            </w:pPr>
          </w:p>
        </w:tc>
      </w:tr>
      <w:tr w14:paraId="002B3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77C5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场景胶囊</w:t>
            </w:r>
          </w:p>
        </w:tc>
        <w:tc>
          <w:tcPr>
            <w:tcW w:w="4195" w:type="dxa"/>
            <w:vAlign w:val="center"/>
          </w:tcPr>
          <w:p w14:paraId="20C4768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生日祝福 / 婚礼祝福 / 企业开业 / 毕业祝福 / 节日问候 / 鼓励加油 / 表白告白（默认生日）</w:t>
            </w:r>
          </w:p>
        </w:tc>
        <w:tc>
          <w:tcPr>
            <w:tcW w:w="964" w:type="dxa"/>
            <w:vAlign w:val="center"/>
          </w:tcPr>
          <w:p w14:paraId="0D986E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9047166">
            <w:pPr>
              <w:spacing w:before="20" w:after="20" w:line="240" w:lineRule="auto"/>
              <w:ind w:firstLine="0"/>
              <w:jc w:val="center"/>
            </w:pPr>
          </w:p>
        </w:tc>
      </w:tr>
      <w:tr w14:paraId="5811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F06A9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收片人标题</w:t>
            </w:r>
          </w:p>
        </w:tc>
        <w:tc>
          <w:tcPr>
            <w:tcW w:w="4195" w:type="dxa"/>
            <w:vAlign w:val="center"/>
          </w:tcPr>
          <w:p w14:paraId="50B28E9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收片人（选填）</w:t>
            </w:r>
          </w:p>
        </w:tc>
        <w:tc>
          <w:tcPr>
            <w:tcW w:w="964" w:type="dxa"/>
            <w:vAlign w:val="center"/>
          </w:tcPr>
          <w:p w14:paraId="79BD90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55CED324">
            <w:pPr>
              <w:spacing w:before="20" w:after="20" w:line="240" w:lineRule="auto"/>
              <w:ind w:firstLine="0"/>
              <w:jc w:val="center"/>
            </w:pPr>
          </w:p>
        </w:tc>
      </w:tr>
      <w:tr w14:paraId="19B24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BD04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收片人提示</w:t>
            </w:r>
          </w:p>
        </w:tc>
        <w:tc>
          <w:tcPr>
            <w:tcW w:w="4195" w:type="dxa"/>
            <w:vAlign w:val="center"/>
          </w:tcPr>
          <w:p w14:paraId="554DC68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如：妈妈 / 王总 / 最好的朋友</w:t>
            </w:r>
          </w:p>
        </w:tc>
        <w:tc>
          <w:tcPr>
            <w:tcW w:w="964" w:type="dxa"/>
            <w:vAlign w:val="center"/>
          </w:tcPr>
          <w:p w14:paraId="1DBA3A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0DC33251">
            <w:pPr>
              <w:spacing w:before="20" w:after="20" w:line="240" w:lineRule="auto"/>
              <w:ind w:firstLine="0"/>
              <w:jc w:val="center"/>
            </w:pPr>
          </w:p>
        </w:tc>
      </w:tr>
      <w:tr w14:paraId="06B3D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6296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祝福台词标题</w:t>
            </w:r>
          </w:p>
        </w:tc>
        <w:tc>
          <w:tcPr>
            <w:tcW w:w="4195" w:type="dxa"/>
            <w:vAlign w:val="center"/>
          </w:tcPr>
          <w:p w14:paraId="3BA9141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祝福台词</w:t>
            </w:r>
          </w:p>
        </w:tc>
        <w:tc>
          <w:tcPr>
            <w:tcW w:w="964" w:type="dxa"/>
            <w:vAlign w:val="center"/>
          </w:tcPr>
          <w:p w14:paraId="65E73CE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300EB32">
            <w:pPr>
              <w:spacing w:before="20" w:after="20" w:line="240" w:lineRule="auto"/>
              <w:ind w:firstLine="0"/>
              <w:jc w:val="center"/>
            </w:pPr>
          </w:p>
        </w:tc>
      </w:tr>
      <w:tr w14:paraId="74726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9B640E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祝福台词提示</w:t>
            </w:r>
          </w:p>
        </w:tc>
        <w:tc>
          <w:tcPr>
            <w:tcW w:w="4195" w:type="dxa"/>
            <w:vAlign w:val="center"/>
          </w:tcPr>
          <w:p w14:paraId="190B874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写下你想让艺人说的话，例如：祝妈妈生日快乐，身体健康，天天开心～</w:t>
            </w:r>
          </w:p>
        </w:tc>
        <w:tc>
          <w:tcPr>
            <w:tcW w:w="964" w:type="dxa"/>
            <w:vAlign w:val="center"/>
          </w:tcPr>
          <w:p w14:paraId="116B30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6242A934">
            <w:pPr>
              <w:spacing w:before="20" w:after="20" w:line="240" w:lineRule="auto"/>
              <w:ind w:firstLine="0"/>
              <w:jc w:val="center"/>
            </w:pPr>
          </w:p>
        </w:tc>
      </w:tr>
      <w:tr w14:paraId="5BD9E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2C269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价格卡</w:t>
            </w:r>
          </w:p>
        </w:tc>
        <w:tc>
          <w:tcPr>
            <w:tcW w:w="4195" w:type="dxa"/>
            <w:vAlign w:val="center"/>
          </w:tcPr>
          <w:p w14:paraId="0D276E0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{档名}（约{N}秒） + 实付合计</w:t>
            </w:r>
          </w:p>
        </w:tc>
        <w:tc>
          <w:tcPr>
            <w:tcW w:w="964" w:type="dxa"/>
            <w:vAlign w:val="center"/>
          </w:tcPr>
          <w:p w14:paraId="7317B4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803EA7C">
            <w:pPr>
              <w:spacing w:before="20" w:after="20" w:line="240" w:lineRule="auto"/>
              <w:ind w:firstLine="0"/>
              <w:jc w:val="center"/>
            </w:pPr>
          </w:p>
        </w:tc>
      </w:tr>
      <w:tr w14:paraId="2ECD1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ADA54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勾选说明</w:t>
            </w:r>
          </w:p>
        </w:tc>
        <w:tc>
          <w:tcPr>
            <w:tcW w:w="4195" w:type="dxa"/>
            <w:vAlign w:val="center"/>
          </w:tcPr>
          <w:p w14:paraId="768172C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定制数字商品按你的台词专属制作，不适用七日无理由退货；企业发票可在支付成功后补开。</w:t>
            </w:r>
          </w:p>
        </w:tc>
        <w:tc>
          <w:tcPr>
            <w:tcW w:w="964" w:type="dxa"/>
            <w:vAlign w:val="center"/>
          </w:tcPr>
          <w:p w14:paraId="78ED2E4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13AC6EC">
            <w:pPr>
              <w:spacing w:before="20" w:after="20" w:line="240" w:lineRule="auto"/>
              <w:ind w:firstLine="0"/>
              <w:jc w:val="center"/>
            </w:pPr>
          </w:p>
        </w:tc>
      </w:tr>
      <w:tr w14:paraId="1F606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D86C7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底部按钮</w:t>
            </w:r>
          </w:p>
        </w:tc>
        <w:tc>
          <w:tcPr>
            <w:tcW w:w="4195" w:type="dxa"/>
            <w:vAlign w:val="center"/>
          </w:tcPr>
          <w:p w14:paraId="1816738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实付 {¥} + 提交订单</w:t>
            </w:r>
          </w:p>
        </w:tc>
        <w:tc>
          <w:tcPr>
            <w:tcW w:w="964" w:type="dxa"/>
            <w:vAlign w:val="center"/>
          </w:tcPr>
          <w:p w14:paraId="619865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BD53BED">
            <w:pPr>
              <w:spacing w:before="20" w:after="20" w:line="240" w:lineRule="auto"/>
              <w:ind w:firstLine="0"/>
              <w:jc w:val="center"/>
            </w:pPr>
          </w:p>
        </w:tc>
      </w:tr>
      <w:tr w14:paraId="10ACC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F2450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校验：无艺人</w:t>
            </w:r>
          </w:p>
        </w:tc>
        <w:tc>
          <w:tcPr>
            <w:tcW w:w="4195" w:type="dxa"/>
            <w:vAlign w:val="center"/>
          </w:tcPr>
          <w:p w14:paraId="03A70F2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请先选择艺人后再下单</w:t>
            </w:r>
          </w:p>
        </w:tc>
        <w:tc>
          <w:tcPr>
            <w:tcW w:w="964" w:type="dxa"/>
            <w:vAlign w:val="center"/>
          </w:tcPr>
          <w:p w14:paraId="5E36561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554024B3">
            <w:pPr>
              <w:spacing w:before="20" w:after="20" w:line="240" w:lineRule="auto"/>
              <w:ind w:firstLine="0"/>
              <w:jc w:val="center"/>
            </w:pPr>
          </w:p>
        </w:tc>
      </w:tr>
      <w:tr w14:paraId="576AA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ABDC4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校验：未勾选</w:t>
            </w:r>
          </w:p>
        </w:tc>
        <w:tc>
          <w:tcPr>
            <w:tcW w:w="4195" w:type="dxa"/>
            <w:vAlign w:val="center"/>
          </w:tcPr>
          <w:p w14:paraId="56ADACE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请先确认定制数字商品的相关说明</w:t>
            </w:r>
          </w:p>
        </w:tc>
        <w:tc>
          <w:tcPr>
            <w:tcW w:w="964" w:type="dxa"/>
            <w:vAlign w:val="center"/>
          </w:tcPr>
          <w:p w14:paraId="237A9A2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51AEBC38">
            <w:pPr>
              <w:spacing w:before="20" w:after="20" w:line="240" w:lineRule="auto"/>
              <w:ind w:firstLine="0"/>
              <w:jc w:val="center"/>
            </w:pPr>
          </w:p>
        </w:tc>
      </w:tr>
      <w:tr w14:paraId="13414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E8D24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校验：无台词</w:t>
            </w:r>
          </w:p>
        </w:tc>
        <w:tc>
          <w:tcPr>
            <w:tcW w:w="4195" w:type="dxa"/>
            <w:vAlign w:val="center"/>
          </w:tcPr>
          <w:p w14:paraId="34E7457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请填写想要艺人说的祝福台词</w:t>
            </w:r>
          </w:p>
        </w:tc>
        <w:tc>
          <w:tcPr>
            <w:tcW w:w="964" w:type="dxa"/>
            <w:vAlign w:val="center"/>
          </w:tcPr>
          <w:p w14:paraId="4FE28C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6F2C4F6E">
            <w:pPr>
              <w:spacing w:before="20" w:after="20" w:line="240" w:lineRule="auto"/>
              <w:ind w:firstLine="0"/>
              <w:jc w:val="center"/>
            </w:pPr>
          </w:p>
        </w:tc>
      </w:tr>
      <w:tr w14:paraId="4C422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01C6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下单失败</w:t>
            </w:r>
          </w:p>
        </w:tc>
        <w:tc>
          <w:tcPr>
            <w:tcW w:w="4195" w:type="dxa"/>
            <w:vAlign w:val="center"/>
          </w:tcPr>
          <w:p w14:paraId="66D42D6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下单失败，请稍后重试</w:t>
            </w:r>
          </w:p>
        </w:tc>
        <w:tc>
          <w:tcPr>
            <w:tcW w:w="964" w:type="dxa"/>
            <w:vAlign w:val="center"/>
          </w:tcPr>
          <w:p w14:paraId="00181FF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51211BBD">
            <w:pPr>
              <w:spacing w:before="20" w:after="20" w:line="240" w:lineRule="auto"/>
              <w:ind w:firstLine="0"/>
              <w:jc w:val="center"/>
            </w:pPr>
          </w:p>
        </w:tc>
      </w:tr>
      <w:tr w14:paraId="053AC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977E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支付弹层标题</w:t>
            </w:r>
          </w:p>
        </w:tc>
        <w:tc>
          <w:tcPr>
            <w:tcW w:w="4195" w:type="dxa"/>
            <w:vAlign w:val="center"/>
          </w:tcPr>
          <w:p w14:paraId="690D3FF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选择支付方式</w:t>
            </w:r>
          </w:p>
        </w:tc>
        <w:tc>
          <w:tcPr>
            <w:tcW w:w="964" w:type="dxa"/>
            <w:vAlign w:val="center"/>
          </w:tcPr>
          <w:p w14:paraId="5FA9FB4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6A1DD115">
            <w:pPr>
              <w:spacing w:before="20" w:after="20" w:line="240" w:lineRule="auto"/>
              <w:ind w:firstLine="0"/>
              <w:jc w:val="center"/>
            </w:pPr>
          </w:p>
        </w:tc>
      </w:tr>
      <w:tr w14:paraId="08D2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F8A77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支付弹层订单号</w:t>
            </w:r>
          </w:p>
        </w:tc>
        <w:tc>
          <w:tcPr>
            <w:tcW w:w="4195" w:type="dxa"/>
            <w:vAlign w:val="center"/>
          </w:tcPr>
          <w:p w14:paraId="59A0329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订单号 {no}</w:t>
            </w:r>
          </w:p>
        </w:tc>
        <w:tc>
          <w:tcPr>
            <w:tcW w:w="964" w:type="dxa"/>
            <w:vAlign w:val="center"/>
          </w:tcPr>
          <w:p w14:paraId="2FFFF3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F5FF5B5">
            <w:pPr>
              <w:spacing w:before="20" w:after="20" w:line="240" w:lineRule="auto"/>
              <w:ind w:firstLine="0"/>
              <w:jc w:val="center"/>
            </w:pPr>
          </w:p>
        </w:tc>
      </w:tr>
      <w:tr w14:paraId="5305A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E7AD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支付方式</w:t>
            </w:r>
          </w:p>
        </w:tc>
        <w:tc>
          <w:tcPr>
            <w:tcW w:w="4195" w:type="dxa"/>
            <w:vAlign w:val="center"/>
          </w:tcPr>
          <w:p w14:paraId="3A8D3A9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微信支付 / 支付宝</w:t>
            </w:r>
          </w:p>
        </w:tc>
        <w:tc>
          <w:tcPr>
            <w:tcW w:w="964" w:type="dxa"/>
            <w:vAlign w:val="center"/>
          </w:tcPr>
          <w:p w14:paraId="402689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BFB3504">
            <w:pPr>
              <w:spacing w:before="20" w:after="20" w:line="240" w:lineRule="auto"/>
              <w:ind w:firstLine="0"/>
              <w:jc w:val="center"/>
            </w:pPr>
          </w:p>
        </w:tc>
      </w:tr>
      <w:tr w14:paraId="45810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C0823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演示说明</w:t>
            </w:r>
          </w:p>
        </w:tc>
        <w:tc>
          <w:tcPr>
            <w:tcW w:w="4195" w:type="dxa"/>
            <w:vAlign w:val="center"/>
          </w:tcPr>
          <w:p w14:paraId="2D45A57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演示环境暂不发起真实支付，正式版接入微信/支付宝后在此完成付款；企业发票可在支付成功后于订单详情补开。</w:t>
            </w:r>
          </w:p>
        </w:tc>
        <w:tc>
          <w:tcPr>
            <w:tcW w:w="964" w:type="dxa"/>
            <w:vAlign w:val="center"/>
          </w:tcPr>
          <w:p w14:paraId="7637AE3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705EB9B9">
            <w:pPr>
              <w:spacing w:before="20" w:after="20" w:line="240" w:lineRule="auto"/>
              <w:ind w:firstLine="0"/>
              <w:jc w:val="center"/>
            </w:pPr>
          </w:p>
        </w:tc>
      </w:tr>
      <w:tr w14:paraId="14D5B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9BA5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稍后支付按钮</w:t>
            </w:r>
          </w:p>
        </w:tc>
        <w:tc>
          <w:tcPr>
            <w:tcW w:w="4195" w:type="dxa"/>
            <w:vAlign w:val="center"/>
          </w:tcPr>
          <w:p w14:paraId="7578479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稍后支付 · 去看我的订单</w:t>
            </w:r>
          </w:p>
        </w:tc>
        <w:tc>
          <w:tcPr>
            <w:tcW w:w="964" w:type="dxa"/>
            <w:vAlign w:val="center"/>
          </w:tcPr>
          <w:p w14:paraId="1E2541B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5FD6B60">
            <w:pPr>
              <w:spacing w:before="20" w:after="20" w:line="240" w:lineRule="auto"/>
              <w:ind w:firstLine="0"/>
              <w:jc w:val="center"/>
            </w:pPr>
          </w:p>
        </w:tc>
      </w:tr>
      <w:tr w14:paraId="2870D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90EE6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微信通道提示</w:t>
            </w:r>
          </w:p>
        </w:tc>
        <w:tc>
          <w:tcPr>
            <w:tcW w:w="4195" w:type="dxa"/>
            <w:vAlign w:val="center"/>
          </w:tcPr>
          <w:p w14:paraId="12498E2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支付通道接入后开放，当前可先提交订单稍后支付</w:t>
            </w:r>
          </w:p>
        </w:tc>
        <w:tc>
          <w:tcPr>
            <w:tcW w:w="964" w:type="dxa"/>
            <w:vAlign w:val="center"/>
          </w:tcPr>
          <w:p w14:paraId="4F1ED5B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FA7948F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219F3E9F">
      <w:pPr>
        <w:spacing w:after="40"/>
      </w:pPr>
    </w:p>
    <w:p w14:paraId="7240BA49">
      <w:pPr>
        <w:spacing w:after="80" w:line="360" w:lineRule="auto"/>
      </w:pPr>
      <w:r>
        <w:rPr>
          <w:rFonts w:ascii="Arial" w:hAnsi="Arial" w:eastAsia="楷体"/>
          <w:b w:val="0"/>
          <w:i/>
          <w:color w:val="595959"/>
          <w:sz w:val="21"/>
        </w:rPr>
        <w:t>下单标题：“定制祝福视频·{场景}”，规格“{档名} · 约{N}秒”，随后进入确认订单（收银台）。</w:t>
      </w:r>
    </w:p>
    <w:p w14:paraId="1ECA0E80">
      <w:pPr>
        <w:pStyle w:val="4"/>
      </w:pPr>
      <w:bookmarkStart w:id="29" w:name="_Toc28380"/>
      <w:r>
        <w:rPr>
          <w:rFonts w:ascii="Arial" w:hAnsi="Arial" w:eastAsia="黑体"/>
          <w:b/>
          <w:i w:val="0"/>
          <w:color w:val="000000"/>
          <w:sz w:val="28"/>
        </w:rPr>
        <w:t>4.3.2  品牌代言合作 Endorsement</w:t>
      </w:r>
      <w:bookmarkEnd w:id="29"/>
    </w:p>
    <w:p w14:paraId="55E5A0C1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/endorsement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艺人详情-品牌代言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确认订单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09EC6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BE26A1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DE09B3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7CBB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3F993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27C87A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73CC7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23DA61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9E02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C4F1E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6830B6A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品牌代言合作</w:t>
            </w:r>
          </w:p>
        </w:tc>
        <w:tc>
          <w:tcPr>
            <w:tcW w:w="964" w:type="dxa"/>
            <w:vAlign w:val="center"/>
          </w:tcPr>
          <w:p w14:paraId="29722AD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7087924">
            <w:pPr>
              <w:spacing w:before="20" w:after="20" w:line="240" w:lineRule="auto"/>
              <w:ind w:firstLine="0"/>
              <w:jc w:val="center"/>
            </w:pPr>
          </w:p>
        </w:tc>
      </w:tr>
      <w:tr w14:paraId="013EB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CCD53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广告法提示</w:t>
            </w:r>
          </w:p>
        </w:tc>
        <w:tc>
          <w:tcPr>
            <w:tcW w:w="4195" w:type="dxa"/>
            <w:vAlign w:val="center"/>
          </w:tcPr>
          <w:p w14:paraId="156F75D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代言内容发布时将显著标注「广告」，并遵守《广告法》及平台内容规范。</w:t>
            </w:r>
          </w:p>
        </w:tc>
        <w:tc>
          <w:tcPr>
            <w:tcW w:w="964" w:type="dxa"/>
            <w:vAlign w:val="center"/>
          </w:tcPr>
          <w:p w14:paraId="2BFBDFA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063E3AB">
            <w:pPr>
              <w:spacing w:before="20" w:after="20" w:line="240" w:lineRule="auto"/>
              <w:ind w:firstLine="0"/>
              <w:jc w:val="center"/>
            </w:pPr>
          </w:p>
        </w:tc>
      </w:tr>
      <w:tr w14:paraId="19D1B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BA95B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套餐标题</w:t>
            </w:r>
          </w:p>
        </w:tc>
        <w:tc>
          <w:tcPr>
            <w:tcW w:w="4195" w:type="dxa"/>
            <w:vAlign w:val="center"/>
          </w:tcPr>
          <w:p w14:paraId="7E6662C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选择合作套餐</w:t>
            </w:r>
          </w:p>
        </w:tc>
        <w:tc>
          <w:tcPr>
            <w:tcW w:w="964" w:type="dxa"/>
            <w:vAlign w:val="center"/>
          </w:tcPr>
          <w:p w14:paraId="379A42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5B5D1863">
            <w:pPr>
              <w:spacing w:before="20" w:after="20" w:line="240" w:lineRule="auto"/>
              <w:ind w:firstLine="0"/>
              <w:jc w:val="center"/>
            </w:pPr>
          </w:p>
        </w:tc>
      </w:tr>
      <w:tr w14:paraId="45755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AF19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套餐一</w:t>
            </w:r>
          </w:p>
        </w:tc>
        <w:tc>
          <w:tcPr>
            <w:tcW w:w="4195" w:type="dxa"/>
            <w:vAlign w:val="center"/>
          </w:tcPr>
          <w:p w14:paraId="1210889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单品口播 ¥1999 / 15-30秒　1条口播视频 + 3张精修定妆图；15-30秒数字人口播，含30天投放授权</w:t>
            </w:r>
          </w:p>
        </w:tc>
        <w:tc>
          <w:tcPr>
            <w:tcW w:w="964" w:type="dxa"/>
            <w:vAlign w:val="center"/>
          </w:tcPr>
          <w:p w14:paraId="7EC8C6C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770C9D5B">
            <w:pPr>
              <w:spacing w:before="20" w:after="20" w:line="240" w:lineRule="auto"/>
              <w:ind w:firstLine="0"/>
              <w:jc w:val="center"/>
            </w:pPr>
          </w:p>
        </w:tc>
      </w:tr>
      <w:tr w14:paraId="71EF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96DB5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套餐二</w:t>
            </w:r>
          </w:p>
        </w:tc>
        <w:tc>
          <w:tcPr>
            <w:tcW w:w="4195" w:type="dxa"/>
            <w:vAlign w:val="center"/>
          </w:tcPr>
          <w:p w14:paraId="05F7ACA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季度代言 ¥19999 / 90天　6条视频 + 12张图 + 全渠道季度授权；90天季度代言，分批交付，专属经纪对接</w:t>
            </w:r>
          </w:p>
        </w:tc>
        <w:tc>
          <w:tcPr>
            <w:tcW w:w="964" w:type="dxa"/>
            <w:vAlign w:val="center"/>
          </w:tcPr>
          <w:p w14:paraId="2DC10BB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447FACBF">
            <w:pPr>
              <w:spacing w:before="20" w:after="20" w:line="240" w:lineRule="auto"/>
              <w:ind w:firstLine="0"/>
              <w:jc w:val="center"/>
            </w:pPr>
          </w:p>
        </w:tc>
      </w:tr>
      <w:tr w14:paraId="27164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D53E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品牌名称提示</w:t>
            </w:r>
          </w:p>
        </w:tc>
        <w:tc>
          <w:tcPr>
            <w:tcW w:w="4195" w:type="dxa"/>
            <w:vAlign w:val="center"/>
          </w:tcPr>
          <w:p w14:paraId="70ABB18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 / 店铺名称</w:t>
            </w:r>
          </w:p>
        </w:tc>
        <w:tc>
          <w:tcPr>
            <w:tcW w:w="964" w:type="dxa"/>
            <w:vAlign w:val="center"/>
          </w:tcPr>
          <w:p w14:paraId="3F4554A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58884C91">
            <w:pPr>
              <w:spacing w:before="20" w:after="20" w:line="240" w:lineRule="auto"/>
              <w:ind w:firstLine="0"/>
              <w:jc w:val="center"/>
            </w:pPr>
          </w:p>
        </w:tc>
      </w:tr>
      <w:tr w14:paraId="5BA0A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FEE7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合作标题提示</w:t>
            </w:r>
          </w:p>
        </w:tc>
        <w:tc>
          <w:tcPr>
            <w:tcW w:w="4195" w:type="dxa"/>
            <w:vAlign w:val="center"/>
          </w:tcPr>
          <w:p w14:paraId="258EEA9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合作标题，如：新品上市口播</w:t>
            </w:r>
          </w:p>
        </w:tc>
        <w:tc>
          <w:tcPr>
            <w:tcW w:w="964" w:type="dxa"/>
            <w:vAlign w:val="center"/>
          </w:tcPr>
          <w:p w14:paraId="19A98B4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21BDBE96">
            <w:pPr>
              <w:spacing w:before="20" w:after="20" w:line="240" w:lineRule="auto"/>
              <w:ind w:firstLine="0"/>
              <w:jc w:val="center"/>
            </w:pPr>
          </w:p>
        </w:tc>
      </w:tr>
      <w:tr w14:paraId="28627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3274E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需求提示</w:t>
            </w:r>
          </w:p>
        </w:tc>
        <w:tc>
          <w:tcPr>
            <w:tcW w:w="4195" w:type="dxa"/>
            <w:vAlign w:val="center"/>
          </w:tcPr>
          <w:p w14:paraId="1D7FE0A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产品卖点、想要的风格、投放渠道等需求（选填）</w:t>
            </w:r>
          </w:p>
        </w:tc>
        <w:tc>
          <w:tcPr>
            <w:tcW w:w="964" w:type="dxa"/>
            <w:vAlign w:val="center"/>
          </w:tcPr>
          <w:p w14:paraId="2B7A894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188B5C73">
            <w:pPr>
              <w:spacing w:before="20" w:after="20" w:line="240" w:lineRule="auto"/>
              <w:ind w:firstLine="0"/>
              <w:jc w:val="center"/>
            </w:pPr>
          </w:p>
        </w:tc>
      </w:tr>
      <w:tr w14:paraId="2F0FA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DA5F3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勾选说明</w:t>
            </w:r>
          </w:p>
        </w:tc>
        <w:tc>
          <w:tcPr>
            <w:tcW w:w="4195" w:type="dxa"/>
            <w:vAlign w:val="center"/>
          </w:tcPr>
          <w:p w14:paraId="517670B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我已阅读并同意：代言内容显著标注「广告」，肖像/声音授权以订单约定范围与期限为准。</w:t>
            </w:r>
          </w:p>
        </w:tc>
        <w:tc>
          <w:tcPr>
            <w:tcW w:w="964" w:type="dxa"/>
            <w:vAlign w:val="center"/>
          </w:tcPr>
          <w:p w14:paraId="5C3C5F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A7CDC9B">
            <w:pPr>
              <w:spacing w:before="20" w:after="20" w:line="240" w:lineRule="auto"/>
              <w:ind w:firstLine="0"/>
              <w:jc w:val="center"/>
            </w:pPr>
          </w:p>
        </w:tc>
      </w:tr>
      <w:tr w14:paraId="217E1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1ED94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底部按钮</w:t>
            </w:r>
          </w:p>
        </w:tc>
        <w:tc>
          <w:tcPr>
            <w:tcW w:w="4195" w:type="dxa"/>
            <w:vAlign w:val="center"/>
          </w:tcPr>
          <w:p w14:paraId="51D4DA5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实付 {¥} + 提交订单</w:t>
            </w:r>
          </w:p>
        </w:tc>
        <w:tc>
          <w:tcPr>
            <w:tcW w:w="964" w:type="dxa"/>
            <w:vAlign w:val="center"/>
          </w:tcPr>
          <w:p w14:paraId="36ABA6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0F435B9A">
            <w:pPr>
              <w:spacing w:before="20" w:after="20" w:line="240" w:lineRule="auto"/>
              <w:ind w:firstLine="0"/>
              <w:jc w:val="center"/>
            </w:pPr>
          </w:p>
        </w:tc>
      </w:tr>
      <w:tr w14:paraId="1A1C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1C62B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校验：无艺人</w:t>
            </w:r>
          </w:p>
        </w:tc>
        <w:tc>
          <w:tcPr>
            <w:tcW w:w="4195" w:type="dxa"/>
            <w:vAlign w:val="center"/>
          </w:tcPr>
          <w:p w14:paraId="400D930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请先在艺人广场选择一位数字人，再发起品牌代言</w:t>
            </w:r>
          </w:p>
        </w:tc>
        <w:tc>
          <w:tcPr>
            <w:tcW w:w="964" w:type="dxa"/>
            <w:vAlign w:val="center"/>
          </w:tcPr>
          <w:p w14:paraId="2A08788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0210F3B">
            <w:pPr>
              <w:spacing w:before="20" w:after="20" w:line="240" w:lineRule="auto"/>
              <w:ind w:firstLine="0"/>
              <w:jc w:val="center"/>
            </w:pPr>
          </w:p>
        </w:tc>
      </w:tr>
      <w:tr w14:paraId="581BA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09CAF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校验：套餐加载</w:t>
            </w:r>
          </w:p>
        </w:tc>
        <w:tc>
          <w:tcPr>
            <w:tcW w:w="4195" w:type="dxa"/>
            <w:vAlign w:val="center"/>
          </w:tcPr>
          <w:p w14:paraId="6DB2D9A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套餐加载中，请稍候</w:t>
            </w:r>
          </w:p>
        </w:tc>
        <w:tc>
          <w:tcPr>
            <w:tcW w:w="964" w:type="dxa"/>
            <w:vAlign w:val="center"/>
          </w:tcPr>
          <w:p w14:paraId="4E11F5D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7D0338C">
            <w:pPr>
              <w:spacing w:before="20" w:after="20" w:line="240" w:lineRule="auto"/>
              <w:ind w:firstLine="0"/>
              <w:jc w:val="center"/>
            </w:pPr>
          </w:p>
        </w:tc>
      </w:tr>
      <w:tr w14:paraId="08357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07D25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校验：无品牌名</w:t>
            </w:r>
          </w:p>
        </w:tc>
        <w:tc>
          <w:tcPr>
            <w:tcW w:w="4195" w:type="dxa"/>
            <w:vAlign w:val="center"/>
          </w:tcPr>
          <w:p w14:paraId="24DCC3A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请填写品牌名称</w:t>
            </w:r>
          </w:p>
        </w:tc>
        <w:tc>
          <w:tcPr>
            <w:tcW w:w="964" w:type="dxa"/>
            <w:vAlign w:val="center"/>
          </w:tcPr>
          <w:p w14:paraId="29C0AC7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66401B71">
            <w:pPr>
              <w:spacing w:before="20" w:after="20" w:line="240" w:lineRule="auto"/>
              <w:ind w:firstLine="0"/>
              <w:jc w:val="center"/>
            </w:pPr>
          </w:p>
        </w:tc>
      </w:tr>
      <w:tr w14:paraId="1162D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F615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校验：无标题</w:t>
            </w:r>
          </w:p>
        </w:tc>
        <w:tc>
          <w:tcPr>
            <w:tcW w:w="4195" w:type="dxa"/>
            <w:vAlign w:val="center"/>
          </w:tcPr>
          <w:p w14:paraId="57BA8D9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请填写合作标题</w:t>
            </w:r>
          </w:p>
        </w:tc>
        <w:tc>
          <w:tcPr>
            <w:tcW w:w="964" w:type="dxa"/>
            <w:vAlign w:val="center"/>
          </w:tcPr>
          <w:p w14:paraId="6411F8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6E522D1">
            <w:pPr>
              <w:spacing w:before="20" w:after="20" w:line="240" w:lineRule="auto"/>
              <w:ind w:firstLine="0"/>
              <w:jc w:val="center"/>
            </w:pPr>
          </w:p>
        </w:tc>
      </w:tr>
      <w:tr w14:paraId="2C85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A4327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校验：未勾选</w:t>
            </w:r>
          </w:p>
        </w:tc>
        <w:tc>
          <w:tcPr>
            <w:tcW w:w="4195" w:type="dxa"/>
            <w:vAlign w:val="center"/>
          </w:tcPr>
          <w:p w14:paraId="4110CCB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请先阅读并同意广告投放与授权说明</w:t>
            </w:r>
          </w:p>
        </w:tc>
        <w:tc>
          <w:tcPr>
            <w:tcW w:w="964" w:type="dxa"/>
            <w:vAlign w:val="center"/>
          </w:tcPr>
          <w:p w14:paraId="5E0AC37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5F011E8">
            <w:pPr>
              <w:spacing w:before="20" w:after="20" w:line="240" w:lineRule="auto"/>
              <w:ind w:firstLine="0"/>
              <w:jc w:val="center"/>
            </w:pPr>
          </w:p>
        </w:tc>
      </w:tr>
      <w:tr w14:paraId="41B3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2E5D4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提交失败</w:t>
            </w:r>
          </w:p>
        </w:tc>
        <w:tc>
          <w:tcPr>
            <w:tcW w:w="4195" w:type="dxa"/>
            <w:vAlign w:val="center"/>
          </w:tcPr>
          <w:p w14:paraId="6F42AD0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提交失败，请稍后重试</w:t>
            </w:r>
          </w:p>
        </w:tc>
        <w:tc>
          <w:tcPr>
            <w:tcW w:w="964" w:type="dxa"/>
            <w:vAlign w:val="center"/>
          </w:tcPr>
          <w:p w14:paraId="6AAEF80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EFCA3F6">
            <w:pPr>
              <w:spacing w:before="20" w:after="20" w:line="240" w:lineRule="auto"/>
              <w:ind w:firstLine="0"/>
              <w:jc w:val="center"/>
            </w:pPr>
          </w:p>
        </w:tc>
      </w:tr>
      <w:tr w14:paraId="5E44F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A2441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支付弹层说明</w:t>
            </w:r>
          </w:p>
        </w:tc>
        <w:tc>
          <w:tcPr>
            <w:tcW w:w="4195" w:type="dxa"/>
            <w:vAlign w:val="center"/>
          </w:tcPr>
          <w:p w14:paraId="4A3D25F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选择支付宝可立即安全付款，付款成功后经纪将与你对接制作排期；微信支付即将开通。</w:t>
            </w:r>
          </w:p>
        </w:tc>
        <w:tc>
          <w:tcPr>
            <w:tcW w:w="964" w:type="dxa"/>
            <w:vAlign w:val="center"/>
          </w:tcPr>
          <w:p w14:paraId="40DE19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0135BE38">
            <w:pPr>
              <w:spacing w:before="20" w:after="20" w:line="240" w:lineRule="auto"/>
              <w:ind w:firstLine="0"/>
              <w:jc w:val="center"/>
            </w:pPr>
          </w:p>
        </w:tc>
      </w:tr>
      <w:tr w14:paraId="503C2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D17C0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通道提示</w:t>
            </w:r>
          </w:p>
        </w:tc>
        <w:tc>
          <w:tcPr>
            <w:tcW w:w="4195" w:type="dxa"/>
            <w:vAlign w:val="center"/>
          </w:tcPr>
          <w:p w14:paraId="3ABE41B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该支付方式即将开通，可选择支付宝或稍后在订单中支付</w:t>
            </w:r>
          </w:p>
        </w:tc>
        <w:tc>
          <w:tcPr>
            <w:tcW w:w="964" w:type="dxa"/>
            <w:vAlign w:val="center"/>
          </w:tcPr>
          <w:p w14:paraId="4F6E8A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1689CC9">
            <w:pPr>
              <w:spacing w:before="20" w:after="20" w:line="240" w:lineRule="auto"/>
              <w:ind w:firstLine="0"/>
              <w:jc w:val="center"/>
            </w:pPr>
          </w:p>
        </w:tc>
      </w:tr>
      <w:tr w14:paraId="650E9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1E96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订单号缺失</w:t>
            </w:r>
          </w:p>
        </w:tc>
        <w:tc>
          <w:tcPr>
            <w:tcW w:w="4195" w:type="dxa"/>
            <w:vAlign w:val="center"/>
          </w:tcPr>
          <w:p w14:paraId="5FBA690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订单号缺失，请到「我的订单」重新发起支付</w:t>
            </w:r>
          </w:p>
        </w:tc>
        <w:tc>
          <w:tcPr>
            <w:tcW w:w="964" w:type="dxa"/>
            <w:vAlign w:val="center"/>
          </w:tcPr>
          <w:p w14:paraId="79EB63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B7ED23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5D55B5D7">
      <w:pPr>
        <w:spacing w:after="40"/>
      </w:pPr>
    </w:p>
    <w:p w14:paraId="68F35671">
      <w:pPr>
        <w:pStyle w:val="4"/>
      </w:pPr>
      <w:bookmarkStart w:id="30" w:name="_Toc15637"/>
      <w:r>
        <w:rPr>
          <w:rFonts w:ascii="Arial" w:hAnsi="Arial" w:eastAsia="黑体"/>
          <w:b/>
          <w:i w:val="0"/>
          <w:color w:val="000000"/>
          <w:sz w:val="28"/>
        </w:rPr>
        <w:t>4.4  定制剧线（我当主角 · 七步成片）</w:t>
      </w:r>
      <w:bookmarkEnd w:id="30"/>
    </w:p>
    <w:p w14:paraId="52A4477D">
      <w:pPr>
        <w:pStyle w:val="4"/>
      </w:pPr>
      <w:bookmarkStart w:id="31" w:name="_Toc26576"/>
      <w:r>
        <w:rPr>
          <w:rFonts w:ascii="Arial" w:hAnsi="Arial" w:eastAsia="黑体"/>
          <w:b/>
          <w:i w:val="0"/>
          <w:color w:val="000000"/>
          <w:sz w:val="28"/>
        </w:rPr>
        <w:t>4.4.1  定制剧介绍 Launch</w:t>
      </w:r>
      <w:bookmarkEnd w:id="31"/>
    </w:p>
    <w:p w14:paraId="7C3A72B2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/launch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创作中心③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普通档→付意向金；高端档→高端定制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01353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F8D801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E250AF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p w14:paraId="7413CA3E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普通定制档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10FE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0B1964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ECCD21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35CC81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BB9F85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6D6C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A4AD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档位标签</w:t>
            </w:r>
          </w:p>
        </w:tc>
        <w:tc>
          <w:tcPr>
            <w:tcW w:w="4195" w:type="dxa"/>
            <w:vAlign w:val="center"/>
          </w:tcPr>
          <w:p w14:paraId="6A46864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主推</w:t>
            </w:r>
          </w:p>
        </w:tc>
        <w:tc>
          <w:tcPr>
            <w:tcW w:w="964" w:type="dxa"/>
            <w:vAlign w:val="center"/>
          </w:tcPr>
          <w:p w14:paraId="6EC509E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17B33108">
            <w:pPr>
              <w:spacing w:before="20" w:after="20" w:line="240" w:lineRule="auto"/>
              <w:ind w:firstLine="0"/>
              <w:jc w:val="center"/>
            </w:pPr>
          </w:p>
        </w:tc>
      </w:tr>
      <w:tr w14:paraId="21B5A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8FDE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档位标题</w:t>
            </w:r>
          </w:p>
        </w:tc>
        <w:tc>
          <w:tcPr>
            <w:tcW w:w="4195" w:type="dxa"/>
            <w:vAlign w:val="center"/>
          </w:tcPr>
          <w:p w14:paraId="3E7604D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普通档 ¥5000 起 · 上不封顶</w:t>
            </w:r>
          </w:p>
        </w:tc>
        <w:tc>
          <w:tcPr>
            <w:tcW w:w="964" w:type="dxa"/>
            <w:vAlign w:val="center"/>
          </w:tcPr>
          <w:p w14:paraId="268C37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4E2898C1">
            <w:pPr>
              <w:spacing w:before="20" w:after="20" w:line="240" w:lineRule="auto"/>
              <w:ind w:firstLine="0"/>
              <w:jc w:val="center"/>
            </w:pPr>
          </w:p>
        </w:tc>
      </w:tr>
      <w:tr w14:paraId="608A4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3344A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费用构成</w:t>
            </w:r>
          </w:p>
        </w:tc>
        <w:tc>
          <w:tcPr>
            <w:tcW w:w="4195" w:type="dxa"/>
            <w:vAlign w:val="center"/>
          </w:tcPr>
          <w:p w14:paraId="7EFE562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意向金¥99（担保托管·可退可抵）+ 制作款¥4,901（定稿后担保）</w:t>
            </w:r>
          </w:p>
        </w:tc>
        <w:tc>
          <w:tcPr>
            <w:tcW w:w="964" w:type="dxa"/>
            <w:vAlign w:val="center"/>
          </w:tcPr>
          <w:p w14:paraId="4CC4EFC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8589CB5">
            <w:pPr>
              <w:spacing w:before="20" w:after="20" w:line="240" w:lineRule="auto"/>
              <w:ind w:firstLine="0"/>
              <w:jc w:val="center"/>
            </w:pPr>
          </w:p>
        </w:tc>
      </w:tr>
      <w:tr w14:paraId="7A3C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8A53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流程标题</w:t>
            </w:r>
          </w:p>
        </w:tc>
        <w:tc>
          <w:tcPr>
            <w:tcW w:w="4195" w:type="dxa"/>
            <w:vAlign w:val="center"/>
          </w:tcPr>
          <w:p w14:paraId="477CF05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7 步标准化流程</w:t>
            </w:r>
          </w:p>
        </w:tc>
        <w:tc>
          <w:tcPr>
            <w:tcW w:w="964" w:type="dxa"/>
            <w:vAlign w:val="center"/>
          </w:tcPr>
          <w:p w14:paraId="4C9329F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47F87114">
            <w:pPr>
              <w:spacing w:before="20" w:after="20" w:line="240" w:lineRule="auto"/>
              <w:ind w:firstLine="0"/>
              <w:jc w:val="center"/>
            </w:pPr>
          </w:p>
        </w:tc>
      </w:tr>
      <w:tr w14:paraId="550C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8595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第1步</w:t>
            </w:r>
          </w:p>
        </w:tc>
        <w:tc>
          <w:tcPr>
            <w:tcW w:w="4195" w:type="dxa"/>
            <w:vAlign w:val="center"/>
          </w:tcPr>
          <w:p w14:paraId="77D0975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付99意向金锁档</w:t>
            </w:r>
          </w:p>
        </w:tc>
        <w:tc>
          <w:tcPr>
            <w:tcW w:w="964" w:type="dxa"/>
            <w:vAlign w:val="center"/>
          </w:tcPr>
          <w:p w14:paraId="6716D6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33099B4">
            <w:pPr>
              <w:spacing w:before="20" w:after="20" w:line="240" w:lineRule="auto"/>
              <w:ind w:firstLine="0"/>
              <w:jc w:val="center"/>
            </w:pPr>
          </w:p>
        </w:tc>
      </w:tr>
      <w:tr w14:paraId="38220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213E6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第2步</w:t>
            </w:r>
          </w:p>
        </w:tc>
        <w:tc>
          <w:tcPr>
            <w:tcW w:w="4195" w:type="dxa"/>
            <w:vAlign w:val="center"/>
          </w:tcPr>
          <w:p w14:paraId="0DA7F34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选剧库选类型</w:t>
            </w:r>
          </w:p>
        </w:tc>
        <w:tc>
          <w:tcPr>
            <w:tcW w:w="964" w:type="dxa"/>
            <w:vAlign w:val="center"/>
          </w:tcPr>
          <w:p w14:paraId="52FD73F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4A85F82">
            <w:pPr>
              <w:spacing w:before="20" w:after="20" w:line="240" w:lineRule="auto"/>
              <w:ind w:firstLine="0"/>
              <w:jc w:val="center"/>
            </w:pPr>
          </w:p>
        </w:tc>
      </w:tr>
      <w:tr w14:paraId="2327F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2A526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第3步</w:t>
            </w:r>
          </w:p>
        </w:tc>
        <w:tc>
          <w:tcPr>
            <w:tcW w:w="4195" w:type="dxa"/>
            <w:vAlign w:val="center"/>
          </w:tcPr>
          <w:p w14:paraId="5D2D1A2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编剧推荐2-3部对标剧本选定1部</w:t>
            </w:r>
          </w:p>
        </w:tc>
        <w:tc>
          <w:tcPr>
            <w:tcW w:w="964" w:type="dxa"/>
            <w:vAlign w:val="center"/>
          </w:tcPr>
          <w:p w14:paraId="02947B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FC35722">
            <w:pPr>
              <w:spacing w:before="20" w:after="20" w:line="240" w:lineRule="auto"/>
              <w:ind w:firstLine="0"/>
              <w:jc w:val="center"/>
            </w:pPr>
          </w:p>
        </w:tc>
      </w:tr>
      <w:tr w14:paraId="34ED3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1B594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第4步</w:t>
            </w:r>
          </w:p>
        </w:tc>
        <w:tc>
          <w:tcPr>
            <w:tcW w:w="4195" w:type="dxa"/>
            <w:vAlign w:val="center"/>
          </w:tcPr>
          <w:p w14:paraId="4D2326B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商务改本含2轮免费、超出200元/轮</w:t>
            </w:r>
          </w:p>
        </w:tc>
        <w:tc>
          <w:tcPr>
            <w:tcW w:w="964" w:type="dxa"/>
            <w:vAlign w:val="center"/>
          </w:tcPr>
          <w:p w14:paraId="7281B3F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89629E7">
            <w:pPr>
              <w:spacing w:before="20" w:after="20" w:line="240" w:lineRule="auto"/>
              <w:ind w:firstLine="0"/>
              <w:jc w:val="center"/>
            </w:pPr>
          </w:p>
        </w:tc>
      </w:tr>
      <w:tr w14:paraId="302E5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05327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第5步</w:t>
            </w:r>
          </w:p>
        </w:tc>
        <w:tc>
          <w:tcPr>
            <w:tcW w:w="4195" w:type="dxa"/>
            <w:vAlign w:val="center"/>
          </w:tcPr>
          <w:p w14:paraId="62CCE0A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确认定稿签电子合同</w:t>
            </w:r>
          </w:p>
        </w:tc>
        <w:tc>
          <w:tcPr>
            <w:tcW w:w="964" w:type="dxa"/>
            <w:vAlign w:val="center"/>
          </w:tcPr>
          <w:p w14:paraId="2BC8D1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BCD918D">
            <w:pPr>
              <w:spacing w:before="20" w:after="20" w:line="240" w:lineRule="auto"/>
              <w:ind w:firstLine="0"/>
              <w:jc w:val="center"/>
            </w:pPr>
          </w:p>
        </w:tc>
      </w:tr>
      <w:tr w14:paraId="59D56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22A73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第6步</w:t>
            </w:r>
          </w:p>
        </w:tc>
        <w:tc>
          <w:tcPr>
            <w:tcW w:w="4195" w:type="dxa"/>
            <w:vAlign w:val="center"/>
          </w:tcPr>
          <w:p w14:paraId="39B9898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付4,901制作款到担保、AI制作宣发片3-5工作日</w:t>
            </w:r>
          </w:p>
        </w:tc>
        <w:tc>
          <w:tcPr>
            <w:tcW w:w="964" w:type="dxa"/>
            <w:vAlign w:val="center"/>
          </w:tcPr>
          <w:p w14:paraId="7DD4534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8D144EC">
            <w:pPr>
              <w:spacing w:before="20" w:after="20" w:line="240" w:lineRule="auto"/>
              <w:ind w:firstLine="0"/>
              <w:jc w:val="center"/>
            </w:pPr>
          </w:p>
        </w:tc>
      </w:tr>
      <w:tr w14:paraId="7C269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86DDF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第7步</w:t>
            </w:r>
          </w:p>
        </w:tc>
        <w:tc>
          <w:tcPr>
            <w:tcW w:w="4195" w:type="dxa"/>
            <w:vAlign w:val="center"/>
          </w:tcPr>
          <w:p w14:paraId="4B593F0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交付验收7天内1次免费修改</w:t>
            </w:r>
          </w:p>
        </w:tc>
        <w:tc>
          <w:tcPr>
            <w:tcW w:w="964" w:type="dxa"/>
            <w:vAlign w:val="center"/>
          </w:tcPr>
          <w:p w14:paraId="13AAB4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65BFFAF">
            <w:pPr>
              <w:spacing w:before="20" w:after="20" w:line="240" w:lineRule="auto"/>
              <w:ind w:firstLine="0"/>
              <w:jc w:val="center"/>
            </w:pPr>
          </w:p>
        </w:tc>
      </w:tr>
      <w:tr w14:paraId="31AE4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F5A4C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包含项</w:t>
            </w:r>
          </w:p>
        </w:tc>
        <w:tc>
          <w:tcPr>
            <w:tcW w:w="4195" w:type="dxa"/>
            <w:vAlign w:val="center"/>
          </w:tcPr>
          <w:p w14:paraId="7EE3394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选剧库+对标剧本+剧本初稿2轮修改+制作前电子合同+AI宣发片+项目计划书+上线</w:t>
            </w:r>
          </w:p>
        </w:tc>
        <w:tc>
          <w:tcPr>
            <w:tcW w:w="964" w:type="dxa"/>
            <w:vAlign w:val="center"/>
          </w:tcPr>
          <w:p w14:paraId="529E299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E5FB20D">
            <w:pPr>
              <w:spacing w:before="20" w:after="20" w:line="240" w:lineRule="auto"/>
              <w:ind w:firstLine="0"/>
              <w:jc w:val="center"/>
            </w:pPr>
          </w:p>
        </w:tc>
      </w:tr>
      <w:tr w14:paraId="2E8E0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7A99F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</w:t>
            </w:r>
          </w:p>
        </w:tc>
        <w:tc>
          <w:tcPr>
            <w:tcW w:w="4195" w:type="dxa"/>
            <w:vAlign w:val="center"/>
          </w:tcPr>
          <w:p w14:paraId="461213B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付¥99意向金锁档</w:t>
            </w:r>
          </w:p>
        </w:tc>
        <w:tc>
          <w:tcPr>
            <w:tcW w:w="964" w:type="dxa"/>
            <w:vAlign w:val="center"/>
          </w:tcPr>
          <w:p w14:paraId="1B7A7AC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B8D720A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D59F1B2">
      <w:pPr>
        <w:spacing w:after="40"/>
      </w:pPr>
    </w:p>
    <w:p w14:paraId="630AC174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高端定制档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ACF1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5CD596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32B98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CC173D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A2FB1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4D4A2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0B8E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档位标题</w:t>
            </w:r>
          </w:p>
        </w:tc>
        <w:tc>
          <w:tcPr>
            <w:tcW w:w="4195" w:type="dxa"/>
            <w:vAlign w:val="center"/>
          </w:tcPr>
          <w:p w14:paraId="1A6BEE4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高端定制 一剧一议 · 几万至几百万</w:t>
            </w:r>
          </w:p>
        </w:tc>
        <w:tc>
          <w:tcPr>
            <w:tcW w:w="964" w:type="dxa"/>
            <w:vAlign w:val="center"/>
          </w:tcPr>
          <w:p w14:paraId="3E351E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0ACB64F">
            <w:pPr>
              <w:spacing w:before="20" w:after="20" w:line="240" w:lineRule="auto"/>
              <w:ind w:firstLine="0"/>
              <w:jc w:val="center"/>
            </w:pPr>
          </w:p>
        </w:tc>
      </w:tr>
      <w:tr w14:paraId="187E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3884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档位说明</w:t>
            </w:r>
          </w:p>
        </w:tc>
        <w:tc>
          <w:tcPr>
            <w:tcW w:w="4195" w:type="dxa"/>
            <w:vAlign w:val="center"/>
          </w:tcPr>
          <w:p w14:paraId="42FCC2A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金牌编剧/知名导演/明星参演，电影/中剧/短剧/网络大电影，里程碑四节点</w:t>
            </w:r>
          </w:p>
        </w:tc>
        <w:tc>
          <w:tcPr>
            <w:tcW w:w="964" w:type="dxa"/>
            <w:vAlign w:val="center"/>
          </w:tcPr>
          <w:p w14:paraId="1D5066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48931CC">
            <w:pPr>
              <w:spacing w:before="20" w:after="20" w:line="240" w:lineRule="auto"/>
              <w:ind w:firstLine="0"/>
              <w:jc w:val="center"/>
            </w:pPr>
          </w:p>
        </w:tc>
      </w:tr>
      <w:tr w14:paraId="3908E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1FF1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</w:t>
            </w:r>
          </w:p>
        </w:tc>
        <w:tc>
          <w:tcPr>
            <w:tcW w:w="4195" w:type="dxa"/>
            <w:vAlign w:val="center"/>
          </w:tcPr>
          <w:p w14:paraId="1848793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提交高端定制需求</w:t>
            </w:r>
          </w:p>
        </w:tc>
        <w:tc>
          <w:tcPr>
            <w:tcW w:w="964" w:type="dxa"/>
            <w:vAlign w:val="center"/>
          </w:tcPr>
          <w:p w14:paraId="6F6B1D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0193A79F">
            <w:pPr>
              <w:spacing w:before="20" w:after="20" w:line="240" w:lineRule="auto"/>
              <w:ind w:firstLine="0"/>
              <w:jc w:val="center"/>
            </w:pPr>
          </w:p>
        </w:tc>
      </w:tr>
      <w:tr w14:paraId="20050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A03AB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联系人姓名提示</w:t>
            </w:r>
          </w:p>
        </w:tc>
        <w:tc>
          <w:tcPr>
            <w:tcW w:w="4195" w:type="dxa"/>
            <w:vAlign w:val="center"/>
          </w:tcPr>
          <w:p w14:paraId="3603D71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用于商务沟通和进度通知</w:t>
            </w:r>
          </w:p>
        </w:tc>
        <w:tc>
          <w:tcPr>
            <w:tcW w:w="964" w:type="dxa"/>
            <w:vAlign w:val="center"/>
          </w:tcPr>
          <w:p w14:paraId="5ACD7CC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3C50BFD8">
            <w:pPr>
              <w:spacing w:before="20" w:after="20" w:line="240" w:lineRule="auto"/>
              <w:ind w:firstLine="0"/>
              <w:jc w:val="center"/>
            </w:pPr>
          </w:p>
        </w:tc>
      </w:tr>
      <w:tr w14:paraId="610BD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0A35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底部脚注</w:t>
            </w:r>
          </w:p>
        </w:tc>
        <w:tc>
          <w:tcPr>
            <w:tcW w:w="4195" w:type="dxa"/>
            <w:vAlign w:val="center"/>
          </w:tcPr>
          <w:p w14:paraId="0774428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意向金与制作款均由第三方担保托管：未继续制作可退意向金，验收通过后才清分给制作方。</w:t>
            </w:r>
          </w:p>
        </w:tc>
        <w:tc>
          <w:tcPr>
            <w:tcW w:w="964" w:type="dxa"/>
            <w:vAlign w:val="center"/>
          </w:tcPr>
          <w:p w14:paraId="0FF98C9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E667B2C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2562FC2E">
      <w:pPr>
        <w:spacing w:after="40"/>
      </w:pPr>
    </w:p>
    <w:p w14:paraId="0AF123A6">
      <w:pPr>
        <w:pStyle w:val="4"/>
      </w:pPr>
      <w:bookmarkStart w:id="32" w:name="_Toc7577"/>
      <w:r>
        <w:rPr>
          <w:rFonts w:ascii="Arial" w:hAnsi="Arial" w:eastAsia="黑体"/>
          <w:b/>
          <w:i w:val="0"/>
          <w:color w:val="000000"/>
          <w:sz w:val="28"/>
        </w:rPr>
        <w:t>4.4.2  选剧库 SampleLibrary</w:t>
      </w:r>
      <w:bookmarkEnd w:id="32"/>
    </w:p>
    <w:p w14:paraId="4E87750E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/sample-library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定制剧流程第2/3步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选定剧本→剧本创作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E778B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28B7F0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EABA3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2648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19E1B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98533B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27A97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8A38D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ECD0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0843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675863D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选剧库</w:t>
            </w:r>
          </w:p>
        </w:tc>
        <w:tc>
          <w:tcPr>
            <w:tcW w:w="964" w:type="dxa"/>
            <w:vAlign w:val="center"/>
          </w:tcPr>
          <w:p w14:paraId="71C6989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F83E8B8">
            <w:pPr>
              <w:spacing w:before="20" w:after="20" w:line="240" w:lineRule="auto"/>
              <w:ind w:firstLine="0"/>
              <w:jc w:val="center"/>
            </w:pPr>
          </w:p>
        </w:tc>
      </w:tr>
      <w:tr w14:paraId="7AFDB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23E81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类型 Tab（7 类）</w:t>
            </w:r>
          </w:p>
        </w:tc>
        <w:tc>
          <w:tcPr>
            <w:tcW w:w="4195" w:type="dxa"/>
            <w:vAlign w:val="center"/>
          </w:tcPr>
          <w:p w14:paraId="054B0BF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古装逆袭 / 都市甜宠 / 悬疑推理 / 家庭伦理 / 青春校园 / 职场商战 / 军旅谍战</w:t>
            </w:r>
          </w:p>
        </w:tc>
        <w:tc>
          <w:tcPr>
            <w:tcW w:w="964" w:type="dxa"/>
            <w:vAlign w:val="center"/>
          </w:tcPr>
          <w:p w14:paraId="294442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6797350A">
            <w:pPr>
              <w:spacing w:before="20" w:after="20" w:line="240" w:lineRule="auto"/>
              <w:ind w:firstLine="0"/>
              <w:jc w:val="center"/>
            </w:pPr>
          </w:p>
        </w:tc>
      </w:tr>
      <w:tr w14:paraId="15520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47F1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剧本卡</w:t>
            </w:r>
          </w:p>
        </w:tc>
        <w:tc>
          <w:tcPr>
            <w:tcW w:w="4195" w:type="dxa"/>
            <w:vAlign w:val="center"/>
          </w:tcPr>
          <w:p w14:paraId="49EC731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封面 / 样片（右上“观看样片”）+ 标签 + 故事大纲（3行）+ 主要人物 + 热度评分</w:t>
            </w:r>
          </w:p>
        </w:tc>
        <w:tc>
          <w:tcPr>
            <w:tcW w:w="964" w:type="dxa"/>
            <w:vAlign w:val="center"/>
          </w:tcPr>
          <w:p w14:paraId="61AC72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3D836E4">
            <w:pPr>
              <w:spacing w:before="20" w:after="20" w:line="240" w:lineRule="auto"/>
              <w:ind w:firstLine="0"/>
              <w:jc w:val="center"/>
            </w:pPr>
          </w:p>
        </w:tc>
      </w:tr>
      <w:tr w14:paraId="66D95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8F4A6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主要人物连接符</w:t>
            </w:r>
          </w:p>
        </w:tc>
        <w:tc>
          <w:tcPr>
            <w:tcW w:w="4195" w:type="dxa"/>
            <w:vAlign w:val="center"/>
          </w:tcPr>
          <w:p w14:paraId="7519ABF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（多个人物用 “ / ” 连接）</w:t>
            </w:r>
          </w:p>
        </w:tc>
        <w:tc>
          <w:tcPr>
            <w:tcW w:w="964" w:type="dxa"/>
            <w:vAlign w:val="center"/>
          </w:tcPr>
          <w:p w14:paraId="5403096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6EFCBE46">
            <w:pPr>
              <w:spacing w:before="20" w:after="20" w:line="240" w:lineRule="auto"/>
              <w:ind w:firstLine="0"/>
              <w:jc w:val="center"/>
            </w:pPr>
          </w:p>
        </w:tc>
      </w:tr>
      <w:tr w14:paraId="7EBD4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5B45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热度评分</w:t>
            </w:r>
          </w:p>
        </w:tc>
        <w:tc>
          <w:tcPr>
            <w:tcW w:w="4195" w:type="dxa"/>
            <w:vAlign w:val="center"/>
          </w:tcPr>
          <w:p w14:paraId="745B9DB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热度{heat} {rating}</w:t>
            </w:r>
          </w:p>
        </w:tc>
        <w:tc>
          <w:tcPr>
            <w:tcW w:w="964" w:type="dxa"/>
            <w:vAlign w:val="center"/>
          </w:tcPr>
          <w:p w14:paraId="023445F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73797F42">
            <w:pPr>
              <w:spacing w:before="20" w:after="20" w:line="240" w:lineRule="auto"/>
              <w:ind w:firstLine="0"/>
              <w:jc w:val="center"/>
            </w:pPr>
          </w:p>
        </w:tc>
      </w:tr>
      <w:tr w14:paraId="4C65F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0E58C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带订单底部按钮</w:t>
            </w:r>
          </w:p>
        </w:tc>
        <w:tc>
          <w:tcPr>
            <w:tcW w:w="4195" w:type="dxa"/>
            <w:vAlign w:val="center"/>
          </w:tcPr>
          <w:p w14:paraId="4583011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选定此剧本</w:t>
            </w:r>
          </w:p>
        </w:tc>
        <w:tc>
          <w:tcPr>
            <w:tcW w:w="964" w:type="dxa"/>
            <w:vAlign w:val="center"/>
          </w:tcPr>
          <w:p w14:paraId="042FF6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8229293">
            <w:pPr>
              <w:spacing w:before="20" w:after="20" w:line="240" w:lineRule="auto"/>
              <w:ind w:firstLine="0"/>
              <w:jc w:val="center"/>
            </w:pPr>
          </w:p>
        </w:tc>
      </w:tr>
      <w:tr w14:paraId="727E4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7A6D6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选定成功</w:t>
            </w:r>
          </w:p>
        </w:tc>
        <w:tc>
          <w:tcPr>
            <w:tcW w:w="4195" w:type="dxa"/>
            <w:vAlign w:val="center"/>
          </w:tcPr>
          <w:p w14:paraId="3E24102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对标剧本已选定，编剧开始创作</w:t>
            </w:r>
          </w:p>
        </w:tc>
        <w:tc>
          <w:tcPr>
            <w:tcW w:w="964" w:type="dxa"/>
            <w:vAlign w:val="center"/>
          </w:tcPr>
          <w:p w14:paraId="0E45B76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B12CCAE">
            <w:pPr>
              <w:spacing w:before="20" w:after="20" w:line="240" w:lineRule="auto"/>
              <w:ind w:firstLine="0"/>
              <w:jc w:val="center"/>
            </w:pPr>
          </w:p>
        </w:tc>
      </w:tr>
      <w:tr w14:paraId="3684B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D1BCC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选定失败</w:t>
            </w:r>
          </w:p>
        </w:tc>
        <w:tc>
          <w:tcPr>
            <w:tcW w:w="4195" w:type="dxa"/>
            <w:vAlign w:val="center"/>
          </w:tcPr>
          <w:p w14:paraId="05E88DD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选定失败：{e}</w:t>
            </w:r>
          </w:p>
        </w:tc>
        <w:tc>
          <w:tcPr>
            <w:tcW w:w="964" w:type="dxa"/>
            <w:vAlign w:val="center"/>
          </w:tcPr>
          <w:p w14:paraId="6E311DA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CEF19A7">
            <w:pPr>
              <w:spacing w:before="20" w:after="20" w:line="240" w:lineRule="auto"/>
              <w:ind w:firstLine="0"/>
              <w:jc w:val="center"/>
            </w:pPr>
          </w:p>
        </w:tc>
      </w:tr>
      <w:tr w14:paraId="6B2AF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F4F40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空类提示</w:t>
            </w:r>
          </w:p>
        </w:tc>
        <w:tc>
          <w:tcPr>
            <w:tcW w:w="4195" w:type="dxa"/>
            <w:vAlign w:val="center"/>
          </w:tcPr>
          <w:p w14:paraId="36E71B4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{类型}类剧本即将上线</w:t>
            </w:r>
          </w:p>
        </w:tc>
        <w:tc>
          <w:tcPr>
            <w:tcW w:w="964" w:type="dxa"/>
            <w:vAlign w:val="center"/>
          </w:tcPr>
          <w:p w14:paraId="24B2E5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50E01D1">
            <w:pPr>
              <w:spacing w:before="20" w:after="20" w:line="240" w:lineRule="auto"/>
              <w:ind w:firstLine="0"/>
              <w:jc w:val="center"/>
            </w:pPr>
          </w:p>
        </w:tc>
      </w:tr>
      <w:tr w14:paraId="5A4A2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E1BA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4195" w:type="dxa"/>
            <w:vAlign w:val="center"/>
          </w:tcPr>
          <w:p w14:paraId="6100E54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网络开小差了，点击重试</w:t>
            </w:r>
          </w:p>
        </w:tc>
        <w:tc>
          <w:tcPr>
            <w:tcW w:w="964" w:type="dxa"/>
            <w:vAlign w:val="center"/>
          </w:tcPr>
          <w:p w14:paraId="5555C0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2B5447B6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4A97EE3C">
      <w:pPr>
        <w:spacing w:after="40"/>
      </w:pPr>
    </w:p>
    <w:p w14:paraId="59BF79FE">
      <w:pPr>
        <w:pStyle w:val="4"/>
      </w:pPr>
      <w:bookmarkStart w:id="33" w:name="_Toc14276"/>
      <w:r>
        <w:rPr>
          <w:rFonts w:ascii="Arial" w:hAnsi="Arial" w:eastAsia="黑体"/>
          <w:b/>
          <w:i w:val="0"/>
          <w:color w:val="000000"/>
          <w:sz w:val="28"/>
        </w:rPr>
        <w:t>4.4.3  剧本阅读 ScriptReader</w:t>
      </w:r>
      <w:bookmarkEnd w:id="33"/>
    </w:p>
    <w:p w14:paraId="5A5BFB2E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页内跳转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定制剧订单-剧本进度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确认定稿→付制作款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DB044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C388B0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6F6714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7288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38A7F3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188B35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CFD64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F893BC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BF13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6189AE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2376647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剧本阅读</w:t>
            </w:r>
          </w:p>
        </w:tc>
        <w:tc>
          <w:tcPr>
            <w:tcW w:w="964" w:type="dxa"/>
            <w:vAlign w:val="center"/>
          </w:tcPr>
          <w:p w14:paraId="721039D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120BC63">
            <w:pPr>
              <w:spacing w:before="20" w:after="20" w:line="240" w:lineRule="auto"/>
              <w:ind w:firstLine="0"/>
              <w:jc w:val="center"/>
            </w:pPr>
          </w:p>
        </w:tc>
      </w:tr>
      <w:tr w14:paraId="3863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A1ED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修改轮次</w:t>
            </w:r>
          </w:p>
        </w:tc>
        <w:tc>
          <w:tcPr>
            <w:tcW w:w="4195" w:type="dxa"/>
            <w:vAlign w:val="center"/>
          </w:tcPr>
          <w:p w14:paraId="75B3736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已用修改轮次：{revisions}/2（超出200元/轮）</w:t>
            </w:r>
          </w:p>
        </w:tc>
        <w:tc>
          <w:tcPr>
            <w:tcW w:w="964" w:type="dxa"/>
            <w:vAlign w:val="center"/>
          </w:tcPr>
          <w:p w14:paraId="6BA6A7C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11264AF">
            <w:pPr>
              <w:spacing w:before="20" w:after="20" w:line="240" w:lineRule="auto"/>
              <w:ind w:firstLine="0"/>
              <w:jc w:val="center"/>
            </w:pPr>
          </w:p>
        </w:tc>
      </w:tr>
      <w:tr w14:paraId="1C8A2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32023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状态：等待</w:t>
            </w:r>
          </w:p>
        </w:tc>
        <w:tc>
          <w:tcPr>
            <w:tcW w:w="4195" w:type="dxa"/>
            <w:vAlign w:val="center"/>
          </w:tcPr>
          <w:p w14:paraId="6A29E71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等待编剧开始创作</w:t>
            </w:r>
          </w:p>
        </w:tc>
        <w:tc>
          <w:tcPr>
            <w:tcW w:w="964" w:type="dxa"/>
            <w:vAlign w:val="center"/>
          </w:tcPr>
          <w:p w14:paraId="36A59C8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2400BF0D">
            <w:pPr>
              <w:spacing w:before="20" w:after="20" w:line="240" w:lineRule="auto"/>
              <w:ind w:firstLine="0"/>
              <w:jc w:val="center"/>
            </w:pPr>
          </w:p>
        </w:tc>
      </w:tr>
      <w:tr w14:paraId="07A99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6DED7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状态：创作中</w:t>
            </w:r>
          </w:p>
        </w:tc>
        <w:tc>
          <w:tcPr>
            <w:tcW w:w="4195" w:type="dxa"/>
            <w:vAlign w:val="center"/>
          </w:tcPr>
          <w:p w14:paraId="7E2D6D8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编剧创作中，请耐心等待</w:t>
            </w:r>
          </w:p>
        </w:tc>
        <w:tc>
          <w:tcPr>
            <w:tcW w:w="964" w:type="dxa"/>
            <w:vAlign w:val="center"/>
          </w:tcPr>
          <w:p w14:paraId="366D6B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9C68B43">
            <w:pPr>
              <w:spacing w:before="20" w:after="20" w:line="240" w:lineRule="auto"/>
              <w:ind w:firstLine="0"/>
              <w:jc w:val="center"/>
            </w:pPr>
          </w:p>
        </w:tc>
      </w:tr>
      <w:tr w14:paraId="4BFF4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554F0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状态：初稿</w:t>
            </w:r>
          </w:p>
        </w:tc>
        <w:tc>
          <w:tcPr>
            <w:tcW w:w="4195" w:type="dxa"/>
            <w:vAlign w:val="center"/>
          </w:tcPr>
          <w:p w14:paraId="19F91EB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初稿已出，请查看并确认或提出修改意见</w:t>
            </w:r>
          </w:p>
        </w:tc>
        <w:tc>
          <w:tcPr>
            <w:tcW w:w="964" w:type="dxa"/>
            <w:vAlign w:val="center"/>
          </w:tcPr>
          <w:p w14:paraId="79141C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5E6DF35">
            <w:pPr>
              <w:spacing w:before="20" w:after="20" w:line="240" w:lineRule="auto"/>
              <w:ind w:firstLine="0"/>
              <w:jc w:val="center"/>
            </w:pPr>
          </w:p>
        </w:tc>
      </w:tr>
      <w:tr w14:paraId="6236C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F0505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状态：修改中</w:t>
            </w:r>
          </w:p>
        </w:tc>
        <w:tc>
          <w:tcPr>
            <w:tcW w:w="4195" w:type="dxa"/>
            <w:vAlign w:val="center"/>
          </w:tcPr>
          <w:p w14:paraId="4874524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编剧正在根据您的意见修改</w:t>
            </w:r>
          </w:p>
        </w:tc>
        <w:tc>
          <w:tcPr>
            <w:tcW w:w="964" w:type="dxa"/>
            <w:vAlign w:val="center"/>
          </w:tcPr>
          <w:p w14:paraId="009E65D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23DF26CF">
            <w:pPr>
              <w:spacing w:before="20" w:after="20" w:line="240" w:lineRule="auto"/>
              <w:ind w:firstLine="0"/>
              <w:jc w:val="center"/>
            </w:pPr>
          </w:p>
        </w:tc>
      </w:tr>
      <w:tr w14:paraId="7E913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58144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状态：定稿</w:t>
            </w:r>
          </w:p>
        </w:tc>
        <w:tc>
          <w:tcPr>
            <w:tcW w:w="4195" w:type="dxa"/>
            <w:vAlign w:val="center"/>
          </w:tcPr>
          <w:p w14:paraId="4629C5E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剧本已定稿</w:t>
            </w:r>
          </w:p>
        </w:tc>
        <w:tc>
          <w:tcPr>
            <w:tcW w:w="964" w:type="dxa"/>
            <w:vAlign w:val="center"/>
          </w:tcPr>
          <w:p w14:paraId="30C36FE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70A6BA39">
            <w:pPr>
              <w:spacing w:before="20" w:after="20" w:line="240" w:lineRule="auto"/>
              <w:ind w:firstLine="0"/>
              <w:jc w:val="center"/>
            </w:pPr>
          </w:p>
        </w:tc>
      </w:tr>
      <w:tr w14:paraId="6F4BD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6E90D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内容板块</w:t>
            </w:r>
          </w:p>
        </w:tc>
        <w:tc>
          <w:tcPr>
            <w:tcW w:w="4195" w:type="dxa"/>
            <w:vAlign w:val="center"/>
          </w:tcPr>
          <w:p w14:paraId="1BA8755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对标参考 / 剧本标题 / 故事大纲 / 人物设定（{name}：{desc}）/ 剧本初稿</w:t>
            </w:r>
          </w:p>
        </w:tc>
        <w:tc>
          <w:tcPr>
            <w:tcW w:w="964" w:type="dxa"/>
            <w:vAlign w:val="center"/>
          </w:tcPr>
          <w:p w14:paraId="3EE782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3DAB368">
            <w:pPr>
              <w:spacing w:before="20" w:after="20" w:line="240" w:lineRule="auto"/>
              <w:ind w:firstLine="0"/>
              <w:jc w:val="center"/>
            </w:pPr>
          </w:p>
        </w:tc>
      </w:tr>
      <w:tr w14:paraId="5638D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AF5E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修改意见提示</w:t>
            </w:r>
          </w:p>
        </w:tc>
        <w:tc>
          <w:tcPr>
            <w:tcW w:w="4195" w:type="dxa"/>
            <w:vAlign w:val="center"/>
          </w:tcPr>
          <w:p w14:paraId="1C812F5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请描述您希望修改的内容，如剧情走向、人物设定、台词风格等</w:t>
            </w:r>
          </w:p>
        </w:tc>
        <w:tc>
          <w:tcPr>
            <w:tcW w:w="964" w:type="dxa"/>
            <w:vAlign w:val="center"/>
          </w:tcPr>
          <w:p w14:paraId="06B48B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247C8DA1">
            <w:pPr>
              <w:spacing w:before="20" w:after="20" w:line="240" w:lineRule="auto"/>
              <w:ind w:firstLine="0"/>
              <w:jc w:val="center"/>
            </w:pPr>
          </w:p>
        </w:tc>
      </w:tr>
      <w:tr w14:paraId="08FD4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00F2D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历史板块</w:t>
            </w:r>
          </w:p>
        </w:tc>
        <w:tc>
          <w:tcPr>
            <w:tcW w:w="4195" w:type="dxa"/>
            <w:vAlign w:val="center"/>
          </w:tcPr>
          <w:p w14:paraId="329D13B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历史修改意见</w:t>
            </w:r>
          </w:p>
        </w:tc>
        <w:tc>
          <w:tcPr>
            <w:tcW w:w="964" w:type="dxa"/>
            <w:vAlign w:val="center"/>
          </w:tcPr>
          <w:p w14:paraId="358F3FE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B1B8B00">
            <w:pPr>
              <w:spacing w:before="20" w:after="20" w:line="240" w:lineRule="auto"/>
              <w:ind w:firstLine="0"/>
              <w:jc w:val="center"/>
            </w:pPr>
          </w:p>
        </w:tc>
      </w:tr>
      <w:tr w14:paraId="610F9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7890D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初稿按钮</w:t>
            </w:r>
          </w:p>
        </w:tc>
        <w:tc>
          <w:tcPr>
            <w:tcW w:w="4195" w:type="dxa"/>
            <w:vAlign w:val="center"/>
          </w:tcPr>
          <w:p w14:paraId="3C21842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提交修改意见 / 确认定稿</w:t>
            </w:r>
          </w:p>
        </w:tc>
        <w:tc>
          <w:tcPr>
            <w:tcW w:w="964" w:type="dxa"/>
            <w:vAlign w:val="center"/>
          </w:tcPr>
          <w:p w14:paraId="3611E4E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01D146B1">
            <w:pPr>
              <w:spacing w:before="20" w:after="20" w:line="240" w:lineRule="auto"/>
              <w:ind w:firstLine="0"/>
              <w:jc w:val="center"/>
            </w:pPr>
          </w:p>
        </w:tc>
      </w:tr>
      <w:tr w14:paraId="12493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DB9E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修改中按钮</w:t>
            </w:r>
          </w:p>
        </w:tc>
        <w:tc>
          <w:tcPr>
            <w:tcW w:w="4195" w:type="dxa"/>
            <w:vAlign w:val="center"/>
          </w:tcPr>
          <w:p w14:paraId="59970FE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补充修改意见</w:t>
            </w:r>
          </w:p>
        </w:tc>
        <w:tc>
          <w:tcPr>
            <w:tcW w:w="964" w:type="dxa"/>
            <w:vAlign w:val="center"/>
          </w:tcPr>
          <w:p w14:paraId="5D0A0B3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6BAB10E">
            <w:pPr>
              <w:spacing w:before="20" w:after="20" w:line="240" w:lineRule="auto"/>
              <w:ind w:firstLine="0"/>
              <w:jc w:val="center"/>
            </w:pPr>
          </w:p>
        </w:tc>
      </w:tr>
      <w:tr w14:paraId="2B867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1BE51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定稿绿条</w:t>
            </w:r>
          </w:p>
        </w:tc>
        <w:tc>
          <w:tcPr>
            <w:tcW w:w="4195" w:type="dxa"/>
            <w:vAlign w:val="center"/>
          </w:tcPr>
          <w:p w14:paraId="040AABA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剧本已定稿，请支付制作款</w:t>
            </w:r>
          </w:p>
        </w:tc>
        <w:tc>
          <w:tcPr>
            <w:tcW w:w="964" w:type="dxa"/>
            <w:vAlign w:val="center"/>
          </w:tcPr>
          <w:p w14:paraId="020A005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C86A57D">
            <w:pPr>
              <w:spacing w:before="20" w:after="20" w:line="240" w:lineRule="auto"/>
              <w:ind w:firstLine="0"/>
              <w:jc w:val="center"/>
            </w:pPr>
          </w:p>
        </w:tc>
      </w:tr>
      <w:tr w14:paraId="23BDA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6AD9E3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空意见校验</w:t>
            </w:r>
          </w:p>
        </w:tc>
        <w:tc>
          <w:tcPr>
            <w:tcW w:w="4195" w:type="dxa"/>
            <w:vAlign w:val="center"/>
          </w:tcPr>
          <w:p w14:paraId="236F489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请输入修改意见</w:t>
            </w:r>
          </w:p>
        </w:tc>
        <w:tc>
          <w:tcPr>
            <w:tcW w:w="964" w:type="dxa"/>
            <w:vAlign w:val="center"/>
          </w:tcPr>
          <w:p w14:paraId="7C377D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C6B399A">
            <w:pPr>
              <w:spacing w:before="20" w:after="20" w:line="240" w:lineRule="auto"/>
              <w:ind w:firstLine="0"/>
              <w:jc w:val="center"/>
            </w:pPr>
          </w:p>
        </w:tc>
      </w:tr>
      <w:tr w14:paraId="556B0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1F95EB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提交成功</w:t>
            </w:r>
          </w:p>
        </w:tc>
        <w:tc>
          <w:tcPr>
            <w:tcW w:w="4195" w:type="dxa"/>
            <w:vAlign w:val="center"/>
          </w:tcPr>
          <w:p w14:paraId="3D7E2D0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修改意见已提交</w:t>
            </w:r>
          </w:p>
        </w:tc>
        <w:tc>
          <w:tcPr>
            <w:tcW w:w="964" w:type="dxa"/>
            <w:vAlign w:val="center"/>
          </w:tcPr>
          <w:p w14:paraId="044E773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5F40DB5B">
            <w:pPr>
              <w:spacing w:before="20" w:after="20" w:line="240" w:lineRule="auto"/>
              <w:ind w:firstLine="0"/>
              <w:jc w:val="center"/>
            </w:pPr>
          </w:p>
        </w:tc>
      </w:tr>
      <w:tr w14:paraId="6B06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1CF93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定稿成功</w:t>
            </w:r>
          </w:p>
        </w:tc>
        <w:tc>
          <w:tcPr>
            <w:tcW w:w="4195" w:type="dxa"/>
            <w:vAlign w:val="center"/>
          </w:tcPr>
          <w:p w14:paraId="5E960A8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剧本已定稿</w:t>
            </w:r>
          </w:p>
        </w:tc>
        <w:tc>
          <w:tcPr>
            <w:tcW w:w="964" w:type="dxa"/>
            <w:vAlign w:val="center"/>
          </w:tcPr>
          <w:p w14:paraId="5CD8906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709E992B">
            <w:pPr>
              <w:spacing w:before="20" w:after="20" w:line="240" w:lineRule="auto"/>
              <w:ind w:firstLine="0"/>
              <w:jc w:val="center"/>
            </w:pPr>
          </w:p>
        </w:tc>
      </w:tr>
      <w:tr w14:paraId="081CF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D016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4195" w:type="dxa"/>
            <w:vAlign w:val="center"/>
          </w:tcPr>
          <w:p w14:paraId="084847E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剧本加载失败</w:t>
            </w:r>
          </w:p>
        </w:tc>
        <w:tc>
          <w:tcPr>
            <w:tcW w:w="964" w:type="dxa"/>
            <w:vAlign w:val="center"/>
          </w:tcPr>
          <w:p w14:paraId="03B106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4EB0387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5D8E1360">
      <w:pPr>
        <w:spacing w:after="40"/>
      </w:pPr>
    </w:p>
    <w:p w14:paraId="0700DDA9">
      <w:pPr>
        <w:pStyle w:val="4"/>
      </w:pPr>
      <w:bookmarkStart w:id="34" w:name="_Toc24160"/>
      <w:r>
        <w:rPr>
          <w:rFonts w:ascii="Arial" w:hAnsi="Arial" w:eastAsia="黑体"/>
          <w:b/>
          <w:i w:val="0"/>
          <w:color w:val="000000"/>
          <w:sz w:val="28"/>
        </w:rPr>
        <w:t>4.4.4  定制剧订单详情 SampleOrderDetail</w:t>
      </w:r>
      <w:bookmarkEnd w:id="34"/>
    </w:p>
    <w:p w14:paraId="3CCCED1E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/sample-order-detail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我的订单-定制剧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按状态推进七步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08BBF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DA6209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B4005F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69F1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CD498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AF564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1A4CC42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01FC3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31F32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E7A5D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11AA488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定制剧订单</w:t>
            </w:r>
          </w:p>
        </w:tc>
        <w:tc>
          <w:tcPr>
            <w:tcW w:w="964" w:type="dxa"/>
            <w:vAlign w:val="center"/>
          </w:tcPr>
          <w:p w14:paraId="0D01F5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338DAFD">
            <w:pPr>
              <w:spacing w:before="20" w:after="20" w:line="240" w:lineRule="auto"/>
              <w:ind w:firstLine="0"/>
              <w:jc w:val="center"/>
            </w:pPr>
          </w:p>
        </w:tc>
      </w:tr>
      <w:tr w14:paraId="1D8AB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26314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订单卡</w:t>
            </w:r>
          </w:p>
        </w:tc>
        <w:tc>
          <w:tcPr>
            <w:tcW w:w="4195" w:type="dxa"/>
            <w:vAlign w:val="center"/>
          </w:tcPr>
          <w:p w14:paraId="0CC45D3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订单号：{orderNo} + 状态徽章 + 总价 {¥}</w:t>
            </w:r>
          </w:p>
        </w:tc>
        <w:tc>
          <w:tcPr>
            <w:tcW w:w="964" w:type="dxa"/>
            <w:vAlign w:val="center"/>
          </w:tcPr>
          <w:p w14:paraId="25C9DAF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378335D">
            <w:pPr>
              <w:spacing w:before="20" w:after="20" w:line="240" w:lineRule="auto"/>
              <w:ind w:firstLine="0"/>
              <w:jc w:val="center"/>
            </w:pPr>
          </w:p>
        </w:tc>
      </w:tr>
      <w:tr w14:paraId="67F9C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C66C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费用构成</w:t>
            </w:r>
          </w:p>
        </w:tc>
        <w:tc>
          <w:tcPr>
            <w:tcW w:w="4195" w:type="dxa"/>
            <w:vAlign w:val="center"/>
          </w:tcPr>
          <w:p w14:paraId="6969B63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意向金{¥99}（担保）+ 制作款{¥4,901}（担保）</w:t>
            </w:r>
          </w:p>
        </w:tc>
        <w:tc>
          <w:tcPr>
            <w:tcW w:w="964" w:type="dxa"/>
            <w:vAlign w:val="center"/>
          </w:tcPr>
          <w:p w14:paraId="3D402A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B38083B">
            <w:pPr>
              <w:spacing w:before="20" w:after="20" w:line="240" w:lineRule="auto"/>
              <w:ind w:firstLine="0"/>
              <w:jc w:val="center"/>
            </w:pPr>
          </w:p>
        </w:tc>
      </w:tr>
      <w:tr w14:paraId="29386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BB37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进度分组</w:t>
            </w:r>
          </w:p>
        </w:tc>
        <w:tc>
          <w:tcPr>
            <w:tcW w:w="4195" w:type="dxa"/>
            <w:vAlign w:val="center"/>
          </w:tcPr>
          <w:p w14:paraId="461D6DE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制作进度（七步时间轴，每步右侧标 已完成/进行中）</w:t>
            </w:r>
          </w:p>
        </w:tc>
        <w:tc>
          <w:tcPr>
            <w:tcW w:w="964" w:type="dxa"/>
            <w:vAlign w:val="center"/>
          </w:tcPr>
          <w:p w14:paraId="71D6EA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82712C3">
            <w:pPr>
              <w:spacing w:before="20" w:after="20" w:line="240" w:lineRule="auto"/>
              <w:ind w:firstLine="0"/>
              <w:jc w:val="center"/>
            </w:pPr>
          </w:p>
        </w:tc>
      </w:tr>
      <w:tr w14:paraId="0CA0B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D09C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第1步</w:t>
            </w:r>
          </w:p>
        </w:tc>
        <w:tc>
          <w:tcPr>
            <w:tcW w:w="4195" w:type="dxa"/>
            <w:vAlign w:val="center"/>
          </w:tcPr>
          <w:p w14:paraId="3C0348A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意向金担保：支付99元意向金（可退可抵）</w:t>
            </w:r>
          </w:p>
        </w:tc>
        <w:tc>
          <w:tcPr>
            <w:tcW w:w="964" w:type="dxa"/>
            <w:vAlign w:val="center"/>
          </w:tcPr>
          <w:p w14:paraId="27BCF6D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BC71248">
            <w:pPr>
              <w:spacing w:before="20" w:after="20" w:line="240" w:lineRule="auto"/>
              <w:ind w:firstLine="0"/>
              <w:jc w:val="center"/>
            </w:pPr>
          </w:p>
        </w:tc>
      </w:tr>
      <w:tr w14:paraId="404D9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8ACF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第2步</w:t>
            </w:r>
          </w:p>
        </w:tc>
        <w:tc>
          <w:tcPr>
            <w:tcW w:w="4195" w:type="dxa"/>
            <w:vAlign w:val="center"/>
          </w:tcPr>
          <w:p w14:paraId="2413B01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选择类型：选剧库选类型</w:t>
            </w:r>
          </w:p>
        </w:tc>
        <w:tc>
          <w:tcPr>
            <w:tcW w:w="964" w:type="dxa"/>
            <w:vAlign w:val="center"/>
          </w:tcPr>
          <w:p w14:paraId="20E798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9EDB200">
            <w:pPr>
              <w:spacing w:before="20" w:after="20" w:line="240" w:lineRule="auto"/>
              <w:ind w:firstLine="0"/>
              <w:jc w:val="center"/>
            </w:pPr>
          </w:p>
        </w:tc>
      </w:tr>
      <w:tr w14:paraId="5E406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5BBA0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第3步</w:t>
            </w:r>
          </w:p>
        </w:tc>
        <w:tc>
          <w:tcPr>
            <w:tcW w:w="4195" w:type="dxa"/>
            <w:vAlign w:val="center"/>
          </w:tcPr>
          <w:p w14:paraId="41B5D56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选定剧本并创作：选对标剧本，编剧创作</w:t>
            </w:r>
          </w:p>
        </w:tc>
        <w:tc>
          <w:tcPr>
            <w:tcW w:w="964" w:type="dxa"/>
            <w:vAlign w:val="center"/>
          </w:tcPr>
          <w:p w14:paraId="72D1B6F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B11DEBF">
            <w:pPr>
              <w:spacing w:before="20" w:after="20" w:line="240" w:lineRule="auto"/>
              <w:ind w:firstLine="0"/>
              <w:jc w:val="center"/>
            </w:pPr>
          </w:p>
        </w:tc>
      </w:tr>
      <w:tr w14:paraId="4E365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D7F9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第4步</w:t>
            </w:r>
          </w:p>
        </w:tc>
        <w:tc>
          <w:tcPr>
            <w:tcW w:w="4195" w:type="dxa"/>
            <w:vAlign w:val="center"/>
          </w:tcPr>
          <w:p w14:paraId="3449B0C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剧本定稿：确认定稿+电子合同</w:t>
            </w:r>
          </w:p>
        </w:tc>
        <w:tc>
          <w:tcPr>
            <w:tcW w:w="964" w:type="dxa"/>
            <w:vAlign w:val="center"/>
          </w:tcPr>
          <w:p w14:paraId="4A25EDB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439F0AF">
            <w:pPr>
              <w:spacing w:before="20" w:after="20" w:line="240" w:lineRule="auto"/>
              <w:ind w:firstLine="0"/>
              <w:jc w:val="center"/>
            </w:pPr>
          </w:p>
        </w:tc>
      </w:tr>
      <w:tr w14:paraId="66933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D2BC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第5步</w:t>
            </w:r>
          </w:p>
        </w:tc>
        <w:tc>
          <w:tcPr>
            <w:tcW w:w="4195" w:type="dxa"/>
            <w:vAlign w:val="center"/>
          </w:tcPr>
          <w:p w14:paraId="392A87A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制作款担保·制作中：支付4901元到担保</w:t>
            </w:r>
          </w:p>
        </w:tc>
        <w:tc>
          <w:tcPr>
            <w:tcW w:w="964" w:type="dxa"/>
            <w:vAlign w:val="center"/>
          </w:tcPr>
          <w:p w14:paraId="6CA53D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9249B5D">
            <w:pPr>
              <w:spacing w:before="20" w:after="20" w:line="240" w:lineRule="auto"/>
              <w:ind w:firstLine="0"/>
              <w:jc w:val="center"/>
            </w:pPr>
          </w:p>
        </w:tc>
      </w:tr>
      <w:tr w14:paraId="29CA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8EFC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第6步</w:t>
            </w:r>
          </w:p>
        </w:tc>
        <w:tc>
          <w:tcPr>
            <w:tcW w:w="4195" w:type="dxa"/>
            <w:vAlign w:val="center"/>
          </w:tcPr>
          <w:p w14:paraId="2A47875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成片交付：AI宣发片交付</w:t>
            </w:r>
          </w:p>
        </w:tc>
        <w:tc>
          <w:tcPr>
            <w:tcW w:w="964" w:type="dxa"/>
            <w:vAlign w:val="center"/>
          </w:tcPr>
          <w:p w14:paraId="12E44DF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3FAD726">
            <w:pPr>
              <w:spacing w:before="20" w:after="20" w:line="240" w:lineRule="auto"/>
              <w:ind w:firstLine="0"/>
              <w:jc w:val="center"/>
            </w:pPr>
          </w:p>
        </w:tc>
      </w:tr>
      <w:tr w14:paraId="07BB5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533E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第7步</w:t>
            </w:r>
          </w:p>
        </w:tc>
        <w:tc>
          <w:tcPr>
            <w:tcW w:w="4195" w:type="dxa"/>
            <w:vAlign w:val="center"/>
          </w:tcPr>
          <w:p w14:paraId="52922AF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验收分账：验收后担保清分</w:t>
            </w:r>
          </w:p>
        </w:tc>
        <w:tc>
          <w:tcPr>
            <w:tcW w:w="964" w:type="dxa"/>
            <w:vAlign w:val="center"/>
          </w:tcPr>
          <w:p w14:paraId="3A1F26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0B1B6D9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067E575">
      <w:pPr>
        <w:spacing w:after="40"/>
      </w:pPr>
    </w:p>
    <w:p w14:paraId="4FBE1D11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订单状态枚举（逐字）：待付意向金 / 意向金担保中 / 待选剧本 / 剧本创作中 / 待付制作款 / 制作中 / 待验收 / 已完成 / 已取消。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29A6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59B42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36FC0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3C4640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8117D2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021E8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6E362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待付意向金按钮</w:t>
            </w:r>
          </w:p>
        </w:tc>
        <w:tc>
          <w:tcPr>
            <w:tcW w:w="4195" w:type="dxa"/>
            <w:vAlign w:val="center"/>
          </w:tcPr>
          <w:p w14:paraId="4C8197B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支付意向金 ¥99（担保）</w:t>
            </w:r>
          </w:p>
        </w:tc>
        <w:tc>
          <w:tcPr>
            <w:tcW w:w="964" w:type="dxa"/>
            <w:vAlign w:val="center"/>
          </w:tcPr>
          <w:p w14:paraId="518858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298C270">
            <w:pPr>
              <w:spacing w:before="20" w:after="20" w:line="240" w:lineRule="auto"/>
              <w:ind w:firstLine="0"/>
              <w:jc w:val="center"/>
            </w:pPr>
          </w:p>
        </w:tc>
      </w:tr>
      <w:tr w14:paraId="0D39F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4278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意向金担保中按钮</w:t>
            </w:r>
          </w:p>
        </w:tc>
        <w:tc>
          <w:tcPr>
            <w:tcW w:w="4195" w:type="dxa"/>
            <w:vAlign w:val="center"/>
          </w:tcPr>
          <w:p w14:paraId="6C20659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去选剧库选择类型</w:t>
            </w:r>
          </w:p>
        </w:tc>
        <w:tc>
          <w:tcPr>
            <w:tcW w:w="964" w:type="dxa"/>
            <w:vAlign w:val="center"/>
          </w:tcPr>
          <w:p w14:paraId="484EEE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C8A7514">
            <w:pPr>
              <w:spacing w:before="20" w:after="20" w:line="240" w:lineRule="auto"/>
              <w:ind w:firstLine="0"/>
              <w:jc w:val="center"/>
            </w:pPr>
          </w:p>
        </w:tc>
      </w:tr>
      <w:tr w14:paraId="63167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A2F6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待选剧本按钮</w:t>
            </w:r>
          </w:p>
        </w:tc>
        <w:tc>
          <w:tcPr>
            <w:tcW w:w="4195" w:type="dxa"/>
            <w:vAlign w:val="center"/>
          </w:tcPr>
          <w:p w14:paraId="284B220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查看推荐对标剧本</w:t>
            </w:r>
          </w:p>
        </w:tc>
        <w:tc>
          <w:tcPr>
            <w:tcW w:w="964" w:type="dxa"/>
            <w:vAlign w:val="center"/>
          </w:tcPr>
          <w:p w14:paraId="34D413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C17940D">
            <w:pPr>
              <w:spacing w:before="20" w:after="20" w:line="240" w:lineRule="auto"/>
              <w:ind w:firstLine="0"/>
              <w:jc w:val="center"/>
            </w:pPr>
          </w:p>
        </w:tc>
      </w:tr>
      <w:tr w14:paraId="026D0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C0F8A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剧本创作中按钮</w:t>
            </w:r>
          </w:p>
        </w:tc>
        <w:tc>
          <w:tcPr>
            <w:tcW w:w="4195" w:type="dxa"/>
            <w:vAlign w:val="center"/>
          </w:tcPr>
          <w:p w14:paraId="7853F25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查看剧本进度</w:t>
            </w:r>
          </w:p>
        </w:tc>
        <w:tc>
          <w:tcPr>
            <w:tcW w:w="964" w:type="dxa"/>
            <w:vAlign w:val="center"/>
          </w:tcPr>
          <w:p w14:paraId="79A66D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034115F">
            <w:pPr>
              <w:spacing w:before="20" w:after="20" w:line="240" w:lineRule="auto"/>
              <w:ind w:firstLine="0"/>
              <w:jc w:val="center"/>
            </w:pPr>
          </w:p>
        </w:tc>
      </w:tr>
      <w:tr w14:paraId="21F45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BFAD6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待付制作款按钮</w:t>
            </w:r>
          </w:p>
        </w:tc>
        <w:tc>
          <w:tcPr>
            <w:tcW w:w="4195" w:type="dxa"/>
            <w:vAlign w:val="center"/>
          </w:tcPr>
          <w:p w14:paraId="2B9161C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确认电子合同并支付制作款 ¥4,901</w:t>
            </w:r>
          </w:p>
        </w:tc>
        <w:tc>
          <w:tcPr>
            <w:tcW w:w="964" w:type="dxa"/>
            <w:vAlign w:val="center"/>
          </w:tcPr>
          <w:p w14:paraId="7160F97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CC3EBD9">
            <w:pPr>
              <w:spacing w:before="20" w:after="20" w:line="240" w:lineRule="auto"/>
              <w:ind w:firstLine="0"/>
              <w:jc w:val="center"/>
            </w:pPr>
          </w:p>
        </w:tc>
      </w:tr>
      <w:tr w14:paraId="2D638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A9D82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意向金成功提示</w:t>
            </w:r>
          </w:p>
        </w:tc>
        <w:tc>
          <w:tcPr>
            <w:tcW w:w="4195" w:type="dxa"/>
            <w:vAlign w:val="center"/>
          </w:tcPr>
          <w:p w14:paraId="6700DB5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意向金已担保支付，请选择剧集类型</w:t>
            </w:r>
          </w:p>
        </w:tc>
        <w:tc>
          <w:tcPr>
            <w:tcW w:w="964" w:type="dxa"/>
            <w:vAlign w:val="center"/>
          </w:tcPr>
          <w:p w14:paraId="16029F3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57CBF112">
            <w:pPr>
              <w:spacing w:before="20" w:after="20" w:line="240" w:lineRule="auto"/>
              <w:ind w:firstLine="0"/>
              <w:jc w:val="center"/>
            </w:pPr>
          </w:p>
        </w:tc>
      </w:tr>
      <w:tr w14:paraId="4A71E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33B6F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制作中按钮（禁用）</w:t>
            </w:r>
          </w:p>
        </w:tc>
        <w:tc>
          <w:tcPr>
            <w:tcW w:w="4195" w:type="dxa"/>
            <w:vAlign w:val="center"/>
          </w:tcPr>
          <w:p w14:paraId="39EAB0F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制作中，等待交付（资金担保中）</w:t>
            </w:r>
          </w:p>
        </w:tc>
        <w:tc>
          <w:tcPr>
            <w:tcW w:w="964" w:type="dxa"/>
            <w:vAlign w:val="center"/>
          </w:tcPr>
          <w:p w14:paraId="27E4985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A67D069">
            <w:pPr>
              <w:spacing w:before="20" w:after="20" w:line="240" w:lineRule="auto"/>
              <w:ind w:firstLine="0"/>
              <w:jc w:val="center"/>
            </w:pPr>
          </w:p>
        </w:tc>
      </w:tr>
      <w:tr w14:paraId="17B62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E532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待验收按钮一</w:t>
            </w:r>
          </w:p>
        </w:tc>
        <w:tc>
          <w:tcPr>
            <w:tcW w:w="4195" w:type="dxa"/>
            <w:vAlign w:val="center"/>
          </w:tcPr>
          <w:p w14:paraId="7CB3601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确认验收（担保清分）</w:t>
            </w:r>
          </w:p>
        </w:tc>
        <w:tc>
          <w:tcPr>
            <w:tcW w:w="964" w:type="dxa"/>
            <w:vAlign w:val="center"/>
          </w:tcPr>
          <w:p w14:paraId="6E7C391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A95844C">
            <w:pPr>
              <w:spacing w:before="20" w:after="20" w:line="240" w:lineRule="auto"/>
              <w:ind w:firstLine="0"/>
              <w:jc w:val="center"/>
            </w:pPr>
          </w:p>
        </w:tc>
      </w:tr>
      <w:tr w14:paraId="02F25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4132D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待验收按钮二</w:t>
            </w:r>
          </w:p>
        </w:tc>
        <w:tc>
          <w:tcPr>
            <w:tcW w:w="4195" w:type="dxa"/>
            <w:vAlign w:val="center"/>
          </w:tcPr>
          <w:p w14:paraId="58FBD3C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申请免费修改（7天内1次）</w:t>
            </w:r>
          </w:p>
        </w:tc>
        <w:tc>
          <w:tcPr>
            <w:tcW w:w="964" w:type="dxa"/>
            <w:vAlign w:val="center"/>
          </w:tcPr>
          <w:p w14:paraId="2F4382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F398272">
            <w:pPr>
              <w:spacing w:before="20" w:after="20" w:line="240" w:lineRule="auto"/>
              <w:ind w:firstLine="0"/>
              <w:jc w:val="center"/>
            </w:pPr>
          </w:p>
        </w:tc>
      </w:tr>
      <w:tr w14:paraId="7AD76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13B97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验收成功</w:t>
            </w:r>
          </w:p>
        </w:tc>
        <w:tc>
          <w:tcPr>
            <w:tcW w:w="4195" w:type="dxa"/>
            <w:vAlign w:val="center"/>
          </w:tcPr>
          <w:p w14:paraId="1AF6F25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验收成功，担保资金已清分</w:t>
            </w:r>
          </w:p>
        </w:tc>
        <w:tc>
          <w:tcPr>
            <w:tcW w:w="964" w:type="dxa"/>
            <w:vAlign w:val="center"/>
          </w:tcPr>
          <w:p w14:paraId="60697B2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580D175E">
            <w:pPr>
              <w:spacing w:before="20" w:after="20" w:line="240" w:lineRule="auto"/>
              <w:ind w:firstLine="0"/>
              <w:jc w:val="center"/>
            </w:pPr>
          </w:p>
        </w:tc>
      </w:tr>
      <w:tr w14:paraId="205A8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5438A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修改成功</w:t>
            </w:r>
          </w:p>
        </w:tc>
        <w:tc>
          <w:tcPr>
            <w:tcW w:w="4195" w:type="dxa"/>
            <w:vAlign w:val="center"/>
          </w:tcPr>
          <w:p w14:paraId="5B36B2B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修改申请已提交</w:t>
            </w:r>
          </w:p>
        </w:tc>
        <w:tc>
          <w:tcPr>
            <w:tcW w:w="964" w:type="dxa"/>
            <w:vAlign w:val="center"/>
          </w:tcPr>
          <w:p w14:paraId="52FFDD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B7851E1">
            <w:pPr>
              <w:spacing w:before="20" w:after="20" w:line="240" w:lineRule="auto"/>
              <w:ind w:firstLine="0"/>
              <w:jc w:val="center"/>
            </w:pPr>
          </w:p>
        </w:tc>
      </w:tr>
      <w:tr w14:paraId="48B49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D5F0B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已完成按钮</w:t>
            </w:r>
          </w:p>
        </w:tc>
        <w:tc>
          <w:tcPr>
            <w:tcW w:w="4195" w:type="dxa"/>
            <w:vAlign w:val="center"/>
          </w:tcPr>
          <w:p w14:paraId="6A7E7CE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查看项目计划书</w:t>
            </w:r>
          </w:p>
        </w:tc>
        <w:tc>
          <w:tcPr>
            <w:tcW w:w="964" w:type="dxa"/>
            <w:vAlign w:val="center"/>
          </w:tcPr>
          <w:p w14:paraId="43746C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95EE4B6">
            <w:pPr>
              <w:spacing w:before="20" w:after="20" w:line="240" w:lineRule="auto"/>
              <w:ind w:firstLine="0"/>
              <w:jc w:val="center"/>
            </w:pPr>
          </w:p>
        </w:tc>
      </w:tr>
      <w:tr w14:paraId="12EF5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74048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4195" w:type="dxa"/>
            <w:vAlign w:val="center"/>
          </w:tcPr>
          <w:p w14:paraId="79954FB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订单加载失败</w:t>
            </w:r>
          </w:p>
        </w:tc>
        <w:tc>
          <w:tcPr>
            <w:tcW w:w="964" w:type="dxa"/>
            <w:vAlign w:val="center"/>
          </w:tcPr>
          <w:p w14:paraId="2DC1836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E156CFF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4D804AC1">
      <w:pPr>
        <w:spacing w:after="40"/>
      </w:pPr>
    </w:p>
    <w:p w14:paraId="565B0EE6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制作前电子合同确认弹窗（五条，逐字）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B1F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977550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178EA1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6E789F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AC099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51891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4D5D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弹窗标题</w:t>
            </w:r>
          </w:p>
        </w:tc>
        <w:tc>
          <w:tcPr>
            <w:tcW w:w="4195" w:type="dxa"/>
            <w:vAlign w:val="center"/>
          </w:tcPr>
          <w:p w14:paraId="707342A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制作前电子合同确认</w:t>
            </w:r>
          </w:p>
        </w:tc>
        <w:tc>
          <w:tcPr>
            <w:tcW w:w="964" w:type="dxa"/>
            <w:vAlign w:val="center"/>
          </w:tcPr>
          <w:p w14:paraId="3D3648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60617FC1">
            <w:pPr>
              <w:spacing w:before="20" w:after="20" w:line="240" w:lineRule="auto"/>
              <w:ind w:firstLine="0"/>
              <w:jc w:val="center"/>
            </w:pPr>
          </w:p>
        </w:tc>
      </w:tr>
      <w:tr w14:paraId="40129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B1F4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第1条</w:t>
            </w:r>
          </w:p>
        </w:tc>
        <w:tc>
          <w:tcPr>
            <w:tcW w:w="4195" w:type="dxa"/>
            <w:vAlign w:val="center"/>
          </w:tcPr>
          <w:p w14:paraId="7FE7225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1.制作内容：按已定稿剧本制作AI宣发片，3-5个工作日交付；</w:t>
            </w:r>
          </w:p>
        </w:tc>
        <w:tc>
          <w:tcPr>
            <w:tcW w:w="964" w:type="dxa"/>
            <w:vAlign w:val="center"/>
          </w:tcPr>
          <w:p w14:paraId="632DA4F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63F08787">
            <w:pPr>
              <w:spacing w:before="20" w:after="20" w:line="240" w:lineRule="auto"/>
              <w:ind w:firstLine="0"/>
              <w:jc w:val="center"/>
            </w:pPr>
          </w:p>
        </w:tc>
      </w:tr>
      <w:tr w14:paraId="5C0B9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2E315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第2条</w:t>
            </w:r>
          </w:p>
        </w:tc>
        <w:tc>
          <w:tcPr>
            <w:tcW w:w="4195" w:type="dxa"/>
            <w:vAlign w:val="center"/>
          </w:tcPr>
          <w:p w14:paraId="05D756C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2.费用：制作款4901，叠加已担保的99意向金，合计5000，由第三方担保托管；</w:t>
            </w:r>
          </w:p>
        </w:tc>
        <w:tc>
          <w:tcPr>
            <w:tcW w:w="964" w:type="dxa"/>
            <w:vAlign w:val="center"/>
          </w:tcPr>
          <w:p w14:paraId="3DA3ACE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1475D9F2">
            <w:pPr>
              <w:spacing w:before="20" w:after="20" w:line="240" w:lineRule="auto"/>
              <w:ind w:firstLine="0"/>
              <w:jc w:val="center"/>
            </w:pPr>
          </w:p>
        </w:tc>
      </w:tr>
      <w:tr w14:paraId="68C9D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DBA8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第3条</w:t>
            </w:r>
          </w:p>
        </w:tc>
        <w:tc>
          <w:tcPr>
            <w:tcW w:w="4195" w:type="dxa"/>
            <w:vAlign w:val="center"/>
          </w:tcPr>
          <w:p w14:paraId="2C4585F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3.修改：交付后7天内可申请1次免费修改；</w:t>
            </w:r>
          </w:p>
        </w:tc>
        <w:tc>
          <w:tcPr>
            <w:tcW w:w="964" w:type="dxa"/>
            <w:vAlign w:val="center"/>
          </w:tcPr>
          <w:p w14:paraId="4A5D59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6EC1E778">
            <w:pPr>
              <w:spacing w:before="20" w:after="20" w:line="240" w:lineRule="auto"/>
              <w:ind w:firstLine="0"/>
              <w:jc w:val="center"/>
            </w:pPr>
          </w:p>
        </w:tc>
      </w:tr>
      <w:tr w14:paraId="0F9D8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74715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第4条</w:t>
            </w:r>
          </w:p>
        </w:tc>
        <w:tc>
          <w:tcPr>
            <w:tcW w:w="4195" w:type="dxa"/>
            <w:vAlign w:val="center"/>
          </w:tcPr>
          <w:p w14:paraId="20BB1B0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4.验收通过后担保资金才清分给制作方，未通过按规则退款/重做；</w:t>
            </w:r>
          </w:p>
        </w:tc>
        <w:tc>
          <w:tcPr>
            <w:tcW w:w="964" w:type="dxa"/>
            <w:vAlign w:val="center"/>
          </w:tcPr>
          <w:p w14:paraId="6C8AC59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5D4EAA81">
            <w:pPr>
              <w:spacing w:before="20" w:after="20" w:line="240" w:lineRule="auto"/>
              <w:ind w:firstLine="0"/>
              <w:jc w:val="center"/>
            </w:pPr>
          </w:p>
        </w:tc>
      </w:tr>
      <w:tr w14:paraId="214AB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15535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第5条</w:t>
            </w:r>
          </w:p>
        </w:tc>
        <w:tc>
          <w:tcPr>
            <w:tcW w:w="4195" w:type="dxa"/>
            <w:vAlign w:val="center"/>
          </w:tcPr>
          <w:p w14:paraId="136904A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5.本服务为定制内容消费，非投资，不承诺货币回报。</w:t>
            </w:r>
          </w:p>
        </w:tc>
        <w:tc>
          <w:tcPr>
            <w:tcW w:w="964" w:type="dxa"/>
            <w:vAlign w:val="center"/>
          </w:tcPr>
          <w:p w14:paraId="2D1B9C7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6BFDB2ED">
            <w:pPr>
              <w:spacing w:before="20" w:after="20" w:line="240" w:lineRule="auto"/>
              <w:ind w:firstLine="0"/>
              <w:jc w:val="center"/>
            </w:pPr>
          </w:p>
        </w:tc>
      </w:tr>
      <w:tr w14:paraId="3B66E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2652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同意按钮</w:t>
            </w:r>
          </w:p>
        </w:tc>
        <w:tc>
          <w:tcPr>
            <w:tcW w:w="4195" w:type="dxa"/>
            <w:vAlign w:val="center"/>
          </w:tcPr>
          <w:p w14:paraId="5FA5EC1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我已阅读并同意，支付制作款 4901</w:t>
            </w:r>
          </w:p>
        </w:tc>
        <w:tc>
          <w:tcPr>
            <w:tcW w:w="964" w:type="dxa"/>
            <w:vAlign w:val="center"/>
          </w:tcPr>
          <w:p w14:paraId="51F4473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AB8CCE2">
            <w:pPr>
              <w:spacing w:before="20" w:after="20" w:line="240" w:lineRule="auto"/>
              <w:ind w:firstLine="0"/>
              <w:jc w:val="center"/>
            </w:pPr>
          </w:p>
        </w:tc>
      </w:tr>
      <w:tr w14:paraId="0F79B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383A5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取消按钮</w:t>
            </w:r>
          </w:p>
        </w:tc>
        <w:tc>
          <w:tcPr>
            <w:tcW w:w="4195" w:type="dxa"/>
            <w:vAlign w:val="center"/>
          </w:tcPr>
          <w:p w14:paraId="5B0D95D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再想想</w:t>
            </w:r>
          </w:p>
        </w:tc>
        <w:tc>
          <w:tcPr>
            <w:tcW w:w="964" w:type="dxa"/>
            <w:vAlign w:val="center"/>
          </w:tcPr>
          <w:p w14:paraId="0AB2768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6123620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396C266">
      <w:pPr>
        <w:spacing w:after="40"/>
      </w:pPr>
    </w:p>
    <w:p w14:paraId="4E56691B">
      <w:pPr>
        <w:pStyle w:val="4"/>
      </w:pPr>
      <w:bookmarkStart w:id="35" w:name="_Toc21541"/>
      <w:r>
        <w:rPr>
          <w:rFonts w:ascii="Arial" w:hAnsi="Arial" w:eastAsia="黑体"/>
          <w:b/>
          <w:i w:val="0"/>
          <w:color w:val="000000"/>
          <w:sz w:val="28"/>
        </w:rPr>
        <w:t>4.4.5  高端定制 CustomRequest</w:t>
      </w:r>
      <w:bookmarkEnd w:id="35"/>
    </w:p>
    <w:p w14:paraId="49C1C4B7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/custom-request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定制剧介绍-高端档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提交需求→商务24h联系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C6C4E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4DACB8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16887F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E434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BD86F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539F41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DDB80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2DAD4D0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05F0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CC573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01F1672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高端定制</w:t>
            </w:r>
          </w:p>
        </w:tc>
        <w:tc>
          <w:tcPr>
            <w:tcW w:w="964" w:type="dxa"/>
            <w:vAlign w:val="center"/>
          </w:tcPr>
          <w:p w14:paraId="18A2901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9DE9C77">
            <w:pPr>
              <w:spacing w:before="20" w:after="20" w:line="240" w:lineRule="auto"/>
              <w:ind w:firstLine="0"/>
              <w:jc w:val="center"/>
            </w:pPr>
          </w:p>
        </w:tc>
      </w:tr>
      <w:tr w14:paraId="42E0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283D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说明卡标题</w:t>
            </w:r>
          </w:p>
        </w:tc>
        <w:tc>
          <w:tcPr>
            <w:tcW w:w="4195" w:type="dxa"/>
            <w:vAlign w:val="center"/>
          </w:tcPr>
          <w:p w14:paraId="759FE46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高端定制 · 一剧一议</w:t>
            </w:r>
          </w:p>
        </w:tc>
        <w:tc>
          <w:tcPr>
            <w:tcW w:w="964" w:type="dxa"/>
            <w:vAlign w:val="center"/>
          </w:tcPr>
          <w:p w14:paraId="3137BC7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D4E5197">
            <w:pPr>
              <w:spacing w:before="20" w:after="20" w:line="240" w:lineRule="auto"/>
              <w:ind w:firstLine="0"/>
              <w:jc w:val="center"/>
            </w:pPr>
          </w:p>
        </w:tc>
      </w:tr>
      <w:tr w14:paraId="419DA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6647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说明卡正文</w:t>
            </w:r>
          </w:p>
        </w:tc>
        <w:tc>
          <w:tcPr>
            <w:tcW w:w="4195" w:type="dxa"/>
            <w:vAlign w:val="center"/>
          </w:tcPr>
          <w:p w14:paraId="52E639E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价格几万到几百万不等，可含金牌编剧、知名导演、明星参演。提交需求后商务将在24小时内1对1联系，签订正式合同后按里程碑付款（剧本审核20%/开机25%/粗剪审核25%/成片交付30%）。</w:t>
            </w:r>
          </w:p>
        </w:tc>
        <w:tc>
          <w:tcPr>
            <w:tcW w:w="964" w:type="dxa"/>
            <w:vAlign w:val="center"/>
          </w:tcPr>
          <w:p w14:paraId="1195A72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E6E7392">
            <w:pPr>
              <w:spacing w:before="20" w:after="20" w:line="240" w:lineRule="auto"/>
              <w:ind w:firstLine="0"/>
              <w:jc w:val="center"/>
            </w:pPr>
          </w:p>
        </w:tc>
      </w:tr>
      <w:tr w14:paraId="4539C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738B6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姓名提示</w:t>
            </w:r>
          </w:p>
        </w:tc>
        <w:tc>
          <w:tcPr>
            <w:tcW w:w="4195" w:type="dxa"/>
            <w:vAlign w:val="center"/>
          </w:tcPr>
          <w:p w14:paraId="33DDE4D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请输入您的姓名</w:t>
            </w:r>
          </w:p>
        </w:tc>
        <w:tc>
          <w:tcPr>
            <w:tcW w:w="964" w:type="dxa"/>
            <w:vAlign w:val="center"/>
          </w:tcPr>
          <w:p w14:paraId="1D29B1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05C1B815">
            <w:pPr>
              <w:spacing w:before="20" w:after="20" w:line="240" w:lineRule="auto"/>
              <w:ind w:firstLine="0"/>
              <w:jc w:val="center"/>
            </w:pPr>
          </w:p>
        </w:tc>
      </w:tr>
      <w:tr w14:paraId="04C55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7FBE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手机号提示</w:t>
            </w:r>
          </w:p>
        </w:tc>
        <w:tc>
          <w:tcPr>
            <w:tcW w:w="4195" w:type="dxa"/>
            <w:vAlign w:val="center"/>
          </w:tcPr>
          <w:p w14:paraId="1C30F4F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请输入手机号</w:t>
            </w:r>
          </w:p>
        </w:tc>
        <w:tc>
          <w:tcPr>
            <w:tcW w:w="964" w:type="dxa"/>
            <w:vAlign w:val="center"/>
          </w:tcPr>
          <w:p w14:paraId="30AA2E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17961C94">
            <w:pPr>
              <w:spacing w:before="20" w:after="20" w:line="240" w:lineRule="auto"/>
              <w:ind w:firstLine="0"/>
              <w:jc w:val="center"/>
            </w:pPr>
          </w:p>
        </w:tc>
      </w:tr>
      <w:tr w14:paraId="4C6E4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8E082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剧集类型胶囊</w:t>
            </w:r>
          </w:p>
        </w:tc>
        <w:tc>
          <w:tcPr>
            <w:tcW w:w="4195" w:type="dxa"/>
            <w:vAlign w:val="center"/>
          </w:tcPr>
          <w:p w14:paraId="0F25590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古装逆袭/都市甜宠/悬疑推理/家庭伦理/青春校园/职场商战/军旅谍战/其他（默认古装逆袭）</w:t>
            </w:r>
          </w:p>
        </w:tc>
        <w:tc>
          <w:tcPr>
            <w:tcW w:w="964" w:type="dxa"/>
            <w:vAlign w:val="center"/>
          </w:tcPr>
          <w:p w14:paraId="294D72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4AE89600">
            <w:pPr>
              <w:spacing w:before="20" w:after="20" w:line="240" w:lineRule="auto"/>
              <w:ind w:firstLine="0"/>
              <w:jc w:val="center"/>
            </w:pPr>
          </w:p>
        </w:tc>
      </w:tr>
      <w:tr w14:paraId="5967D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12DD9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剧集格式胶囊</w:t>
            </w:r>
          </w:p>
        </w:tc>
        <w:tc>
          <w:tcPr>
            <w:tcW w:w="4195" w:type="dxa"/>
            <w:vAlign w:val="center"/>
          </w:tcPr>
          <w:p w14:paraId="5D81333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电影 / 中剧 / 短剧 / 网络大电影（默认短剧）</w:t>
            </w:r>
          </w:p>
        </w:tc>
        <w:tc>
          <w:tcPr>
            <w:tcW w:w="964" w:type="dxa"/>
            <w:vAlign w:val="center"/>
          </w:tcPr>
          <w:p w14:paraId="0F6456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03F8524B">
            <w:pPr>
              <w:spacing w:before="20" w:after="20" w:line="240" w:lineRule="auto"/>
              <w:ind w:firstLine="0"/>
              <w:jc w:val="center"/>
            </w:pPr>
          </w:p>
        </w:tc>
      </w:tr>
      <w:tr w14:paraId="68F75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7F200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预算范围胶囊</w:t>
            </w:r>
          </w:p>
        </w:tc>
        <w:tc>
          <w:tcPr>
            <w:tcW w:w="4195" w:type="dxa"/>
            <w:vAlign w:val="center"/>
          </w:tcPr>
          <w:p w14:paraId="2918969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5-20万/20-50万/50-100万/100-300万/300-500万/500万以上（默认50-100万）</w:t>
            </w:r>
          </w:p>
        </w:tc>
        <w:tc>
          <w:tcPr>
            <w:tcW w:w="964" w:type="dxa"/>
            <w:vAlign w:val="center"/>
          </w:tcPr>
          <w:p w14:paraId="33D8D4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79CC2A7">
            <w:pPr>
              <w:spacing w:before="20" w:after="20" w:line="240" w:lineRule="auto"/>
              <w:ind w:firstLine="0"/>
              <w:jc w:val="center"/>
            </w:pPr>
          </w:p>
        </w:tc>
      </w:tr>
      <w:tr w14:paraId="3D986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A192A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特殊要求提示</w:t>
            </w:r>
          </w:p>
        </w:tc>
        <w:tc>
          <w:tcPr>
            <w:tcW w:w="4195" w:type="dxa"/>
            <w:vAlign w:val="center"/>
          </w:tcPr>
          <w:p w14:paraId="6949A81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如：需要金牌编剧、知名导演、明星参演、特定拍摄地点等</w:t>
            </w:r>
          </w:p>
        </w:tc>
        <w:tc>
          <w:tcPr>
            <w:tcW w:w="964" w:type="dxa"/>
            <w:vAlign w:val="center"/>
          </w:tcPr>
          <w:p w14:paraId="1A37A5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02DA5586">
            <w:pPr>
              <w:spacing w:before="20" w:after="20" w:line="240" w:lineRule="auto"/>
              <w:ind w:firstLine="0"/>
              <w:jc w:val="center"/>
            </w:pPr>
          </w:p>
        </w:tc>
      </w:tr>
      <w:tr w14:paraId="6CE05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A48F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项目描述提示</w:t>
            </w:r>
          </w:p>
        </w:tc>
        <w:tc>
          <w:tcPr>
            <w:tcW w:w="4195" w:type="dxa"/>
            <w:vAlign w:val="center"/>
          </w:tcPr>
          <w:p w14:paraId="5BE31AE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请简要描述您的项目构想、目标受众、期望风格等</w:t>
            </w:r>
          </w:p>
        </w:tc>
        <w:tc>
          <w:tcPr>
            <w:tcW w:w="964" w:type="dxa"/>
            <w:vAlign w:val="center"/>
          </w:tcPr>
          <w:p w14:paraId="50826C8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0E5AC0D6">
            <w:pPr>
              <w:spacing w:before="20" w:after="20" w:line="240" w:lineRule="auto"/>
              <w:ind w:firstLine="0"/>
              <w:jc w:val="center"/>
            </w:pPr>
          </w:p>
        </w:tc>
      </w:tr>
      <w:tr w14:paraId="0EE2B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3D35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付款里程碑</w:t>
            </w:r>
          </w:p>
        </w:tc>
        <w:tc>
          <w:tcPr>
            <w:tcW w:w="4195" w:type="dxa"/>
            <w:vAlign w:val="center"/>
          </w:tcPr>
          <w:p w14:paraId="327EDAF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剧本审核20% / 开机25% / 粗剪审核25% / 成片交付30%</w:t>
            </w:r>
          </w:p>
        </w:tc>
        <w:tc>
          <w:tcPr>
            <w:tcW w:w="964" w:type="dxa"/>
            <w:vAlign w:val="center"/>
          </w:tcPr>
          <w:p w14:paraId="2DA9FAF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920B7B2">
            <w:pPr>
              <w:spacing w:before="20" w:after="20" w:line="240" w:lineRule="auto"/>
              <w:ind w:firstLine="0"/>
              <w:jc w:val="center"/>
            </w:pPr>
          </w:p>
        </w:tc>
      </w:tr>
      <w:tr w14:paraId="4937F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7E86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</w:t>
            </w:r>
          </w:p>
        </w:tc>
        <w:tc>
          <w:tcPr>
            <w:tcW w:w="4195" w:type="dxa"/>
            <w:vAlign w:val="center"/>
          </w:tcPr>
          <w:p w14:paraId="0184B08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提交需求，等待商务联系</w:t>
            </w:r>
          </w:p>
        </w:tc>
        <w:tc>
          <w:tcPr>
            <w:tcW w:w="964" w:type="dxa"/>
            <w:vAlign w:val="center"/>
          </w:tcPr>
          <w:p w14:paraId="5BC0575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806E185">
            <w:pPr>
              <w:spacing w:before="20" w:after="20" w:line="240" w:lineRule="auto"/>
              <w:ind w:firstLine="0"/>
              <w:jc w:val="center"/>
            </w:pPr>
          </w:p>
        </w:tc>
      </w:tr>
      <w:tr w14:paraId="3471A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1624A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脚注</w:t>
            </w:r>
          </w:p>
        </w:tc>
        <w:tc>
          <w:tcPr>
            <w:tcW w:w="4195" w:type="dxa"/>
            <w:vAlign w:val="center"/>
          </w:tcPr>
          <w:p w14:paraId="619396F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提交即表示您同意我们的商务人员通过电话与您联系</w:t>
            </w:r>
          </w:p>
        </w:tc>
        <w:tc>
          <w:tcPr>
            <w:tcW w:w="964" w:type="dxa"/>
            <w:vAlign w:val="center"/>
          </w:tcPr>
          <w:p w14:paraId="56CA99B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38C7578">
            <w:pPr>
              <w:spacing w:before="20" w:after="20" w:line="240" w:lineRule="auto"/>
              <w:ind w:firstLine="0"/>
              <w:jc w:val="center"/>
            </w:pPr>
          </w:p>
        </w:tc>
      </w:tr>
      <w:tr w14:paraId="34C39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31D7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成功提示</w:t>
            </w:r>
          </w:p>
        </w:tc>
        <w:tc>
          <w:tcPr>
            <w:tcW w:w="4195" w:type="dxa"/>
            <w:vAlign w:val="center"/>
          </w:tcPr>
          <w:p w14:paraId="6B62811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需求已提交，商务将在24小时内联系您</w:t>
            </w:r>
          </w:p>
        </w:tc>
        <w:tc>
          <w:tcPr>
            <w:tcW w:w="964" w:type="dxa"/>
            <w:vAlign w:val="center"/>
          </w:tcPr>
          <w:p w14:paraId="75DB8E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5D69A63C">
            <w:pPr>
              <w:spacing w:before="20" w:after="20" w:line="240" w:lineRule="auto"/>
              <w:ind w:firstLine="0"/>
              <w:jc w:val="center"/>
            </w:pPr>
          </w:p>
        </w:tc>
      </w:tr>
      <w:tr w14:paraId="1D675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F57C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姓名校验</w:t>
            </w:r>
          </w:p>
        </w:tc>
        <w:tc>
          <w:tcPr>
            <w:tcW w:w="4195" w:type="dxa"/>
            <w:vAlign w:val="center"/>
          </w:tcPr>
          <w:p w14:paraId="4CFD4F3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请输入姓名</w:t>
            </w:r>
          </w:p>
        </w:tc>
        <w:tc>
          <w:tcPr>
            <w:tcW w:w="964" w:type="dxa"/>
            <w:vAlign w:val="center"/>
          </w:tcPr>
          <w:p w14:paraId="0148B0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6963E43">
            <w:pPr>
              <w:spacing w:before="20" w:after="20" w:line="240" w:lineRule="auto"/>
              <w:ind w:firstLine="0"/>
              <w:jc w:val="center"/>
            </w:pPr>
          </w:p>
        </w:tc>
      </w:tr>
      <w:tr w14:paraId="69B66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2600C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手机校验</w:t>
            </w:r>
          </w:p>
        </w:tc>
        <w:tc>
          <w:tcPr>
            <w:tcW w:w="4195" w:type="dxa"/>
            <w:vAlign w:val="center"/>
          </w:tcPr>
          <w:p w14:paraId="34A968E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请输入手机号 / 手机号格式不正确</w:t>
            </w:r>
          </w:p>
        </w:tc>
        <w:tc>
          <w:tcPr>
            <w:tcW w:w="964" w:type="dxa"/>
            <w:vAlign w:val="center"/>
          </w:tcPr>
          <w:p w14:paraId="5D06068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5B77756A">
            <w:pPr>
              <w:spacing w:before="20" w:after="20" w:line="240" w:lineRule="auto"/>
              <w:ind w:firstLine="0"/>
              <w:jc w:val="center"/>
            </w:pPr>
          </w:p>
        </w:tc>
      </w:tr>
      <w:tr w14:paraId="04761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EB175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描述校验</w:t>
            </w:r>
          </w:p>
        </w:tc>
        <w:tc>
          <w:tcPr>
            <w:tcW w:w="4195" w:type="dxa"/>
            <w:vAlign w:val="center"/>
          </w:tcPr>
          <w:p w14:paraId="36EDD70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请描述您的项目需求</w:t>
            </w:r>
          </w:p>
        </w:tc>
        <w:tc>
          <w:tcPr>
            <w:tcW w:w="964" w:type="dxa"/>
            <w:vAlign w:val="center"/>
          </w:tcPr>
          <w:p w14:paraId="3BDF4F2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6B0FFB7E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6057279F">
      <w:pPr>
        <w:spacing w:after="40"/>
      </w:pPr>
    </w:p>
    <w:p w14:paraId="0339BAFA">
      <w:pPr>
        <w:pStyle w:val="4"/>
      </w:pPr>
      <w:bookmarkStart w:id="36" w:name="_Toc6975"/>
      <w:r>
        <w:rPr>
          <w:rFonts w:ascii="Arial" w:hAnsi="Arial" w:eastAsia="黑体"/>
          <w:b/>
          <w:i w:val="0"/>
          <w:color w:val="000000"/>
          <w:sz w:val="28"/>
        </w:rPr>
        <w:t>4.4.6  项目书 ProjectBrief（在线预览/复制）</w:t>
      </w:r>
      <w:bookmarkEnd w:id="36"/>
    </w:p>
    <w:p w14:paraId="2A85EAFE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页内跳转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项目详情/订单完成后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复制全文/导出PDF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871BB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B3D018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FF6D11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CCEA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41A954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67FEEA0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0625AB5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475C99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40BDD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4645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定制剧版标题</w:t>
            </w:r>
          </w:p>
        </w:tc>
        <w:tc>
          <w:tcPr>
            <w:tcW w:w="4195" w:type="dxa"/>
            <w:vAlign w:val="center"/>
          </w:tcPr>
          <w:p w14:paraId="2636B57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《{剧名}》定制剧项目书</w:t>
            </w:r>
          </w:p>
        </w:tc>
        <w:tc>
          <w:tcPr>
            <w:tcW w:w="964" w:type="dxa"/>
            <w:vAlign w:val="center"/>
          </w:tcPr>
          <w:p w14:paraId="65807C4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65477D4">
            <w:pPr>
              <w:spacing w:before="20" w:after="20" w:line="240" w:lineRule="auto"/>
              <w:ind w:firstLine="0"/>
              <w:jc w:val="center"/>
            </w:pPr>
          </w:p>
        </w:tc>
      </w:tr>
      <w:tr w14:paraId="1B6A8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8D584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定制剧版副标</w:t>
            </w:r>
          </w:p>
        </w:tc>
        <w:tc>
          <w:tcPr>
            <w:tcW w:w="4195" w:type="dxa"/>
            <w:vAlign w:val="center"/>
          </w:tcPr>
          <w:p w14:paraId="0717A4E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订单编号 {orderNo} · 普通定制档</w:t>
            </w:r>
          </w:p>
        </w:tc>
        <w:tc>
          <w:tcPr>
            <w:tcW w:w="964" w:type="dxa"/>
            <w:vAlign w:val="center"/>
          </w:tcPr>
          <w:p w14:paraId="0700D3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5E57F56">
            <w:pPr>
              <w:spacing w:before="20" w:after="20" w:line="240" w:lineRule="auto"/>
              <w:ind w:firstLine="0"/>
              <w:jc w:val="center"/>
            </w:pPr>
          </w:p>
        </w:tc>
      </w:tr>
      <w:tr w14:paraId="2D653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32F6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圆梦版标题</w:t>
            </w:r>
          </w:p>
        </w:tc>
        <w:tc>
          <w:tcPr>
            <w:tcW w:w="4195" w:type="dxa"/>
            <w:vAlign w:val="center"/>
          </w:tcPr>
          <w:p w14:paraId="31D9CE6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《{剧名}》圆梦项目书</w:t>
            </w:r>
          </w:p>
        </w:tc>
        <w:tc>
          <w:tcPr>
            <w:tcW w:w="964" w:type="dxa"/>
            <w:vAlign w:val="center"/>
          </w:tcPr>
          <w:p w14:paraId="2EC86F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F1776FA">
            <w:pPr>
              <w:spacing w:before="20" w:after="20" w:line="240" w:lineRule="auto"/>
              <w:ind w:firstLine="0"/>
              <w:jc w:val="center"/>
            </w:pPr>
          </w:p>
        </w:tc>
      </w:tr>
      <w:tr w14:paraId="32CE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5EF2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圆梦版副标</w:t>
            </w:r>
          </w:p>
        </w:tc>
        <w:tc>
          <w:tcPr>
            <w:tcW w:w="4195" w:type="dxa"/>
            <w:vAlign w:val="center"/>
          </w:tcPr>
          <w:p w14:paraId="05EBB15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{type} · 自有 IP 角色席位认领</w:t>
            </w:r>
          </w:p>
        </w:tc>
        <w:tc>
          <w:tcPr>
            <w:tcW w:w="964" w:type="dxa"/>
            <w:vAlign w:val="center"/>
          </w:tcPr>
          <w:p w14:paraId="1C20DE0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043C972">
            <w:pPr>
              <w:spacing w:before="20" w:after="20" w:line="240" w:lineRule="auto"/>
              <w:ind w:firstLine="0"/>
              <w:jc w:val="center"/>
            </w:pPr>
          </w:p>
        </w:tc>
      </w:tr>
      <w:tr w14:paraId="54952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75AA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固定落款</w:t>
            </w:r>
          </w:p>
        </w:tc>
        <w:tc>
          <w:tcPr>
            <w:tcW w:w="4195" w:type="dxa"/>
            <w:vAlign w:val="center"/>
          </w:tcPr>
          <w:p w14:paraId="260E022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生成方：晶晶日上 · 做自己人生的主角</w:t>
            </w:r>
          </w:p>
        </w:tc>
        <w:tc>
          <w:tcPr>
            <w:tcW w:w="964" w:type="dxa"/>
            <w:vAlign w:val="center"/>
          </w:tcPr>
          <w:p w14:paraId="299587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F025EC2">
            <w:pPr>
              <w:spacing w:before="20" w:after="20" w:line="240" w:lineRule="auto"/>
              <w:ind w:firstLine="0"/>
              <w:jc w:val="center"/>
            </w:pPr>
          </w:p>
        </w:tc>
      </w:tr>
      <w:tr w14:paraId="18E7B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9040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底部提示</w:t>
            </w:r>
          </w:p>
        </w:tc>
        <w:tc>
          <w:tcPr>
            <w:tcW w:w="4195" w:type="dxa"/>
            <w:vAlign w:val="center"/>
          </w:tcPr>
          <w:p w14:paraId="58D34AE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本项目书依据订单 / 项目信息自动生成，正式条款以电子合同为准。</w:t>
            </w:r>
          </w:p>
        </w:tc>
        <w:tc>
          <w:tcPr>
            <w:tcW w:w="964" w:type="dxa"/>
            <w:vAlign w:val="center"/>
          </w:tcPr>
          <w:p w14:paraId="7CCA434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A474111">
            <w:pPr>
              <w:spacing w:before="20" w:after="20" w:line="240" w:lineRule="auto"/>
              <w:ind w:firstLine="0"/>
              <w:jc w:val="center"/>
            </w:pPr>
          </w:p>
        </w:tc>
      </w:tr>
      <w:tr w14:paraId="3B0E1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4580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按钮一</w:t>
            </w:r>
          </w:p>
        </w:tc>
        <w:tc>
          <w:tcPr>
            <w:tcW w:w="4195" w:type="dxa"/>
            <w:vAlign w:val="center"/>
          </w:tcPr>
          <w:p w14:paraId="41EF315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复制全文（“项目书全文已复制，可粘贴发送或存档”）</w:t>
            </w:r>
          </w:p>
        </w:tc>
        <w:tc>
          <w:tcPr>
            <w:tcW w:w="964" w:type="dxa"/>
            <w:vAlign w:val="center"/>
          </w:tcPr>
          <w:p w14:paraId="5424AE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089CE73D">
            <w:pPr>
              <w:spacing w:before="20" w:after="20" w:line="240" w:lineRule="auto"/>
              <w:ind w:firstLine="0"/>
              <w:jc w:val="center"/>
            </w:pPr>
          </w:p>
        </w:tc>
      </w:tr>
      <w:tr w14:paraId="65454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D837A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按钮二</w:t>
            </w:r>
          </w:p>
        </w:tc>
        <w:tc>
          <w:tcPr>
            <w:tcW w:w="4195" w:type="dxa"/>
            <w:vAlign w:val="center"/>
          </w:tcPr>
          <w:p w14:paraId="591E421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导出PDF（“PDF 导出将在正式版开放，当前可先复制全文留存”）</w:t>
            </w:r>
          </w:p>
        </w:tc>
        <w:tc>
          <w:tcPr>
            <w:tcW w:w="964" w:type="dxa"/>
            <w:vAlign w:val="center"/>
          </w:tcPr>
          <w:p w14:paraId="24E8975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B47BBF1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31602AFE">
      <w:pPr>
        <w:spacing w:after="40"/>
      </w:pPr>
    </w:p>
    <w:p w14:paraId="7F35284D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定制剧项目书 · 固定章节（逐字，金额随定价口径自动带入）</w:t>
      </w:r>
    </w:p>
    <w:p w14:paraId="05D15A10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一、项目概述</w:t>
      </w:r>
    </w:p>
    <w:p w14:paraId="03C822D7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剧目名称：《{name}》</w:t>
      </w:r>
    </w:p>
    <w:p w14:paraId="0D1BCD19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剧集类型：{genre}（古装 / 甜宠 / 悬疑等，以选剧库定稿为准）</w:t>
      </w:r>
    </w:p>
    <w:p w14:paraId="316A36F8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定制联系人：{contact}</w:t>
      </w:r>
    </w:p>
    <w:p w14:paraId="4A9A0618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项目定位：用户为自己的人生故事定制一部 AI 宣发片，做自己人生的主角。</w:t>
      </w:r>
    </w:p>
    <w:p w14:paraId="558B041F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二、制作内容与交付</w:t>
      </w:r>
    </w:p>
    <w:p w14:paraId="218C3ACF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交付内容：选剧库匹配 + 2-3 部对标剧本 + 剧本初稿 + 制作前电子合同 + AI 宣发片 + 本项目书 + 上线协助。</w:t>
      </w:r>
    </w:p>
    <w:p w14:paraId="22B9F291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制作周期：剧本定稿并担保制作款后 3-5 个工作日交付 AI 宣发片。</w:t>
      </w:r>
    </w:p>
    <w:p w14:paraId="00B0BED3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交付方式：成片在 App「我的视频」内交付，支持在线查看与下载。</w:t>
      </w:r>
    </w:p>
    <w:p w14:paraId="22CAB3C8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三、七步标准化流程</w:t>
      </w:r>
    </w:p>
    <w:p w14:paraId="5829D1D8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1. 支付意向金锁档（第三方担保托管，可退 / 可抵）；</w:t>
      </w:r>
    </w:p>
    <w:p w14:paraId="163BD5B6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2. 在选剧库选择剧集类型；</w:t>
      </w:r>
    </w:p>
    <w:p w14:paraId="17763C00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3. 编剧推荐 2-3 部对标剧本，选定 1 部；</w:t>
      </w:r>
    </w:p>
    <w:p w14:paraId="0EA3569E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4. 商务改本（含 2 轮免费修改）；</w:t>
      </w:r>
    </w:p>
    <w:p w14:paraId="6092FDE3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5. 确认定稿，签署制作前电子合同；</w:t>
      </w:r>
    </w:p>
    <w:p w14:paraId="46C91105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6. 支付制作款到担保，AI 制作宣发片（3-5 个工作日）；</w:t>
      </w:r>
    </w:p>
    <w:p w14:paraId="24DBBCD2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7. 交付验收（7 天内 1 次免费修改），验收后担保清分。</w:t>
      </w:r>
    </w:p>
    <w:p w14:paraId="05DF36CF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四、费用与担保托管</w:t>
      </w:r>
    </w:p>
    <w:p w14:paraId="5A14F11E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意向金：¥99（担保托管，未继续制作可退，继续则抵作款）；</w:t>
      </w:r>
    </w:p>
    <w:p w14:paraId="42080B77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制作款：¥4,901（剧本定稿、签署电子合同后担保）；</w:t>
      </w:r>
    </w:p>
    <w:p w14:paraId="29327B71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普通档合计：¥5,000 起，上不封顶；</w:t>
      </w:r>
    </w:p>
    <w:p w14:paraId="4D1EA0C3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超出 2 轮免费改本后，改本费 ¥200 / 轮；</w:t>
      </w:r>
    </w:p>
    <w:p w14:paraId="21936E1C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全部款项由第三方担保托管，验收通过后才清分给制作方。</w:t>
      </w:r>
    </w:p>
    <w:p w14:paraId="461BCE49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五、修改与验收</w:t>
      </w:r>
    </w:p>
    <w:p w14:paraId="48116BF6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剧本阶段含 2 轮免费修改；</w:t>
      </w:r>
    </w:p>
    <w:p w14:paraId="1D0CCEF0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成片交付后 7 天内可申请 1 次免费修改；</w:t>
      </w:r>
    </w:p>
    <w:p w14:paraId="6402EA96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验收通过后担保资金清分，订单状态变为「已完成」。</w:t>
      </w:r>
    </w:p>
    <w:p w14:paraId="3E8CDD76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六、合规说明</w:t>
      </w:r>
    </w:p>
    <w:p w14:paraId="278C0B5D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本服务为定制内容消费，不是投资、众筹或理财，不承诺任何货币回报；</w:t>
      </w:r>
    </w:p>
    <w:p w14:paraId="64347F86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内容须符合法律法规与平台规范，违法违规内容不予制作；</w:t>
      </w:r>
    </w:p>
    <w:p w14:paraId="007A0883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正式权利义务以签署的制作前电子合同为准，本项目书为过程说明文件。</w:t>
      </w:r>
    </w:p>
    <w:p w14:paraId="39C60AC2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圆梦项目书 · 固定章节（逐字）</w:t>
      </w:r>
    </w:p>
    <w:p w14:paraId="289E3CA9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一、项目介绍</w:t>
      </w:r>
    </w:p>
    <w:p w14:paraId="7B531610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剧目名称：《{name}》</w:t>
      </w:r>
    </w:p>
    <w:p w14:paraId="7A93DC32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作品类型：{type}；题材：{genre}</w:t>
      </w:r>
    </w:p>
    <w:p w14:paraId="5A46B03C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主角设定：{protagonist}</w:t>
      </w:r>
    </w:p>
    <w:p w14:paraId="17144F2B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故事简介：{intro}</w:t>
      </w:r>
    </w:p>
    <w:p w14:paraId="3391DF49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二、角色与席位</w:t>
      </w:r>
    </w:p>
    <w:p w14:paraId="58B52E5E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开放角色数：{N} 个</w:t>
      </w:r>
    </w:p>
    <w:p w14:paraId="57D386B2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席位总数：{N} 席</w:t>
      </w:r>
    </w:p>
    <w:p w14:paraId="3212DFBC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已认领席位：{N} 席</w:t>
      </w:r>
    </w:p>
    <w:p w14:paraId="1C34F56B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剩余招募：{N} 天</w:t>
      </w:r>
    </w:p>
    <w:p w14:paraId="03E75B8B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用户可认领空缺角色 / 席位，与主创团队共同让故事上映。</w:t>
      </w:r>
    </w:p>
    <w:p w14:paraId="41B43263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三、参与方式</w:t>
      </w:r>
    </w:p>
    <w:p w14:paraId="6E641F35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在角色档位中选择心仪席位，支付对应席位费用并完成担保；</w:t>
      </w:r>
    </w:p>
    <w:p w14:paraId="301C1BA0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按排期参与 AI 形象采集与拍摄 / 制作环节；</w:t>
      </w:r>
    </w:p>
    <w:p w14:paraId="357F9454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成片在 App 内交付，可在「我的视频」查看与分享。</w:t>
      </w:r>
    </w:p>
    <w:p w14:paraId="37D2C0F6">
      <w:pPr>
        <w:spacing w:before="60" w:after="20" w:line="360" w:lineRule="auto"/>
      </w:pPr>
      <w:r>
        <w:rPr>
          <w:rFonts w:ascii="Arial" w:hAnsi="Arial" w:eastAsia="黑体"/>
          <w:b/>
          <w:i w:val="0"/>
          <w:color w:val="000000"/>
          <w:sz w:val="22"/>
        </w:rPr>
        <w:t>四、合规说明（圆梦分版）</w:t>
      </w:r>
    </w:p>
    <w:p w14:paraId="7D7D2E5D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圆梦席位是自有 IP 的角色参与资格，属于内容消费，不是投资、众筹、分红或理财；</w:t>
      </w:r>
    </w:p>
    <w:p w14:paraId="64026D98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不承诺货币回报，席位费用对应明确的制作与参演服务；</w:t>
      </w:r>
    </w:p>
    <w:p w14:paraId="26F272A1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1"/>
        </w:rPr>
        <w:t>平台仅展示自有 IP（黄帝史诗·天下合 / 少年龙武 / 边境暗影），不承接违规题材。</w:t>
      </w:r>
    </w:p>
    <w:p w14:paraId="02328370">
      <w:pPr>
        <w:pStyle w:val="4"/>
      </w:pPr>
      <w:bookmarkStart w:id="37" w:name="_Toc23843"/>
      <w:r>
        <w:rPr>
          <w:rFonts w:ascii="Arial" w:hAnsi="Arial" w:eastAsia="黑体"/>
          <w:b/>
          <w:i w:val="0"/>
          <w:color w:val="000000"/>
          <w:sz w:val="28"/>
        </w:rPr>
        <w:t>4.5  数字人线</w:t>
      </w:r>
      <w:bookmarkEnd w:id="37"/>
    </w:p>
    <w:p w14:paraId="66EDD0EA">
      <w:pPr>
        <w:pStyle w:val="4"/>
      </w:pPr>
      <w:bookmarkStart w:id="38" w:name="_Toc24715"/>
      <w:r>
        <w:rPr>
          <w:rFonts w:ascii="Arial" w:hAnsi="Arial" w:eastAsia="黑体"/>
          <w:b/>
          <w:i w:val="0"/>
          <w:color w:val="000000"/>
          <w:sz w:val="28"/>
        </w:rPr>
        <w:t>4.5.1  创建数字人 Audition（6 步向导）</w:t>
      </w:r>
      <w:bookmarkEnd w:id="38"/>
    </w:p>
    <w:p w14:paraId="76CB5C8D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/audition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我的-创建数字人/创作中心④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创建成功→我的数字人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C7054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F63FE0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29F401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0965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54D68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115E4C8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0FDED46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7D262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56B01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2BFC3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60B66AF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创建数字人</w:t>
            </w:r>
          </w:p>
        </w:tc>
        <w:tc>
          <w:tcPr>
            <w:tcW w:w="964" w:type="dxa"/>
            <w:vAlign w:val="center"/>
          </w:tcPr>
          <w:p w14:paraId="396965E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4456EC3">
            <w:pPr>
              <w:spacing w:before="20" w:after="20" w:line="240" w:lineRule="auto"/>
              <w:ind w:firstLine="0"/>
              <w:jc w:val="center"/>
            </w:pPr>
          </w:p>
        </w:tc>
      </w:tr>
      <w:tr w14:paraId="12182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76613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步骤名（6 步）</w:t>
            </w:r>
          </w:p>
        </w:tc>
        <w:tc>
          <w:tcPr>
            <w:tcW w:w="4195" w:type="dxa"/>
            <w:vAlign w:val="center"/>
          </w:tcPr>
          <w:p w14:paraId="2FE2B08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上传照片 / 真人验证 / 选择风格 / 命名 / 授权范围 / 确认创建</w:t>
            </w:r>
          </w:p>
        </w:tc>
        <w:tc>
          <w:tcPr>
            <w:tcW w:w="964" w:type="dxa"/>
            <w:vAlign w:val="center"/>
          </w:tcPr>
          <w:p w14:paraId="3D9E2B4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5873AF04">
            <w:pPr>
              <w:spacing w:before="20" w:after="20" w:line="240" w:lineRule="auto"/>
              <w:ind w:firstLine="0"/>
              <w:jc w:val="center"/>
            </w:pPr>
          </w:p>
        </w:tc>
      </w:tr>
      <w:tr w14:paraId="14560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45E87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进度状态</w:t>
            </w:r>
          </w:p>
        </w:tc>
        <w:tc>
          <w:tcPr>
            <w:tcW w:w="4195" w:type="dxa"/>
            <w:vAlign w:val="center"/>
          </w:tcPr>
          <w:p w14:paraId="4D4FF8E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第 {cur+1}/6 步 · {步骤名}</w:t>
            </w:r>
          </w:p>
        </w:tc>
        <w:tc>
          <w:tcPr>
            <w:tcW w:w="964" w:type="dxa"/>
            <w:vAlign w:val="center"/>
          </w:tcPr>
          <w:p w14:paraId="71EEDD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FE65442">
            <w:pPr>
              <w:spacing w:before="20" w:after="20" w:line="240" w:lineRule="auto"/>
              <w:ind w:firstLine="0"/>
              <w:jc w:val="center"/>
            </w:pPr>
          </w:p>
        </w:tc>
      </w:tr>
      <w:tr w14:paraId="33E48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ED12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底部按钮（非末步）</w:t>
            </w:r>
          </w:p>
        </w:tc>
        <w:tc>
          <w:tcPr>
            <w:tcW w:w="4195" w:type="dxa"/>
            <w:vAlign w:val="center"/>
          </w:tcPr>
          <w:p w14:paraId="334FFAE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上一步 + 下一步</w:t>
            </w:r>
          </w:p>
        </w:tc>
        <w:tc>
          <w:tcPr>
            <w:tcW w:w="964" w:type="dxa"/>
            <w:vAlign w:val="center"/>
          </w:tcPr>
          <w:p w14:paraId="3317A9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617F9055">
            <w:pPr>
              <w:spacing w:before="20" w:after="20" w:line="240" w:lineRule="auto"/>
              <w:ind w:firstLine="0"/>
              <w:jc w:val="center"/>
            </w:pPr>
          </w:p>
        </w:tc>
      </w:tr>
      <w:tr w14:paraId="2B5AD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FDA7A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末步按钮</w:t>
            </w:r>
          </w:p>
        </w:tc>
        <w:tc>
          <w:tcPr>
            <w:tcW w:w="4195" w:type="dxa"/>
            <w:vAlign w:val="center"/>
          </w:tcPr>
          <w:p w14:paraId="6661F32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上一步 + 同意并创建</w:t>
            </w:r>
          </w:p>
        </w:tc>
        <w:tc>
          <w:tcPr>
            <w:tcW w:w="964" w:type="dxa"/>
            <w:vAlign w:val="center"/>
          </w:tcPr>
          <w:p w14:paraId="0C1B5F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00DC53F0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332DACA2">
      <w:pPr>
        <w:spacing w:after="40"/>
      </w:pPr>
    </w:p>
    <w:p w14:paraId="5F16E972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第 1 步 · 上传照片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0AA6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1E41B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1C379B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F4275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F305F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1356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8265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上传主提示</w:t>
            </w:r>
          </w:p>
        </w:tc>
        <w:tc>
          <w:tcPr>
            <w:tcW w:w="4195" w:type="dxa"/>
            <w:vAlign w:val="center"/>
          </w:tcPr>
          <w:p w14:paraId="67C3519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点击上传正面清晰照片</w:t>
            </w:r>
          </w:p>
        </w:tc>
        <w:tc>
          <w:tcPr>
            <w:tcW w:w="964" w:type="dxa"/>
            <w:vAlign w:val="center"/>
          </w:tcPr>
          <w:p w14:paraId="0CEA73B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B54207E">
            <w:pPr>
              <w:spacing w:before="20" w:after="20" w:line="240" w:lineRule="auto"/>
              <w:ind w:firstLine="0"/>
              <w:jc w:val="center"/>
            </w:pPr>
          </w:p>
        </w:tc>
      </w:tr>
      <w:tr w14:paraId="5099D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751A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上传副提示</w:t>
            </w:r>
          </w:p>
        </w:tc>
        <w:tc>
          <w:tcPr>
            <w:tcW w:w="4195" w:type="dxa"/>
            <w:vAlign w:val="center"/>
          </w:tcPr>
          <w:p w14:paraId="65ACBFB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支持拍照或从相册选择</w:t>
            </w:r>
          </w:p>
        </w:tc>
        <w:tc>
          <w:tcPr>
            <w:tcW w:w="964" w:type="dxa"/>
            <w:vAlign w:val="center"/>
          </w:tcPr>
          <w:p w14:paraId="2A7F85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4742A0F">
            <w:pPr>
              <w:spacing w:before="20" w:after="20" w:line="240" w:lineRule="auto"/>
              <w:ind w:firstLine="0"/>
              <w:jc w:val="center"/>
            </w:pPr>
          </w:p>
        </w:tc>
      </w:tr>
      <w:tr w14:paraId="21619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471C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上传弹层</w:t>
            </w:r>
          </w:p>
        </w:tc>
        <w:tc>
          <w:tcPr>
            <w:tcW w:w="4195" w:type="dxa"/>
            <w:vAlign w:val="center"/>
          </w:tcPr>
          <w:p w14:paraId="23C9970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拍照 / 从相册选择 / 移除照片</w:t>
            </w:r>
          </w:p>
        </w:tc>
        <w:tc>
          <w:tcPr>
            <w:tcW w:w="964" w:type="dxa"/>
            <w:vAlign w:val="center"/>
          </w:tcPr>
          <w:p w14:paraId="587F43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7CB9B3C9">
            <w:pPr>
              <w:spacing w:before="20" w:after="20" w:line="240" w:lineRule="auto"/>
              <w:ind w:firstLine="0"/>
              <w:jc w:val="center"/>
            </w:pPr>
          </w:p>
        </w:tc>
      </w:tr>
      <w:tr w14:paraId="2AE15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DF04B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说明标题</w:t>
            </w:r>
          </w:p>
        </w:tc>
        <w:tc>
          <w:tcPr>
            <w:tcW w:w="4195" w:type="dxa"/>
            <w:vAlign w:val="center"/>
          </w:tcPr>
          <w:p w14:paraId="079A9E8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照片用途说明</w:t>
            </w:r>
          </w:p>
        </w:tc>
        <w:tc>
          <w:tcPr>
            <w:tcW w:w="964" w:type="dxa"/>
            <w:vAlign w:val="center"/>
          </w:tcPr>
          <w:p w14:paraId="75F07A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BA7605E">
            <w:pPr>
              <w:spacing w:before="20" w:after="20" w:line="240" w:lineRule="auto"/>
              <w:ind w:firstLine="0"/>
              <w:jc w:val="center"/>
            </w:pPr>
          </w:p>
        </w:tc>
      </w:tr>
      <w:tr w14:paraId="2CE44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C3B0D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说明正文</w:t>
            </w:r>
          </w:p>
        </w:tc>
        <w:tc>
          <w:tcPr>
            <w:tcW w:w="4195" w:type="dxa"/>
            <w:vAlign w:val="center"/>
          </w:tcPr>
          <w:p w14:paraId="22C6D14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我们仅将您的照片用于创建AI数字人形象，不存储原始照片，仅提取加密特征向量。</w:t>
            </w:r>
          </w:p>
        </w:tc>
        <w:tc>
          <w:tcPr>
            <w:tcW w:w="964" w:type="dxa"/>
            <w:vAlign w:val="center"/>
          </w:tcPr>
          <w:p w14:paraId="1F37F5A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D7D40BA">
            <w:pPr>
              <w:spacing w:before="20" w:after="20" w:line="240" w:lineRule="auto"/>
              <w:ind w:firstLine="0"/>
              <w:jc w:val="center"/>
            </w:pPr>
          </w:p>
        </w:tc>
      </w:tr>
      <w:tr w14:paraId="74DC0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1A9C1E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拍摄要点</w:t>
            </w:r>
          </w:p>
        </w:tc>
        <w:tc>
          <w:tcPr>
            <w:tcW w:w="4195" w:type="dxa"/>
            <w:vAlign w:val="center"/>
          </w:tcPr>
          <w:p w14:paraId="56D1D51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本人真实正脸…/正对镜头光线均匀单人…/请勿上传动漫形象网络图片或他人照片…</w:t>
            </w:r>
          </w:p>
        </w:tc>
        <w:tc>
          <w:tcPr>
            <w:tcW w:w="964" w:type="dxa"/>
            <w:vAlign w:val="center"/>
          </w:tcPr>
          <w:p w14:paraId="18E843A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E361898">
            <w:pPr>
              <w:spacing w:before="20" w:after="20" w:line="240" w:lineRule="auto"/>
              <w:ind w:firstLine="0"/>
              <w:jc w:val="center"/>
            </w:pPr>
          </w:p>
        </w:tc>
      </w:tr>
      <w:tr w14:paraId="7226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3F811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勾选</w:t>
            </w:r>
          </w:p>
        </w:tc>
        <w:tc>
          <w:tcPr>
            <w:tcW w:w="4195" w:type="dxa"/>
            <w:vAlign w:val="center"/>
          </w:tcPr>
          <w:p w14:paraId="3966027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我已知晓照片用途，同意上传</w:t>
            </w:r>
          </w:p>
        </w:tc>
        <w:tc>
          <w:tcPr>
            <w:tcW w:w="964" w:type="dxa"/>
            <w:vAlign w:val="center"/>
          </w:tcPr>
          <w:p w14:paraId="096D839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9785641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366E4AFC">
      <w:pPr>
        <w:spacing w:after="40"/>
      </w:pPr>
    </w:p>
    <w:p w14:paraId="778A48C4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第 2 步 · 真人验证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AD89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1F9206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3E4D36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6303896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CFB506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E842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51EE8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未通过按钮</w:t>
            </w:r>
          </w:p>
        </w:tc>
        <w:tc>
          <w:tcPr>
            <w:tcW w:w="4195" w:type="dxa"/>
            <w:vAlign w:val="center"/>
          </w:tcPr>
          <w:p w14:paraId="6DAA66A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点击开始真人验证（演示，正式版为眨眼/转头活体检测）</w:t>
            </w:r>
          </w:p>
        </w:tc>
        <w:tc>
          <w:tcPr>
            <w:tcW w:w="964" w:type="dxa"/>
            <w:vAlign w:val="center"/>
          </w:tcPr>
          <w:p w14:paraId="0F358F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9FC42DF">
            <w:pPr>
              <w:spacing w:before="20" w:after="20" w:line="240" w:lineRule="auto"/>
              <w:ind w:firstLine="0"/>
              <w:jc w:val="center"/>
            </w:pPr>
          </w:p>
        </w:tc>
      </w:tr>
      <w:tr w14:paraId="47D8A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568F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已通过</w:t>
            </w:r>
          </w:p>
        </w:tc>
        <w:tc>
          <w:tcPr>
            <w:tcW w:w="4195" w:type="dxa"/>
            <w:vAlign w:val="center"/>
          </w:tcPr>
          <w:p w14:paraId="33B0BB7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活体检测已通过</w:t>
            </w:r>
          </w:p>
        </w:tc>
        <w:tc>
          <w:tcPr>
            <w:tcW w:w="964" w:type="dxa"/>
            <w:vAlign w:val="center"/>
          </w:tcPr>
          <w:p w14:paraId="64B069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1B33DD6">
            <w:pPr>
              <w:spacing w:before="20" w:after="20" w:line="240" w:lineRule="auto"/>
              <w:ind w:firstLine="0"/>
              <w:jc w:val="center"/>
            </w:pPr>
          </w:p>
        </w:tc>
      </w:tr>
      <w:tr w14:paraId="3DBCB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A6F68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演示弹窗标题</w:t>
            </w:r>
          </w:p>
        </w:tc>
        <w:tc>
          <w:tcPr>
            <w:tcW w:w="4195" w:type="dxa"/>
            <w:vAlign w:val="center"/>
          </w:tcPr>
          <w:p w14:paraId="79F2167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真人验证（演示）</w:t>
            </w:r>
          </w:p>
        </w:tc>
        <w:tc>
          <w:tcPr>
            <w:tcW w:w="964" w:type="dxa"/>
            <w:vAlign w:val="center"/>
          </w:tcPr>
          <w:p w14:paraId="03BD16F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233A6A3B">
            <w:pPr>
              <w:spacing w:before="20" w:after="20" w:line="240" w:lineRule="auto"/>
              <w:ind w:firstLine="0"/>
              <w:jc w:val="center"/>
            </w:pPr>
          </w:p>
        </w:tc>
      </w:tr>
      <w:tr w14:paraId="56D13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B7AA9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演示弹窗正文</w:t>
            </w:r>
          </w:p>
        </w:tc>
        <w:tc>
          <w:tcPr>
            <w:tcW w:w="4195" w:type="dxa"/>
            <w:vAlign w:val="center"/>
          </w:tcPr>
          <w:p w14:paraId="4712608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当前为离线演示；正式授权签署时，服务端将以阿里云实人核身结论为准</w:t>
            </w:r>
          </w:p>
        </w:tc>
        <w:tc>
          <w:tcPr>
            <w:tcW w:w="964" w:type="dxa"/>
            <w:vAlign w:val="center"/>
          </w:tcPr>
          <w:p w14:paraId="49E8A5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6C397E25">
            <w:pPr>
              <w:spacing w:before="20" w:after="20" w:line="240" w:lineRule="auto"/>
              <w:ind w:firstLine="0"/>
              <w:jc w:val="center"/>
            </w:pPr>
          </w:p>
        </w:tc>
      </w:tr>
      <w:tr w14:paraId="095BA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C572B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完成提示</w:t>
            </w:r>
          </w:p>
        </w:tc>
        <w:tc>
          <w:tcPr>
            <w:tcW w:w="4195" w:type="dxa"/>
            <w:vAlign w:val="center"/>
          </w:tcPr>
          <w:p w14:paraId="2B471C8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真人验证步骤完成（离线演示；正式签署以服务端阿里云核身为准）</w:t>
            </w:r>
          </w:p>
        </w:tc>
        <w:tc>
          <w:tcPr>
            <w:tcW w:w="964" w:type="dxa"/>
            <w:vAlign w:val="center"/>
          </w:tcPr>
          <w:p w14:paraId="57A205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13C966B">
            <w:pPr>
              <w:spacing w:before="20" w:after="20" w:line="240" w:lineRule="auto"/>
              <w:ind w:firstLine="0"/>
              <w:jc w:val="center"/>
            </w:pPr>
          </w:p>
        </w:tc>
      </w:tr>
      <w:tr w14:paraId="5E83D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B5DCE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说明标题</w:t>
            </w:r>
          </w:p>
        </w:tc>
        <w:tc>
          <w:tcPr>
            <w:tcW w:w="4195" w:type="dxa"/>
            <w:vAlign w:val="center"/>
          </w:tcPr>
          <w:p w14:paraId="7E7E6B9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活体检测说明</w:t>
            </w:r>
          </w:p>
        </w:tc>
        <w:tc>
          <w:tcPr>
            <w:tcW w:w="964" w:type="dxa"/>
            <w:vAlign w:val="center"/>
          </w:tcPr>
          <w:p w14:paraId="5ED778E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EF6DD09">
            <w:pPr>
              <w:spacing w:before="20" w:after="20" w:line="240" w:lineRule="auto"/>
              <w:ind w:firstLine="0"/>
              <w:jc w:val="center"/>
            </w:pPr>
          </w:p>
        </w:tc>
      </w:tr>
      <w:tr w14:paraId="79690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835C9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说明正文</w:t>
            </w:r>
          </w:p>
        </w:tc>
        <w:tc>
          <w:tcPr>
            <w:tcW w:w="4195" w:type="dxa"/>
            <w:vAlign w:val="center"/>
          </w:tcPr>
          <w:p w14:paraId="555D88D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正式版接入持牌活体SDK，检测过程不录制视频、不存储生物识别原始数据；当前为演示流程。</w:t>
            </w:r>
          </w:p>
        </w:tc>
        <w:tc>
          <w:tcPr>
            <w:tcW w:w="964" w:type="dxa"/>
            <w:vAlign w:val="center"/>
          </w:tcPr>
          <w:p w14:paraId="786098A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DBB5AFA">
            <w:pPr>
              <w:spacing w:before="20" w:after="20" w:line="240" w:lineRule="auto"/>
              <w:ind w:firstLine="0"/>
              <w:jc w:val="center"/>
            </w:pPr>
          </w:p>
        </w:tc>
      </w:tr>
      <w:tr w14:paraId="75246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1F23B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勾选</w:t>
            </w:r>
          </w:p>
        </w:tc>
        <w:tc>
          <w:tcPr>
            <w:tcW w:w="4195" w:type="dxa"/>
            <w:vAlign w:val="center"/>
          </w:tcPr>
          <w:p w14:paraId="2FE5669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我已知晓，开始验证</w:t>
            </w:r>
          </w:p>
        </w:tc>
        <w:tc>
          <w:tcPr>
            <w:tcW w:w="964" w:type="dxa"/>
            <w:vAlign w:val="center"/>
          </w:tcPr>
          <w:p w14:paraId="66E9C48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6A1BBD9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7BC09B7F">
      <w:pPr>
        <w:spacing w:after="40"/>
      </w:pPr>
    </w:p>
    <w:p w14:paraId="7587EF28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第 3 步 · 选择风格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8FB4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AC6039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6DBFE29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72D8788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1D79E2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B19A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63FE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4195" w:type="dxa"/>
            <w:vAlign w:val="center"/>
          </w:tcPr>
          <w:p w14:paraId="50C0A3D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选择数字人的形象风格</w:t>
            </w:r>
          </w:p>
        </w:tc>
        <w:tc>
          <w:tcPr>
            <w:tcW w:w="964" w:type="dxa"/>
            <w:vAlign w:val="center"/>
          </w:tcPr>
          <w:p w14:paraId="68433A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043667F">
            <w:pPr>
              <w:spacing w:before="20" w:after="20" w:line="240" w:lineRule="auto"/>
              <w:ind w:firstLine="0"/>
              <w:jc w:val="center"/>
            </w:pPr>
          </w:p>
        </w:tc>
      </w:tr>
      <w:tr w14:paraId="20329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5192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风格胶囊</w:t>
            </w:r>
          </w:p>
        </w:tc>
        <w:tc>
          <w:tcPr>
            <w:tcW w:w="4195" w:type="dxa"/>
            <w:vAlign w:val="center"/>
          </w:tcPr>
          <w:p w14:paraId="70E4B04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古风 / 现代 / 武侠 / 商务 / 青春 / 都市（默认古风）</w:t>
            </w:r>
          </w:p>
        </w:tc>
        <w:tc>
          <w:tcPr>
            <w:tcW w:w="964" w:type="dxa"/>
            <w:vAlign w:val="center"/>
          </w:tcPr>
          <w:p w14:paraId="1619629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925C1BC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575911E">
      <w:pPr>
        <w:spacing w:after="40"/>
      </w:pPr>
    </w:p>
    <w:p w14:paraId="4A571B20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第 4 步 · 命名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6F1E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A669A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D55A2E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BE2AE2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CBDCD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5CFA4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687D7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4195" w:type="dxa"/>
            <w:vAlign w:val="center"/>
          </w:tcPr>
          <w:p w14:paraId="3CA6254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给你的数字人起一个名字</w:t>
            </w:r>
          </w:p>
        </w:tc>
        <w:tc>
          <w:tcPr>
            <w:tcW w:w="964" w:type="dxa"/>
            <w:vAlign w:val="center"/>
          </w:tcPr>
          <w:p w14:paraId="434E399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744F5ED">
            <w:pPr>
              <w:spacing w:before="20" w:after="20" w:line="240" w:lineRule="auto"/>
              <w:ind w:firstLine="0"/>
              <w:jc w:val="center"/>
            </w:pPr>
          </w:p>
        </w:tc>
      </w:tr>
      <w:tr w14:paraId="5DD85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1437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名称标签</w:t>
            </w:r>
          </w:p>
        </w:tc>
        <w:tc>
          <w:tcPr>
            <w:tcW w:w="4195" w:type="dxa"/>
            <w:vAlign w:val="center"/>
          </w:tcPr>
          <w:p w14:paraId="6250699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数字人名称</w:t>
            </w:r>
          </w:p>
        </w:tc>
        <w:tc>
          <w:tcPr>
            <w:tcW w:w="964" w:type="dxa"/>
            <w:vAlign w:val="center"/>
          </w:tcPr>
          <w:p w14:paraId="2D2FF81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3F8E78CF">
            <w:pPr>
              <w:spacing w:before="20" w:after="20" w:line="240" w:lineRule="auto"/>
              <w:ind w:firstLine="0"/>
              <w:jc w:val="center"/>
            </w:pPr>
          </w:p>
        </w:tc>
      </w:tr>
      <w:tr w14:paraId="734AD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EBC35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名称提示</w:t>
            </w:r>
          </w:p>
        </w:tc>
        <w:tc>
          <w:tcPr>
            <w:tcW w:w="4195" w:type="dxa"/>
            <w:vAlign w:val="center"/>
          </w:tcPr>
          <w:p w14:paraId="2D1FED7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如：苏婉儿（最多 12 字）</w:t>
            </w:r>
          </w:p>
        </w:tc>
        <w:tc>
          <w:tcPr>
            <w:tcW w:w="964" w:type="dxa"/>
            <w:vAlign w:val="center"/>
          </w:tcPr>
          <w:p w14:paraId="650687F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71BC1219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2719A03E">
      <w:pPr>
        <w:spacing w:after="40"/>
      </w:pPr>
    </w:p>
    <w:p w14:paraId="466CBC70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第 5 步 · 授权范围（可多选、可随时改）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7939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26352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321914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0B48BE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D0A0D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4D423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CCCD2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4195" w:type="dxa"/>
            <w:vAlign w:val="center"/>
          </w:tcPr>
          <w:p w14:paraId="55A8B7C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选择您的数字人可以被用于哪些场景（可多选，可随时修改）：</w:t>
            </w:r>
          </w:p>
        </w:tc>
        <w:tc>
          <w:tcPr>
            <w:tcW w:w="964" w:type="dxa"/>
            <w:vAlign w:val="center"/>
          </w:tcPr>
          <w:p w14:paraId="3B3C67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D85896C">
            <w:pPr>
              <w:spacing w:before="20" w:after="20" w:line="240" w:lineRule="auto"/>
              <w:ind w:firstLine="0"/>
              <w:jc w:val="center"/>
            </w:pPr>
          </w:p>
        </w:tc>
      </w:tr>
      <w:tr w14:paraId="2E900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F1EF1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授权一</w:t>
            </w:r>
          </w:p>
        </w:tc>
        <w:tc>
          <w:tcPr>
            <w:tcW w:w="4195" w:type="dxa"/>
            <w:vAlign w:val="center"/>
          </w:tcPr>
          <w:p w14:paraId="634F3A5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祝福视频：其他用户可付费请您的数字人录制祝福视频（默认勾选）</w:t>
            </w:r>
          </w:p>
        </w:tc>
        <w:tc>
          <w:tcPr>
            <w:tcW w:w="964" w:type="dxa"/>
            <w:vAlign w:val="center"/>
          </w:tcPr>
          <w:p w14:paraId="03EBF83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504FE010">
            <w:pPr>
              <w:spacing w:before="20" w:after="20" w:line="240" w:lineRule="auto"/>
              <w:ind w:firstLine="0"/>
              <w:jc w:val="center"/>
            </w:pPr>
          </w:p>
        </w:tc>
      </w:tr>
      <w:tr w14:paraId="3617D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30394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授权二</w:t>
            </w:r>
          </w:p>
        </w:tc>
        <w:tc>
          <w:tcPr>
            <w:tcW w:w="4195" w:type="dxa"/>
            <w:vAlign w:val="center"/>
          </w:tcPr>
          <w:p w14:paraId="5E3357C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品牌代言：品牌方可付费邀请您的数字人拍摄商业代言视频</w:t>
            </w:r>
          </w:p>
        </w:tc>
        <w:tc>
          <w:tcPr>
            <w:tcW w:w="964" w:type="dxa"/>
            <w:vAlign w:val="center"/>
          </w:tcPr>
          <w:p w14:paraId="6E78D0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4CDCDD5C">
            <w:pPr>
              <w:spacing w:before="20" w:after="20" w:line="240" w:lineRule="auto"/>
              <w:ind w:firstLine="0"/>
              <w:jc w:val="center"/>
            </w:pPr>
          </w:p>
        </w:tc>
      </w:tr>
      <w:tr w14:paraId="31E0E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548F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授权三</w:t>
            </w:r>
          </w:p>
        </w:tc>
        <w:tc>
          <w:tcPr>
            <w:tcW w:w="4195" w:type="dxa"/>
            <w:vAlign w:val="center"/>
          </w:tcPr>
          <w:p w14:paraId="03F63E8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定制剧参演：您的数字人可参与定制剧项目演出</w:t>
            </w:r>
          </w:p>
        </w:tc>
        <w:tc>
          <w:tcPr>
            <w:tcW w:w="964" w:type="dxa"/>
            <w:vAlign w:val="center"/>
          </w:tcPr>
          <w:p w14:paraId="3698F2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64F29977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25AC1DAD">
      <w:pPr>
        <w:spacing w:after="40"/>
      </w:pPr>
    </w:p>
    <w:p w14:paraId="0A920130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第 6 步 · 授权摘要与确认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EDBD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860C71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15664F3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90DAD7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78A1A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D1AD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231C1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数字人名称</w:t>
            </w:r>
          </w:p>
        </w:tc>
        <w:tc>
          <w:tcPr>
            <w:tcW w:w="4195" w:type="dxa"/>
            <w:vAlign w:val="center"/>
          </w:tcPr>
          <w:p w14:paraId="2F29BBC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{名称}（空“未命名”）</w:t>
            </w:r>
          </w:p>
        </w:tc>
        <w:tc>
          <w:tcPr>
            <w:tcW w:w="964" w:type="dxa"/>
            <w:vAlign w:val="center"/>
          </w:tcPr>
          <w:p w14:paraId="67CFBC6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B7E4656">
            <w:pPr>
              <w:spacing w:before="20" w:after="20" w:line="240" w:lineRule="auto"/>
              <w:ind w:firstLine="0"/>
              <w:jc w:val="center"/>
            </w:pPr>
          </w:p>
        </w:tc>
      </w:tr>
      <w:tr w14:paraId="0E1C5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D69DA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风格</w:t>
            </w:r>
          </w:p>
        </w:tc>
        <w:tc>
          <w:tcPr>
            <w:tcW w:w="4195" w:type="dxa"/>
            <w:vAlign w:val="center"/>
          </w:tcPr>
          <w:p w14:paraId="0434A25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{所选风格}</w:t>
            </w:r>
          </w:p>
        </w:tc>
        <w:tc>
          <w:tcPr>
            <w:tcW w:w="964" w:type="dxa"/>
            <w:vAlign w:val="center"/>
          </w:tcPr>
          <w:p w14:paraId="1452689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4BAF714">
            <w:pPr>
              <w:spacing w:before="20" w:after="20" w:line="240" w:lineRule="auto"/>
              <w:ind w:firstLine="0"/>
              <w:jc w:val="center"/>
            </w:pPr>
          </w:p>
        </w:tc>
      </w:tr>
      <w:tr w14:paraId="0A07D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053EB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照片</w:t>
            </w:r>
          </w:p>
        </w:tc>
        <w:tc>
          <w:tcPr>
            <w:tcW w:w="4195" w:type="dxa"/>
            <w:vAlign w:val="center"/>
          </w:tcPr>
          <w:p w14:paraId="5B82815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已上传 / 未上传</w:t>
            </w:r>
          </w:p>
        </w:tc>
        <w:tc>
          <w:tcPr>
            <w:tcW w:w="964" w:type="dxa"/>
            <w:vAlign w:val="center"/>
          </w:tcPr>
          <w:p w14:paraId="725FF3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413C4DB">
            <w:pPr>
              <w:spacing w:before="20" w:after="20" w:line="240" w:lineRule="auto"/>
              <w:ind w:firstLine="0"/>
              <w:jc w:val="center"/>
            </w:pPr>
          </w:p>
        </w:tc>
      </w:tr>
      <w:tr w14:paraId="51F5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8DE0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真人验证</w:t>
            </w:r>
          </w:p>
        </w:tc>
        <w:tc>
          <w:tcPr>
            <w:tcW w:w="4195" w:type="dxa"/>
            <w:vAlign w:val="center"/>
          </w:tcPr>
          <w:p w14:paraId="708C92B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已通过（演示）/ 未通过</w:t>
            </w:r>
          </w:p>
        </w:tc>
        <w:tc>
          <w:tcPr>
            <w:tcW w:w="964" w:type="dxa"/>
            <w:vAlign w:val="center"/>
          </w:tcPr>
          <w:p w14:paraId="1A043EC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1802185">
            <w:pPr>
              <w:spacing w:before="20" w:after="20" w:line="240" w:lineRule="auto"/>
              <w:ind w:firstLine="0"/>
              <w:jc w:val="center"/>
            </w:pPr>
          </w:p>
        </w:tc>
      </w:tr>
      <w:tr w14:paraId="5F2E1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D68AD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授权范围</w:t>
            </w:r>
          </w:p>
        </w:tc>
        <w:tc>
          <w:tcPr>
            <w:tcW w:w="4195" w:type="dxa"/>
            <w:vAlign w:val="center"/>
          </w:tcPr>
          <w:p w14:paraId="2751B42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{所选}（空“未选择”）</w:t>
            </w:r>
          </w:p>
        </w:tc>
        <w:tc>
          <w:tcPr>
            <w:tcW w:w="964" w:type="dxa"/>
            <w:vAlign w:val="center"/>
          </w:tcPr>
          <w:p w14:paraId="346288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DDAB8D5">
            <w:pPr>
              <w:spacing w:before="20" w:after="20" w:line="240" w:lineRule="auto"/>
              <w:ind w:firstLine="0"/>
              <w:jc w:val="center"/>
            </w:pPr>
          </w:p>
        </w:tc>
      </w:tr>
      <w:tr w14:paraId="17033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D338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授权期限</w:t>
            </w:r>
          </w:p>
        </w:tc>
        <w:tc>
          <w:tcPr>
            <w:tcW w:w="4195" w:type="dxa"/>
            <w:vAlign w:val="center"/>
          </w:tcPr>
          <w:p w14:paraId="7606FAF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3年（到期可续期，可随时撤回）</w:t>
            </w:r>
          </w:p>
        </w:tc>
        <w:tc>
          <w:tcPr>
            <w:tcW w:w="964" w:type="dxa"/>
            <w:vAlign w:val="center"/>
          </w:tcPr>
          <w:p w14:paraId="08245F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240A95A">
            <w:pPr>
              <w:spacing w:before="20" w:after="20" w:line="240" w:lineRule="auto"/>
              <w:ind w:firstLine="0"/>
              <w:jc w:val="center"/>
            </w:pPr>
          </w:p>
        </w:tc>
      </w:tr>
      <w:tr w14:paraId="438EF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D5B85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数据使用</w:t>
            </w:r>
          </w:p>
        </w:tc>
        <w:tc>
          <w:tcPr>
            <w:tcW w:w="4195" w:type="dxa"/>
            <w:vAlign w:val="center"/>
          </w:tcPr>
          <w:p w14:paraId="6B02FDC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人脸特征加密存储，不存储原始照片</w:t>
            </w:r>
          </w:p>
        </w:tc>
        <w:tc>
          <w:tcPr>
            <w:tcW w:w="964" w:type="dxa"/>
            <w:vAlign w:val="center"/>
          </w:tcPr>
          <w:p w14:paraId="329D201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465A41B">
            <w:pPr>
              <w:spacing w:before="20" w:after="20" w:line="240" w:lineRule="auto"/>
              <w:ind w:firstLine="0"/>
              <w:jc w:val="center"/>
            </w:pPr>
          </w:p>
        </w:tc>
      </w:tr>
      <w:tr w14:paraId="4F48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8724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版权归属</w:t>
            </w:r>
          </w:p>
        </w:tc>
        <w:tc>
          <w:tcPr>
            <w:tcW w:w="4195" w:type="dxa"/>
            <w:vAlign w:val="center"/>
          </w:tcPr>
          <w:p w14:paraId="75A120B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生成视频著作权归您所有，平台获非独家商业使用权</w:t>
            </w:r>
          </w:p>
        </w:tc>
        <w:tc>
          <w:tcPr>
            <w:tcW w:w="964" w:type="dxa"/>
            <w:vAlign w:val="center"/>
          </w:tcPr>
          <w:p w14:paraId="3A0ED7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35F5864">
            <w:pPr>
              <w:spacing w:before="20" w:after="20" w:line="240" w:lineRule="auto"/>
              <w:ind w:firstLine="0"/>
              <w:jc w:val="center"/>
            </w:pPr>
          </w:p>
        </w:tc>
      </w:tr>
      <w:tr w14:paraId="3D248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3A07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保证金</w:t>
            </w:r>
          </w:p>
        </w:tc>
        <w:tc>
          <w:tcPr>
            <w:tcW w:w="4195" w:type="dxa"/>
            <w:vAlign w:val="center"/>
          </w:tcPr>
          <w:p w14:paraId="3577D78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首笔收入中冻结500元，退出时无纠纷可退</w:t>
            </w:r>
          </w:p>
        </w:tc>
        <w:tc>
          <w:tcPr>
            <w:tcW w:w="964" w:type="dxa"/>
            <w:vAlign w:val="center"/>
          </w:tcPr>
          <w:p w14:paraId="7E46D2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6FD5C17">
            <w:pPr>
              <w:spacing w:before="20" w:after="20" w:line="240" w:lineRule="auto"/>
              <w:ind w:firstLine="0"/>
              <w:jc w:val="center"/>
            </w:pPr>
          </w:p>
        </w:tc>
      </w:tr>
      <w:tr w14:paraId="357EA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37328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底部提示一</w:t>
            </w:r>
          </w:p>
        </w:tc>
        <w:tc>
          <w:tcPr>
            <w:tcW w:w="4195" w:type="dxa"/>
            <w:vAlign w:val="center"/>
          </w:tcPr>
          <w:p w14:paraId="73EAC36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生成后可在艺人广场展示，接祝福视频和品牌代言订单</w:t>
            </w:r>
          </w:p>
        </w:tc>
        <w:tc>
          <w:tcPr>
            <w:tcW w:w="964" w:type="dxa"/>
            <w:vAlign w:val="center"/>
          </w:tcPr>
          <w:p w14:paraId="71FAC8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1A171C8">
            <w:pPr>
              <w:spacing w:before="20" w:after="20" w:line="240" w:lineRule="auto"/>
              <w:ind w:firstLine="0"/>
              <w:jc w:val="center"/>
            </w:pPr>
          </w:p>
        </w:tc>
      </w:tr>
      <w:tr w14:paraId="32066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909E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底部提示二</w:t>
            </w:r>
          </w:p>
        </w:tc>
        <w:tc>
          <w:tcPr>
            <w:tcW w:w="4195" w:type="dxa"/>
            <w:vAlign w:val="center"/>
          </w:tcPr>
          <w:p w14:paraId="6E4216F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也可进一步发起定制剧，做自己人生的主角</w:t>
            </w:r>
          </w:p>
        </w:tc>
        <w:tc>
          <w:tcPr>
            <w:tcW w:w="964" w:type="dxa"/>
            <w:vAlign w:val="center"/>
          </w:tcPr>
          <w:p w14:paraId="437E99F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84625F1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FC7FEE3">
      <w:pPr>
        <w:spacing w:after="40"/>
      </w:pPr>
    </w:p>
    <w:p w14:paraId="0A9F1168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校验与结果提示（逐字）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AA7A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10619E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7043A9C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264352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D5D1A0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34E2F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9262E4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未同意照片说明</w:t>
            </w:r>
          </w:p>
        </w:tc>
        <w:tc>
          <w:tcPr>
            <w:tcW w:w="4195" w:type="dxa"/>
            <w:vAlign w:val="center"/>
          </w:tcPr>
          <w:p w14:paraId="1F45754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请先阅读并同意照片使用说明</w:t>
            </w:r>
          </w:p>
        </w:tc>
        <w:tc>
          <w:tcPr>
            <w:tcW w:w="964" w:type="dxa"/>
            <w:vAlign w:val="center"/>
          </w:tcPr>
          <w:p w14:paraId="59885EA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21E7F65C">
            <w:pPr>
              <w:spacing w:before="20" w:after="20" w:line="240" w:lineRule="auto"/>
              <w:ind w:firstLine="0"/>
              <w:jc w:val="center"/>
            </w:pPr>
          </w:p>
        </w:tc>
      </w:tr>
      <w:tr w14:paraId="63E74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30FF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未上传照片</w:t>
            </w:r>
          </w:p>
        </w:tc>
        <w:tc>
          <w:tcPr>
            <w:tcW w:w="4195" w:type="dxa"/>
            <w:vAlign w:val="center"/>
          </w:tcPr>
          <w:p w14:paraId="7966C67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请先上传照片</w:t>
            </w:r>
          </w:p>
        </w:tc>
        <w:tc>
          <w:tcPr>
            <w:tcW w:w="964" w:type="dxa"/>
            <w:vAlign w:val="center"/>
          </w:tcPr>
          <w:p w14:paraId="3C87941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5BBE2A42">
            <w:pPr>
              <w:spacing w:before="20" w:after="20" w:line="240" w:lineRule="auto"/>
              <w:ind w:firstLine="0"/>
              <w:jc w:val="center"/>
            </w:pPr>
          </w:p>
        </w:tc>
      </w:tr>
      <w:tr w14:paraId="1FE1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38583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未同意活体说明</w:t>
            </w:r>
          </w:p>
        </w:tc>
        <w:tc>
          <w:tcPr>
            <w:tcW w:w="4195" w:type="dxa"/>
            <w:vAlign w:val="center"/>
          </w:tcPr>
          <w:p w14:paraId="65A27CD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请先阅读并同意活体检测说明</w:t>
            </w:r>
          </w:p>
        </w:tc>
        <w:tc>
          <w:tcPr>
            <w:tcW w:w="964" w:type="dxa"/>
            <w:vAlign w:val="center"/>
          </w:tcPr>
          <w:p w14:paraId="0C6179D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72392783">
            <w:pPr>
              <w:spacing w:before="20" w:after="20" w:line="240" w:lineRule="auto"/>
              <w:ind w:firstLine="0"/>
              <w:jc w:val="center"/>
            </w:pPr>
          </w:p>
        </w:tc>
      </w:tr>
      <w:tr w14:paraId="4A52F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D8055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未活体检测</w:t>
            </w:r>
          </w:p>
        </w:tc>
        <w:tc>
          <w:tcPr>
            <w:tcW w:w="4195" w:type="dxa"/>
            <w:vAlign w:val="center"/>
          </w:tcPr>
          <w:p w14:paraId="42AD841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请先完成活体检测</w:t>
            </w:r>
          </w:p>
        </w:tc>
        <w:tc>
          <w:tcPr>
            <w:tcW w:w="964" w:type="dxa"/>
            <w:vAlign w:val="center"/>
          </w:tcPr>
          <w:p w14:paraId="1C24919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311D9D4">
            <w:pPr>
              <w:spacing w:before="20" w:after="20" w:line="240" w:lineRule="auto"/>
              <w:ind w:firstLine="0"/>
              <w:jc w:val="center"/>
            </w:pPr>
          </w:p>
        </w:tc>
      </w:tr>
      <w:tr w14:paraId="68173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9FCD6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未命名</w:t>
            </w:r>
          </w:p>
        </w:tc>
        <w:tc>
          <w:tcPr>
            <w:tcW w:w="4195" w:type="dxa"/>
            <w:vAlign w:val="center"/>
          </w:tcPr>
          <w:p w14:paraId="728A248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请给数字人起个名字</w:t>
            </w:r>
          </w:p>
        </w:tc>
        <w:tc>
          <w:tcPr>
            <w:tcW w:w="964" w:type="dxa"/>
            <w:vAlign w:val="center"/>
          </w:tcPr>
          <w:p w14:paraId="23B20A4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469F7FE">
            <w:pPr>
              <w:spacing w:before="20" w:after="20" w:line="240" w:lineRule="auto"/>
              <w:ind w:firstLine="0"/>
              <w:jc w:val="center"/>
            </w:pPr>
          </w:p>
        </w:tc>
      </w:tr>
      <w:tr w14:paraId="588D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4C0EF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未选授权</w:t>
            </w:r>
          </w:p>
        </w:tc>
        <w:tc>
          <w:tcPr>
            <w:tcW w:w="4195" w:type="dxa"/>
            <w:vAlign w:val="center"/>
          </w:tcPr>
          <w:p w14:paraId="4C1E495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请至少选择一项授权范围</w:t>
            </w:r>
          </w:p>
        </w:tc>
        <w:tc>
          <w:tcPr>
            <w:tcW w:w="964" w:type="dxa"/>
            <w:vAlign w:val="center"/>
          </w:tcPr>
          <w:p w14:paraId="1723D7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8053C12">
            <w:pPr>
              <w:spacing w:before="20" w:after="20" w:line="240" w:lineRule="auto"/>
              <w:ind w:firstLine="0"/>
              <w:jc w:val="center"/>
            </w:pPr>
          </w:p>
        </w:tc>
      </w:tr>
      <w:tr w14:paraId="4E435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6179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选图失败</w:t>
            </w:r>
          </w:p>
        </w:tc>
        <w:tc>
          <w:tcPr>
            <w:tcW w:w="4195" w:type="dxa"/>
            <w:vAlign w:val="center"/>
          </w:tcPr>
          <w:p w14:paraId="2A6CAD5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选择照片失败: {e}</w:t>
            </w:r>
          </w:p>
        </w:tc>
        <w:tc>
          <w:tcPr>
            <w:tcW w:w="964" w:type="dxa"/>
            <w:vAlign w:val="center"/>
          </w:tcPr>
          <w:p w14:paraId="6C86C37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7A7D4401">
            <w:pPr>
              <w:spacing w:before="20" w:after="20" w:line="240" w:lineRule="auto"/>
              <w:ind w:firstLine="0"/>
              <w:jc w:val="center"/>
            </w:pPr>
          </w:p>
        </w:tc>
      </w:tr>
      <w:tr w14:paraId="1450D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3F502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创建失败</w:t>
            </w:r>
          </w:p>
        </w:tc>
        <w:tc>
          <w:tcPr>
            <w:tcW w:w="4195" w:type="dxa"/>
            <w:vAlign w:val="center"/>
          </w:tcPr>
          <w:p w14:paraId="4343B25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创建失败：{e}</w:t>
            </w:r>
          </w:p>
        </w:tc>
        <w:tc>
          <w:tcPr>
            <w:tcW w:w="964" w:type="dxa"/>
            <w:vAlign w:val="center"/>
          </w:tcPr>
          <w:p w14:paraId="619E18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01111AA">
            <w:pPr>
              <w:spacing w:before="20" w:after="20" w:line="240" w:lineRule="auto"/>
              <w:ind w:firstLine="0"/>
              <w:jc w:val="center"/>
            </w:pPr>
          </w:p>
        </w:tc>
      </w:tr>
      <w:tr w14:paraId="6370D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03138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创建成功</w:t>
            </w:r>
          </w:p>
        </w:tc>
        <w:tc>
          <w:tcPr>
            <w:tcW w:w="4195" w:type="dxa"/>
            <w:vAlign w:val="center"/>
          </w:tcPr>
          <w:p w14:paraId="3E826ED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数字人创建成功，审核通过后即可接单与生成作品</w:t>
            </w:r>
          </w:p>
        </w:tc>
        <w:tc>
          <w:tcPr>
            <w:tcW w:w="964" w:type="dxa"/>
            <w:vAlign w:val="center"/>
          </w:tcPr>
          <w:p w14:paraId="7E57F04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7D4932C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8815BB4">
      <w:pPr>
        <w:spacing w:after="40"/>
      </w:pPr>
    </w:p>
    <w:p w14:paraId="59872082">
      <w:pPr>
        <w:pStyle w:val="4"/>
      </w:pPr>
      <w:bookmarkStart w:id="39" w:name="_Toc3849"/>
      <w:r>
        <w:rPr>
          <w:rFonts w:ascii="Arial" w:hAnsi="Arial" w:eastAsia="黑体"/>
          <w:b/>
          <w:i w:val="0"/>
          <w:color w:val="000000"/>
          <w:sz w:val="28"/>
        </w:rPr>
        <w:t>4.5.2  我的数字人 MyHumans</w:t>
      </w:r>
      <w:bookmarkEnd w:id="39"/>
    </w:p>
    <w:p w14:paraId="45247CC1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/my-humans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我的/创作中心④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使用报告等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FA6F1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D3B6DA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EEFD3D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D3D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A0DD5F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6C9BF2D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906F3E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0541B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32393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85142F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悬浮按钮</w:t>
            </w:r>
          </w:p>
        </w:tc>
        <w:tc>
          <w:tcPr>
            <w:tcW w:w="4195" w:type="dxa"/>
            <w:vAlign w:val="center"/>
          </w:tcPr>
          <w:p w14:paraId="72B85FD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新建数字人</w:t>
            </w:r>
          </w:p>
        </w:tc>
        <w:tc>
          <w:tcPr>
            <w:tcW w:w="964" w:type="dxa"/>
            <w:vAlign w:val="center"/>
          </w:tcPr>
          <w:p w14:paraId="2E71F8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FFE6401">
            <w:pPr>
              <w:spacing w:before="20" w:after="20" w:line="240" w:lineRule="auto"/>
              <w:ind w:firstLine="0"/>
              <w:jc w:val="center"/>
            </w:pPr>
          </w:p>
        </w:tc>
      </w:tr>
      <w:tr w14:paraId="5CB1C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6A3F2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空态标题</w:t>
            </w:r>
          </w:p>
        </w:tc>
        <w:tc>
          <w:tcPr>
            <w:tcW w:w="4195" w:type="dxa"/>
            <w:vAlign w:val="center"/>
          </w:tcPr>
          <w:p w14:paraId="7D6D0C4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还没有数字人</w:t>
            </w:r>
          </w:p>
        </w:tc>
        <w:tc>
          <w:tcPr>
            <w:tcW w:w="964" w:type="dxa"/>
            <w:vAlign w:val="center"/>
          </w:tcPr>
          <w:p w14:paraId="0D8BCE3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D981159">
            <w:pPr>
              <w:spacing w:before="20" w:after="20" w:line="240" w:lineRule="auto"/>
              <w:ind w:firstLine="0"/>
              <w:jc w:val="center"/>
            </w:pPr>
          </w:p>
        </w:tc>
      </w:tr>
      <w:tr w14:paraId="69045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1119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空态副标</w:t>
            </w:r>
          </w:p>
        </w:tc>
        <w:tc>
          <w:tcPr>
            <w:tcW w:w="4195" w:type="dxa"/>
            <w:vAlign w:val="center"/>
          </w:tcPr>
          <w:p w14:paraId="1A4F1A4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上传一张真人暖光照片，3 分钟创建你的数字分身</w:t>
            </w:r>
          </w:p>
        </w:tc>
        <w:tc>
          <w:tcPr>
            <w:tcW w:w="964" w:type="dxa"/>
            <w:vAlign w:val="center"/>
          </w:tcPr>
          <w:p w14:paraId="1FD121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6E1EBDD">
            <w:pPr>
              <w:spacing w:before="20" w:after="20" w:line="240" w:lineRule="auto"/>
              <w:ind w:firstLine="0"/>
              <w:jc w:val="center"/>
            </w:pPr>
          </w:p>
        </w:tc>
      </w:tr>
      <w:tr w14:paraId="1F0FA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DFF4A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空态按钮</w:t>
            </w:r>
          </w:p>
        </w:tc>
        <w:tc>
          <w:tcPr>
            <w:tcW w:w="4195" w:type="dxa"/>
            <w:vAlign w:val="center"/>
          </w:tcPr>
          <w:p w14:paraId="1C04EC0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立即创建</w:t>
            </w:r>
          </w:p>
        </w:tc>
        <w:tc>
          <w:tcPr>
            <w:tcW w:w="964" w:type="dxa"/>
            <w:vAlign w:val="center"/>
          </w:tcPr>
          <w:p w14:paraId="6259901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41D8AD3">
            <w:pPr>
              <w:spacing w:before="20" w:after="20" w:line="240" w:lineRule="auto"/>
              <w:ind w:firstLine="0"/>
              <w:jc w:val="center"/>
            </w:pPr>
          </w:p>
        </w:tc>
      </w:tr>
      <w:tr w14:paraId="45F6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53821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卡角标（已上架）</w:t>
            </w:r>
          </w:p>
        </w:tc>
        <w:tc>
          <w:tcPr>
            <w:tcW w:w="4195" w:type="dxa"/>
            <w:vAlign w:val="center"/>
          </w:tcPr>
          <w:p w14:paraId="60588AA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已上架（绿色）</w:t>
            </w:r>
          </w:p>
        </w:tc>
        <w:tc>
          <w:tcPr>
            <w:tcW w:w="964" w:type="dxa"/>
            <w:vAlign w:val="center"/>
          </w:tcPr>
          <w:p w14:paraId="5E8715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37AA4994">
            <w:pPr>
              <w:spacing w:before="20" w:after="20" w:line="240" w:lineRule="auto"/>
              <w:ind w:firstLine="0"/>
              <w:jc w:val="center"/>
            </w:pPr>
          </w:p>
        </w:tc>
      </w:tr>
      <w:tr w14:paraId="2CD62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05A20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卡角标（审核中）</w:t>
            </w:r>
          </w:p>
        </w:tc>
        <w:tc>
          <w:tcPr>
            <w:tcW w:w="4195" w:type="dxa"/>
            <w:vAlign w:val="center"/>
          </w:tcPr>
          <w:p w14:paraId="08B12E5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审核中</w:t>
            </w:r>
          </w:p>
        </w:tc>
        <w:tc>
          <w:tcPr>
            <w:tcW w:w="964" w:type="dxa"/>
            <w:vAlign w:val="center"/>
          </w:tcPr>
          <w:p w14:paraId="0E2F11A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0CC051C9">
            <w:pPr>
              <w:spacing w:before="20" w:after="20" w:line="240" w:lineRule="auto"/>
              <w:ind w:firstLine="0"/>
              <w:jc w:val="center"/>
            </w:pPr>
          </w:p>
        </w:tc>
      </w:tr>
      <w:tr w14:paraId="7A58D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B82F2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授权小标签</w:t>
            </w:r>
          </w:p>
        </w:tc>
        <w:tc>
          <w:tcPr>
            <w:tcW w:w="4195" w:type="dxa"/>
            <w:vAlign w:val="center"/>
          </w:tcPr>
          <w:p w14:paraId="1CA2B44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视频定制 / 品牌代言 / 剧场参演（空默认“视频定制”）</w:t>
            </w:r>
          </w:p>
        </w:tc>
        <w:tc>
          <w:tcPr>
            <w:tcW w:w="964" w:type="dxa"/>
            <w:vAlign w:val="center"/>
          </w:tcPr>
          <w:p w14:paraId="763A0AE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4B3D9DD0">
            <w:pPr>
              <w:spacing w:before="20" w:after="20" w:line="240" w:lineRule="auto"/>
              <w:ind w:firstLine="0"/>
              <w:jc w:val="center"/>
            </w:pPr>
          </w:p>
        </w:tc>
      </w:tr>
      <w:tr w14:paraId="51AEC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DE149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已上架弹层标题</w:t>
            </w:r>
          </w:p>
        </w:tc>
        <w:tc>
          <w:tcPr>
            <w:tcW w:w="4195" w:type="dxa"/>
            <w:vAlign w:val="center"/>
          </w:tcPr>
          <w:p w14:paraId="26D5F4A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已上架 · 可以接单（三条说明）</w:t>
            </w:r>
          </w:p>
        </w:tc>
        <w:tc>
          <w:tcPr>
            <w:tcW w:w="964" w:type="dxa"/>
            <w:vAlign w:val="center"/>
          </w:tcPr>
          <w:p w14:paraId="4419637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66E0BC1C">
            <w:pPr>
              <w:spacing w:before="20" w:after="20" w:line="240" w:lineRule="auto"/>
              <w:ind w:firstLine="0"/>
              <w:jc w:val="center"/>
            </w:pPr>
          </w:p>
        </w:tc>
      </w:tr>
      <w:tr w14:paraId="51B7A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5174C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审核中弹层标题</w:t>
            </w:r>
          </w:p>
        </w:tc>
        <w:tc>
          <w:tcPr>
            <w:tcW w:w="4195" w:type="dxa"/>
            <w:vAlign w:val="center"/>
          </w:tcPr>
          <w:p w14:paraId="5F1AF19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审核中 · 等待平台审核（三条说明）</w:t>
            </w:r>
          </w:p>
        </w:tc>
        <w:tc>
          <w:tcPr>
            <w:tcW w:w="964" w:type="dxa"/>
            <w:vAlign w:val="center"/>
          </w:tcPr>
          <w:p w14:paraId="56C30D7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7BCBC3E0">
            <w:pPr>
              <w:spacing w:before="20" w:after="20" w:line="240" w:lineRule="auto"/>
              <w:ind w:firstLine="0"/>
              <w:jc w:val="center"/>
            </w:pPr>
          </w:p>
        </w:tc>
      </w:tr>
      <w:tr w14:paraId="1BFC2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5A910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审核时效</w:t>
            </w:r>
          </w:p>
        </w:tc>
        <w:tc>
          <w:tcPr>
            <w:tcW w:w="4195" w:type="dxa"/>
            <w:vAlign w:val="center"/>
          </w:tcPr>
          <w:p w14:paraId="2B13EEA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平台将在 1 个工作日内完成真人与合规审核</w:t>
            </w:r>
          </w:p>
        </w:tc>
        <w:tc>
          <w:tcPr>
            <w:tcW w:w="964" w:type="dxa"/>
            <w:vAlign w:val="center"/>
          </w:tcPr>
          <w:p w14:paraId="1F8473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38A4F994">
            <w:pPr>
              <w:spacing w:before="20" w:after="20" w:line="240" w:lineRule="auto"/>
              <w:ind w:firstLine="0"/>
              <w:jc w:val="center"/>
            </w:pPr>
          </w:p>
        </w:tc>
      </w:tr>
      <w:tr w14:paraId="2004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39317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弹层按钮</w:t>
            </w:r>
          </w:p>
        </w:tc>
        <w:tc>
          <w:tcPr>
            <w:tcW w:w="4195" w:type="dxa"/>
            <w:vAlign w:val="center"/>
          </w:tcPr>
          <w:p w14:paraId="60ECDC1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我知道了</w:t>
            </w:r>
          </w:p>
        </w:tc>
        <w:tc>
          <w:tcPr>
            <w:tcW w:w="964" w:type="dxa"/>
            <w:vAlign w:val="center"/>
          </w:tcPr>
          <w:p w14:paraId="5A5FCA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3AED6D1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27D5B686">
      <w:pPr>
        <w:spacing w:after="40"/>
      </w:pPr>
    </w:p>
    <w:p w14:paraId="5050F572">
      <w:pPr>
        <w:pStyle w:val="4"/>
      </w:pPr>
      <w:bookmarkStart w:id="40" w:name="_Toc23973"/>
      <w:r>
        <w:rPr>
          <w:rFonts w:ascii="Arial" w:hAnsi="Arial" w:eastAsia="黑体"/>
          <w:b/>
          <w:i w:val="0"/>
          <w:color w:val="000000"/>
          <w:sz w:val="28"/>
        </w:rPr>
        <w:t>4.5.3  数字人使用报告 UsageReport</w:t>
      </w:r>
      <w:bookmarkEnd w:id="40"/>
    </w:p>
    <w:p w14:paraId="6EC29CC1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/usage-report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我的数字人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管理授权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C5E59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E6E225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33ED4C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7519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8A1F1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F6AB48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633CFF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68EAC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BC63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1CE45C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4195" w:type="dxa"/>
            <w:vAlign w:val="center"/>
          </w:tcPr>
          <w:p w14:paraId="3FED1B6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{名}的数字人 / 我的数字人</w:t>
            </w:r>
          </w:p>
        </w:tc>
        <w:tc>
          <w:tcPr>
            <w:tcW w:w="964" w:type="dxa"/>
            <w:vAlign w:val="center"/>
          </w:tcPr>
          <w:p w14:paraId="60A3A94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4F7B1C22">
            <w:pPr>
              <w:spacing w:before="20" w:after="20" w:line="240" w:lineRule="auto"/>
              <w:ind w:firstLine="0"/>
              <w:jc w:val="center"/>
            </w:pPr>
          </w:p>
        </w:tc>
      </w:tr>
      <w:tr w14:paraId="709F7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C7DDB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五项统计</w:t>
            </w:r>
          </w:p>
        </w:tc>
        <w:tc>
          <w:tcPr>
            <w:tcW w:w="4195" w:type="dxa"/>
            <w:vAlign w:val="center"/>
          </w:tcPr>
          <w:p w14:paraId="7A2D99F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总使用次数 / 祝福视频 / 品牌代言 / 定制剧 / 累计收入</w:t>
            </w:r>
          </w:p>
        </w:tc>
        <w:tc>
          <w:tcPr>
            <w:tcW w:w="964" w:type="dxa"/>
            <w:vAlign w:val="center"/>
          </w:tcPr>
          <w:p w14:paraId="5CF8724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4B1DD18F">
            <w:pPr>
              <w:spacing w:before="20" w:after="20" w:line="240" w:lineRule="auto"/>
              <w:ind w:firstLine="0"/>
              <w:jc w:val="center"/>
            </w:pPr>
          </w:p>
        </w:tc>
      </w:tr>
      <w:tr w14:paraId="7FEB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AB470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记录标题</w:t>
            </w:r>
          </w:p>
        </w:tc>
        <w:tc>
          <w:tcPr>
            <w:tcW w:w="4195" w:type="dxa"/>
            <w:vAlign w:val="center"/>
          </w:tcPr>
          <w:p w14:paraId="21A427F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最近使用记录</w:t>
            </w:r>
          </w:p>
        </w:tc>
        <w:tc>
          <w:tcPr>
            <w:tcW w:w="964" w:type="dxa"/>
            <w:vAlign w:val="center"/>
          </w:tcPr>
          <w:p w14:paraId="2727EC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1E48168">
            <w:pPr>
              <w:spacing w:before="20" w:after="20" w:line="240" w:lineRule="auto"/>
              <w:ind w:firstLine="0"/>
              <w:jc w:val="center"/>
            </w:pPr>
          </w:p>
        </w:tc>
      </w:tr>
      <w:tr w14:paraId="3E57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62333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记录空态</w:t>
            </w:r>
          </w:p>
        </w:tc>
        <w:tc>
          <w:tcPr>
            <w:tcW w:w="4195" w:type="dxa"/>
            <w:vAlign w:val="center"/>
          </w:tcPr>
          <w:p w14:paraId="4F278E7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暂无使用记录；当有用户使用您的数字人生成视频/代言时，记录将显示在这里</w:t>
            </w:r>
          </w:p>
        </w:tc>
        <w:tc>
          <w:tcPr>
            <w:tcW w:w="964" w:type="dxa"/>
            <w:vAlign w:val="center"/>
          </w:tcPr>
          <w:p w14:paraId="63895E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4830F27C">
            <w:pPr>
              <w:spacing w:before="20" w:after="20" w:line="240" w:lineRule="auto"/>
              <w:ind w:firstLine="0"/>
              <w:jc w:val="center"/>
            </w:pPr>
          </w:p>
        </w:tc>
      </w:tr>
      <w:tr w14:paraId="08B18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7D89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安全卡正文</w:t>
            </w:r>
          </w:p>
        </w:tc>
        <w:tc>
          <w:tcPr>
            <w:tcW w:w="4195" w:type="dxa"/>
            <w:vAlign w:val="center"/>
          </w:tcPr>
          <w:p w14:paraId="2366307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数字人授权范围分为：祝福视频 / 品牌代言 / 定制剧，如发现异常使用可立即撤回授权或联系平台举报</w:t>
            </w:r>
          </w:p>
        </w:tc>
        <w:tc>
          <w:tcPr>
            <w:tcW w:w="964" w:type="dxa"/>
            <w:vAlign w:val="center"/>
          </w:tcPr>
          <w:p w14:paraId="698FEB4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8888380">
            <w:pPr>
              <w:spacing w:before="20" w:after="20" w:line="240" w:lineRule="auto"/>
              <w:ind w:firstLine="0"/>
              <w:jc w:val="center"/>
            </w:pPr>
          </w:p>
        </w:tc>
      </w:tr>
      <w:tr w14:paraId="76E79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53A6E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安全卡按钮</w:t>
            </w:r>
          </w:p>
        </w:tc>
        <w:tc>
          <w:tcPr>
            <w:tcW w:w="4195" w:type="dxa"/>
            <w:vAlign w:val="center"/>
          </w:tcPr>
          <w:p w14:paraId="67DF6A3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管理授权</w:t>
            </w:r>
          </w:p>
        </w:tc>
        <w:tc>
          <w:tcPr>
            <w:tcW w:w="964" w:type="dxa"/>
            <w:vAlign w:val="center"/>
          </w:tcPr>
          <w:p w14:paraId="76EE6EC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22B4921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235476E7">
      <w:pPr>
        <w:spacing w:after="40"/>
      </w:pPr>
    </w:p>
    <w:p w14:paraId="3D84D9A2">
      <w:pPr>
        <w:pStyle w:val="4"/>
      </w:pPr>
      <w:bookmarkStart w:id="41" w:name="_Toc5886"/>
      <w:r>
        <w:rPr>
          <w:rFonts w:ascii="Arial" w:hAnsi="Arial" w:eastAsia="黑体"/>
          <w:b/>
          <w:i w:val="0"/>
          <w:color w:val="000000"/>
          <w:sz w:val="28"/>
        </w:rPr>
        <w:t>4.5.4  艺人学院 TalentAcademy</w:t>
      </w:r>
      <w:bookmarkEnd w:id="41"/>
    </w:p>
    <w:p w14:paraId="4D35B5FC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/talent-academy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我的-艺人学院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561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AFA8D9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7CB00F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4A35B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18949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00E50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CDC7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3D3A5AF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艺人学院</w:t>
            </w:r>
          </w:p>
        </w:tc>
        <w:tc>
          <w:tcPr>
            <w:tcW w:w="964" w:type="dxa"/>
            <w:vAlign w:val="center"/>
          </w:tcPr>
          <w:p w14:paraId="79FE63C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48359B4">
            <w:pPr>
              <w:spacing w:before="20" w:after="20" w:line="240" w:lineRule="auto"/>
              <w:ind w:firstLine="0"/>
              <w:jc w:val="center"/>
            </w:pPr>
          </w:p>
        </w:tc>
      </w:tr>
      <w:tr w14:paraId="12A6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FE8AE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卡一</w:t>
            </w:r>
          </w:p>
        </w:tc>
        <w:tc>
          <w:tcPr>
            <w:tcW w:w="4195" w:type="dxa"/>
            <w:vAlign w:val="center"/>
          </w:tcPr>
          <w:p w14:paraId="68B2E56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拍摄指南（光线/角度/背景/着装/表情 五条）</w:t>
            </w:r>
          </w:p>
        </w:tc>
        <w:tc>
          <w:tcPr>
            <w:tcW w:w="964" w:type="dxa"/>
            <w:vAlign w:val="center"/>
          </w:tcPr>
          <w:p w14:paraId="2480EF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46BBE68F">
            <w:pPr>
              <w:spacing w:before="20" w:after="20" w:line="240" w:lineRule="auto"/>
              <w:ind w:firstLine="0"/>
              <w:jc w:val="center"/>
            </w:pPr>
          </w:p>
        </w:tc>
      </w:tr>
      <w:tr w14:paraId="41FBF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ADB3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卡二</w:t>
            </w:r>
          </w:p>
        </w:tc>
        <w:tc>
          <w:tcPr>
            <w:tcW w:w="4195" w:type="dxa"/>
            <w:vAlign w:val="center"/>
          </w:tcPr>
          <w:p w14:paraId="61045C3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话术模板（生日/婚礼/年会/毕业/鼓励 五条范例）</w:t>
            </w:r>
          </w:p>
        </w:tc>
        <w:tc>
          <w:tcPr>
            <w:tcW w:w="964" w:type="dxa"/>
            <w:vAlign w:val="center"/>
          </w:tcPr>
          <w:p w14:paraId="0D9ECB8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8FE47EC">
            <w:pPr>
              <w:spacing w:before="20" w:after="20" w:line="240" w:lineRule="auto"/>
              <w:ind w:firstLine="0"/>
              <w:jc w:val="center"/>
            </w:pPr>
          </w:p>
        </w:tc>
      </w:tr>
      <w:tr w14:paraId="44907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3CFE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卡三</w:t>
            </w:r>
          </w:p>
        </w:tc>
        <w:tc>
          <w:tcPr>
            <w:tcW w:w="4195" w:type="dxa"/>
            <w:vAlign w:val="center"/>
          </w:tcPr>
          <w:p w14:paraId="69CC9C2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优质案例（语速表情背景、录2遍选最佳、24h接单48h交付、个性化定制 四条）</w:t>
            </w:r>
          </w:p>
        </w:tc>
        <w:tc>
          <w:tcPr>
            <w:tcW w:w="964" w:type="dxa"/>
            <w:vAlign w:val="center"/>
          </w:tcPr>
          <w:p w14:paraId="1B5E4C8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6D91A1F">
            <w:pPr>
              <w:spacing w:before="20" w:after="20" w:line="240" w:lineRule="auto"/>
              <w:ind w:firstLine="0"/>
              <w:jc w:val="center"/>
            </w:pPr>
          </w:p>
        </w:tc>
      </w:tr>
      <w:tr w14:paraId="1E88F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EA4F9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卡四</w:t>
            </w:r>
          </w:p>
        </w:tc>
        <w:tc>
          <w:tcPr>
            <w:tcW w:w="4195" w:type="dxa"/>
            <w:vAlign w:val="center"/>
          </w:tcPr>
          <w:p w14:paraId="3AD0067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常见问题（好评率/曝光/保证金/结算周期/流量分配规则 五条）</w:t>
            </w:r>
          </w:p>
        </w:tc>
        <w:tc>
          <w:tcPr>
            <w:tcW w:w="964" w:type="dxa"/>
            <w:vAlign w:val="center"/>
          </w:tcPr>
          <w:p w14:paraId="2CEA105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1AAE0C9">
            <w:pPr>
              <w:spacing w:before="20" w:after="20" w:line="240" w:lineRule="auto"/>
              <w:ind w:firstLine="0"/>
              <w:jc w:val="center"/>
            </w:pPr>
          </w:p>
        </w:tc>
      </w:tr>
      <w:tr w14:paraId="2B92C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2CB0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底部金框</w:t>
            </w:r>
          </w:p>
        </w:tc>
        <w:tc>
          <w:tcPr>
            <w:tcW w:w="4195" w:type="dxa"/>
            <w:vAlign w:val="center"/>
          </w:tcPr>
          <w:p w14:paraId="20CB791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前100名入驻艺人享免佣金+流量扶持，前3个月AI成本全免</w:t>
            </w:r>
          </w:p>
        </w:tc>
        <w:tc>
          <w:tcPr>
            <w:tcW w:w="964" w:type="dxa"/>
            <w:vAlign w:val="center"/>
          </w:tcPr>
          <w:p w14:paraId="0F3037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B163624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8CFD29E">
      <w:pPr>
        <w:spacing w:after="40"/>
      </w:pPr>
    </w:p>
    <w:p w14:paraId="2DD36762">
      <w:pPr>
        <w:pStyle w:val="4"/>
      </w:pPr>
      <w:bookmarkStart w:id="42" w:name="_Toc8474"/>
      <w:r>
        <w:rPr>
          <w:rFonts w:ascii="Arial" w:hAnsi="Arial" w:eastAsia="黑体"/>
          <w:b/>
          <w:i w:val="0"/>
          <w:color w:val="000000"/>
          <w:sz w:val="28"/>
        </w:rPr>
        <w:t>4.6  圆梦线（自有 IP 角色席位）</w:t>
      </w:r>
      <w:bookmarkEnd w:id="42"/>
    </w:p>
    <w:p w14:paraId="13A9E90A">
      <w:pPr>
        <w:pStyle w:val="4"/>
      </w:pPr>
      <w:bookmarkStart w:id="43" w:name="_Toc12097"/>
      <w:r>
        <w:rPr>
          <w:rFonts w:ascii="Arial" w:hAnsi="Arial" w:eastAsia="黑体"/>
          <w:b/>
          <w:i w:val="0"/>
          <w:color w:val="000000"/>
          <w:sz w:val="28"/>
        </w:rPr>
        <w:t>4.6.1  项目详情 ProjectDetail</w:t>
      </w:r>
      <w:bookmarkEnd w:id="43"/>
    </w:p>
    <w:p w14:paraId="3F9E1C0B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/project-detail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首页/圆梦/剧场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付意向金/项目书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CD1870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2C0D60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5E6A4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931B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15381C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8E1200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0C6063D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25BE39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7041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B04E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头图</w:t>
            </w:r>
          </w:p>
        </w:tc>
        <w:tc>
          <w:tcPr>
            <w:tcW w:w="4195" w:type="dxa"/>
            <w:vAlign w:val="center"/>
          </w:tcPr>
          <w:p w14:paraId="6282079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SliverAppBar 240 高封面</w:t>
            </w:r>
          </w:p>
        </w:tc>
        <w:tc>
          <w:tcPr>
            <w:tcW w:w="964" w:type="dxa"/>
            <w:vAlign w:val="center"/>
          </w:tcPr>
          <w:p w14:paraId="1D0254E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7FD8E73D">
            <w:pPr>
              <w:spacing w:before="20" w:after="20" w:line="240" w:lineRule="auto"/>
              <w:ind w:firstLine="0"/>
              <w:jc w:val="center"/>
            </w:pPr>
          </w:p>
        </w:tc>
      </w:tr>
      <w:tr w14:paraId="68D8A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0A9CA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状态胶囊</w:t>
            </w:r>
          </w:p>
        </w:tc>
        <w:tc>
          <w:tcPr>
            <w:tcW w:w="4195" w:type="dxa"/>
            <w:vAlign w:val="center"/>
          </w:tcPr>
          <w:p w14:paraId="347EE73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席位认领中 / 已成团 / 制作中 / 后期制作 / 已交付 / 已收官</w:t>
            </w:r>
          </w:p>
        </w:tc>
        <w:tc>
          <w:tcPr>
            <w:tcW w:w="964" w:type="dxa"/>
            <w:vAlign w:val="center"/>
          </w:tcPr>
          <w:p w14:paraId="5A31C5A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0D22FE3">
            <w:pPr>
              <w:spacing w:before="20" w:after="20" w:line="240" w:lineRule="auto"/>
              <w:ind w:firstLine="0"/>
              <w:jc w:val="center"/>
            </w:pPr>
          </w:p>
        </w:tc>
      </w:tr>
      <w:tr w14:paraId="7FA2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7EC6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三项数据</w:t>
            </w:r>
          </w:p>
        </w:tc>
        <w:tc>
          <w:tcPr>
            <w:tcW w:w="4195" w:type="dxa"/>
            <w:vAlign w:val="center"/>
          </w:tcPr>
          <w:p w14:paraId="4A61A63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已认领席位{N}席 / 开放席位{N}席 / 参与人数{N}人</w:t>
            </w:r>
          </w:p>
        </w:tc>
        <w:tc>
          <w:tcPr>
            <w:tcW w:w="964" w:type="dxa"/>
            <w:vAlign w:val="center"/>
          </w:tcPr>
          <w:p w14:paraId="4BB5FB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3F36671">
            <w:pPr>
              <w:spacing w:before="20" w:after="20" w:line="240" w:lineRule="auto"/>
              <w:ind w:firstLine="0"/>
              <w:jc w:val="center"/>
            </w:pPr>
          </w:p>
        </w:tc>
      </w:tr>
      <w:tr w14:paraId="14E9E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7438B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进度</w:t>
            </w:r>
          </w:p>
        </w:tc>
        <w:tc>
          <w:tcPr>
            <w:tcW w:w="4195" w:type="dxa"/>
            <w:vAlign w:val="center"/>
          </w:tcPr>
          <w:p w14:paraId="19C637E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席位认领 {x}% · 剩余招募{N}天</w:t>
            </w:r>
          </w:p>
        </w:tc>
        <w:tc>
          <w:tcPr>
            <w:tcW w:w="964" w:type="dxa"/>
            <w:vAlign w:val="center"/>
          </w:tcPr>
          <w:p w14:paraId="1D78C97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AA6E7ED">
            <w:pPr>
              <w:spacing w:before="20" w:after="20" w:line="240" w:lineRule="auto"/>
              <w:ind w:firstLine="0"/>
              <w:jc w:val="center"/>
            </w:pPr>
          </w:p>
        </w:tc>
      </w:tr>
      <w:tr w14:paraId="3B0B9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5BE4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四个 Tab</w:t>
            </w:r>
          </w:p>
        </w:tc>
        <w:tc>
          <w:tcPr>
            <w:tcW w:w="4195" w:type="dxa"/>
            <w:vAlign w:val="center"/>
          </w:tcPr>
          <w:p w14:paraId="2F0D3BA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项目介绍 / 角色档位 / 项目计划书 / 动态</w:t>
            </w:r>
          </w:p>
        </w:tc>
        <w:tc>
          <w:tcPr>
            <w:tcW w:w="964" w:type="dxa"/>
            <w:vAlign w:val="center"/>
          </w:tcPr>
          <w:p w14:paraId="5B31195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64CED948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426E0008">
      <w:pPr>
        <w:spacing w:after="40"/>
      </w:pPr>
    </w:p>
    <w:p w14:paraId="05BE05C8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角色四档（逐字）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9DA8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80C975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7ADE62E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65A3DD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135F10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9C5A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FA927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彩蛋档 ¥1000（低门槛）</w:t>
            </w:r>
          </w:p>
        </w:tc>
        <w:tc>
          <w:tcPr>
            <w:tcW w:w="4195" w:type="dxa"/>
            <w:vAlign w:val="center"/>
          </w:tcPr>
          <w:p w14:paraId="21F98BF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片尾署名 / 专属彩蛋镜头 / 数字成片一份 / 限量50份；{1000}元即可参与定制剧，低门槛圆梦</w:t>
            </w:r>
          </w:p>
        </w:tc>
        <w:tc>
          <w:tcPr>
            <w:tcW w:w="964" w:type="dxa"/>
            <w:vAlign w:val="center"/>
          </w:tcPr>
          <w:p w14:paraId="2E84F0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F975E02">
            <w:pPr>
              <w:spacing w:before="20" w:after="20" w:line="240" w:lineRule="auto"/>
              <w:ind w:firstLine="0"/>
              <w:jc w:val="center"/>
            </w:pPr>
          </w:p>
        </w:tc>
      </w:tr>
      <w:tr w14:paraId="59FE7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2F201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普通定制 ¥5000 起（主推）</w:t>
            </w:r>
          </w:p>
        </w:tc>
        <w:tc>
          <w:tcPr>
            <w:tcW w:w="4195" w:type="dxa"/>
            <w:vAlign w:val="center"/>
          </w:tcPr>
          <w:p w14:paraId="019AABE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选对标类型并定制剧本 / 含2轮免费改本 / AI宣发片3-5个工作日交付 / 先付99元意向金启动，可退可抵；流程：选对标剧→定制改本→定稿确认→样片→成片</w:t>
            </w:r>
          </w:p>
        </w:tc>
        <w:tc>
          <w:tcPr>
            <w:tcW w:w="964" w:type="dxa"/>
            <w:vAlign w:val="center"/>
          </w:tcPr>
          <w:p w14:paraId="176F07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75A1EAF0">
            <w:pPr>
              <w:spacing w:before="20" w:after="20" w:line="240" w:lineRule="auto"/>
              <w:ind w:firstLine="0"/>
              <w:jc w:val="center"/>
            </w:pPr>
          </w:p>
        </w:tc>
      </w:tr>
      <w:tr w14:paraId="3EF80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ABE2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进阶定制（面议）</w:t>
            </w:r>
          </w:p>
        </w:tc>
        <w:tc>
          <w:tcPr>
            <w:tcW w:w="4195" w:type="dxa"/>
            <w:vAlign w:val="center"/>
          </w:tcPr>
          <w:p w14:paraId="0D0715F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专业团队</w:t>
            </w:r>
          </w:p>
        </w:tc>
        <w:tc>
          <w:tcPr>
            <w:tcW w:w="964" w:type="dxa"/>
            <w:vAlign w:val="center"/>
          </w:tcPr>
          <w:p w14:paraId="5A845AD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7E848C50">
            <w:pPr>
              <w:spacing w:before="20" w:after="20" w:line="240" w:lineRule="auto"/>
              <w:ind w:firstLine="0"/>
              <w:jc w:val="center"/>
            </w:pPr>
          </w:p>
        </w:tc>
      </w:tr>
      <w:tr w14:paraId="75045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BCF21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电影级定制（面议）</w:t>
            </w:r>
          </w:p>
        </w:tc>
        <w:tc>
          <w:tcPr>
            <w:tcW w:w="4195" w:type="dxa"/>
            <w:vAlign w:val="center"/>
          </w:tcPr>
          <w:p w14:paraId="6EF1F12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明星参与</w:t>
            </w:r>
          </w:p>
        </w:tc>
        <w:tc>
          <w:tcPr>
            <w:tcW w:w="964" w:type="dxa"/>
            <w:vAlign w:val="center"/>
          </w:tcPr>
          <w:p w14:paraId="152A8FD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054E5F99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4B151A74">
      <w:pPr>
        <w:spacing w:after="40"/>
      </w:pPr>
    </w:p>
    <w:p w14:paraId="36C02335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项目计划书与底部操作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35A3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B8B876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71E156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2D0DD6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1E1C0D3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3D7B5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E0D3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计划书三附件</w:t>
            </w:r>
          </w:p>
        </w:tc>
        <w:tc>
          <w:tcPr>
            <w:tcW w:w="4195" w:type="dxa"/>
            <w:vAlign w:val="center"/>
          </w:tcPr>
          <w:p w14:paraId="271DB4D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制作预算明细（示例）.xlsx 156KB / 制作排期表（示例）.pdf 890KB / 主创团队介绍（示例）.pdf 1.1MB</w:t>
            </w:r>
          </w:p>
        </w:tc>
        <w:tc>
          <w:tcPr>
            <w:tcW w:w="964" w:type="dxa"/>
            <w:vAlign w:val="center"/>
          </w:tcPr>
          <w:p w14:paraId="2EFEFBF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C5F8D38">
            <w:pPr>
              <w:spacing w:before="20" w:after="20" w:line="240" w:lineRule="auto"/>
              <w:ind w:firstLine="0"/>
              <w:jc w:val="center"/>
            </w:pPr>
          </w:p>
        </w:tc>
      </w:tr>
      <w:tr w14:paraId="4D156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B9A3F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底部左</w:t>
            </w:r>
          </w:p>
        </w:tc>
        <w:tc>
          <w:tcPr>
            <w:tcW w:w="4195" w:type="dxa"/>
            <w:vAlign w:val="center"/>
          </w:tcPr>
          <w:p w14:paraId="3CB98CB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普通定制 ¥5000 起 / 意向金 ¥99 · 可退可抵</w:t>
            </w:r>
          </w:p>
        </w:tc>
        <w:tc>
          <w:tcPr>
            <w:tcW w:w="964" w:type="dxa"/>
            <w:vAlign w:val="center"/>
          </w:tcPr>
          <w:p w14:paraId="7C7E10F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104E52A6">
            <w:pPr>
              <w:spacing w:before="20" w:after="20" w:line="240" w:lineRule="auto"/>
              <w:ind w:firstLine="0"/>
              <w:jc w:val="center"/>
            </w:pPr>
          </w:p>
        </w:tc>
      </w:tr>
      <w:tr w14:paraId="45B91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C212E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底部主按钮</w:t>
            </w:r>
          </w:p>
        </w:tc>
        <w:tc>
          <w:tcPr>
            <w:tcW w:w="4195" w:type="dxa"/>
            <w:vAlign w:val="center"/>
          </w:tcPr>
          <w:p w14:paraId="09DB7B8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付意向金 ¥99 启动</w:t>
            </w:r>
          </w:p>
        </w:tc>
        <w:tc>
          <w:tcPr>
            <w:tcW w:w="964" w:type="dxa"/>
            <w:vAlign w:val="center"/>
          </w:tcPr>
          <w:p w14:paraId="652A971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D3FC199">
            <w:pPr>
              <w:spacing w:before="20" w:after="20" w:line="240" w:lineRule="auto"/>
              <w:ind w:firstLine="0"/>
              <w:jc w:val="center"/>
            </w:pPr>
          </w:p>
        </w:tc>
      </w:tr>
      <w:tr w14:paraId="3FA32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7A102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弹层标题</w:t>
            </w:r>
          </w:p>
        </w:tc>
        <w:tc>
          <w:tcPr>
            <w:tcW w:w="4195" w:type="dxa"/>
            <w:vAlign w:val="center"/>
          </w:tcPr>
          <w:p w14:paraId="79290F0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开启你的定制剧</w:t>
            </w:r>
          </w:p>
        </w:tc>
        <w:tc>
          <w:tcPr>
            <w:tcW w:w="964" w:type="dxa"/>
            <w:vAlign w:val="center"/>
          </w:tcPr>
          <w:p w14:paraId="7F7420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39B2CB1E">
            <w:pPr>
              <w:spacing w:before="20" w:after="20" w:line="240" w:lineRule="auto"/>
              <w:ind w:firstLine="0"/>
              <w:jc w:val="center"/>
            </w:pPr>
          </w:p>
        </w:tc>
      </w:tr>
      <w:tr w14:paraId="14E64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AF47F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四节点</w:t>
            </w:r>
          </w:p>
        </w:tc>
        <w:tc>
          <w:tcPr>
            <w:tcW w:w="4195" w:type="dxa"/>
            <w:vAlign w:val="center"/>
          </w:tcPr>
          <w:p w14:paraId="00C3CB6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剧本审核20% / 开机25% / 粗剪审核25% / 成片交付30%；45天未成团全额退</w:t>
            </w:r>
          </w:p>
        </w:tc>
        <w:tc>
          <w:tcPr>
            <w:tcW w:w="964" w:type="dxa"/>
            <w:vAlign w:val="center"/>
          </w:tcPr>
          <w:p w14:paraId="45DD056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28A05BDC">
            <w:pPr>
              <w:spacing w:before="20" w:after="20" w:line="240" w:lineRule="auto"/>
              <w:ind w:firstLine="0"/>
              <w:jc w:val="center"/>
            </w:pPr>
          </w:p>
        </w:tc>
      </w:tr>
      <w:tr w14:paraId="297E7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B94A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弹层按钮</w:t>
            </w:r>
          </w:p>
        </w:tc>
        <w:tc>
          <w:tcPr>
            <w:tcW w:w="4195" w:type="dxa"/>
            <w:vAlign w:val="center"/>
          </w:tcPr>
          <w:p w14:paraId="575FEF3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支付意向金 ¥99</w:t>
            </w:r>
          </w:p>
        </w:tc>
        <w:tc>
          <w:tcPr>
            <w:tcW w:w="964" w:type="dxa"/>
            <w:vAlign w:val="center"/>
          </w:tcPr>
          <w:p w14:paraId="226E03F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AF965BE">
            <w:pPr>
              <w:spacing w:before="20" w:after="20" w:line="240" w:lineRule="auto"/>
              <w:ind w:firstLine="0"/>
              <w:jc w:val="center"/>
            </w:pPr>
          </w:p>
        </w:tc>
      </w:tr>
      <w:tr w14:paraId="2BC30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B99C6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弹层脚注</w:t>
            </w:r>
          </w:p>
        </w:tc>
        <w:tc>
          <w:tcPr>
            <w:tcW w:w="4195" w:type="dxa"/>
            <w:vAlign w:val="center"/>
          </w:tcPr>
          <w:p w14:paraId="6DA413B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本服务为定制内容消费而非投资，不承诺任何货币回报；支持第三方担保支付，不走苹果内购。</w:t>
            </w:r>
          </w:p>
        </w:tc>
        <w:tc>
          <w:tcPr>
            <w:tcW w:w="964" w:type="dxa"/>
            <w:vAlign w:val="center"/>
          </w:tcPr>
          <w:p w14:paraId="47067B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662A9857">
            <w:pPr>
              <w:spacing w:before="20" w:after="20" w:line="240" w:lineRule="auto"/>
              <w:ind w:firstLine="0"/>
              <w:jc w:val="center"/>
            </w:pPr>
          </w:p>
        </w:tc>
      </w:tr>
      <w:tr w14:paraId="1FF28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A8F71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联系人弹窗</w:t>
            </w:r>
          </w:p>
        </w:tc>
        <w:tc>
          <w:tcPr>
            <w:tcW w:w="4195" w:type="dxa"/>
            <w:vAlign w:val="center"/>
          </w:tcPr>
          <w:p w14:paraId="7FAB98E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联系人姓名 / 手机号 + 提交并支付意向金</w:t>
            </w:r>
          </w:p>
        </w:tc>
        <w:tc>
          <w:tcPr>
            <w:tcW w:w="964" w:type="dxa"/>
            <w:vAlign w:val="center"/>
          </w:tcPr>
          <w:p w14:paraId="0FE804E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3E6139A6">
            <w:pPr>
              <w:spacing w:before="20" w:after="20" w:line="240" w:lineRule="auto"/>
              <w:ind w:firstLine="0"/>
              <w:jc w:val="center"/>
            </w:pPr>
          </w:p>
        </w:tc>
      </w:tr>
      <w:tr w14:paraId="7ABC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599C1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联系人校验</w:t>
            </w:r>
          </w:p>
        </w:tc>
        <w:tc>
          <w:tcPr>
            <w:tcW w:w="4195" w:type="dxa"/>
            <w:vAlign w:val="center"/>
          </w:tcPr>
          <w:p w14:paraId="4BF6FDA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请填写联系人姓名和手机号</w:t>
            </w:r>
          </w:p>
        </w:tc>
        <w:tc>
          <w:tcPr>
            <w:tcW w:w="964" w:type="dxa"/>
            <w:vAlign w:val="center"/>
          </w:tcPr>
          <w:p w14:paraId="416B80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EAA99A8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51B3621F">
      <w:pPr>
        <w:spacing w:after="40"/>
      </w:pPr>
    </w:p>
    <w:p w14:paraId="6CCA94D4">
      <w:pPr>
        <w:pStyle w:val="4"/>
      </w:pPr>
      <w:bookmarkStart w:id="44" w:name="_Toc21130"/>
      <w:r>
        <w:rPr>
          <w:rFonts w:ascii="Arial" w:hAnsi="Arial" w:eastAsia="黑体"/>
          <w:b/>
          <w:i w:val="0"/>
          <w:color w:val="000000"/>
          <w:sz w:val="28"/>
        </w:rPr>
        <w:t>4.6.2  剧场 Theater</w:t>
      </w:r>
      <w:bookmarkEnd w:id="44"/>
    </w:p>
    <w:p w14:paraId="0F2967E1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/theater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我的-晶晶日上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项目详情/片花播放/抽奖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E807F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9E923E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F910A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EDDC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5D13C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6D97F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04EE083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4C363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0A14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7BE5F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头图大字</w:t>
            </w:r>
          </w:p>
        </w:tc>
        <w:tc>
          <w:tcPr>
            <w:tcW w:w="4195" w:type="dxa"/>
            <w:vAlign w:val="center"/>
          </w:tcPr>
          <w:p w14:paraId="5C3A324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晶晶日上</w:t>
            </w:r>
          </w:p>
        </w:tc>
        <w:tc>
          <w:tcPr>
            <w:tcW w:w="964" w:type="dxa"/>
            <w:vAlign w:val="center"/>
          </w:tcPr>
          <w:p w14:paraId="1EB76F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2F44271">
            <w:pPr>
              <w:spacing w:before="20" w:after="20" w:line="240" w:lineRule="auto"/>
              <w:ind w:firstLine="0"/>
              <w:jc w:val="center"/>
            </w:pPr>
          </w:p>
        </w:tc>
      </w:tr>
      <w:tr w14:paraId="770C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B8A21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头图副标</w:t>
            </w:r>
          </w:p>
        </w:tc>
        <w:tc>
          <w:tcPr>
            <w:tcW w:w="4195" w:type="dxa"/>
            <w:vAlign w:val="center"/>
          </w:tcPr>
          <w:p w14:paraId="5D4FE21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自制大剧 · 下一个主演可能就是你</w:t>
            </w:r>
          </w:p>
        </w:tc>
        <w:tc>
          <w:tcPr>
            <w:tcW w:w="964" w:type="dxa"/>
            <w:vAlign w:val="center"/>
          </w:tcPr>
          <w:p w14:paraId="7A39407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9839F01">
            <w:pPr>
              <w:spacing w:before="20" w:after="20" w:line="240" w:lineRule="auto"/>
              <w:ind w:firstLine="0"/>
              <w:jc w:val="center"/>
            </w:pPr>
          </w:p>
        </w:tc>
      </w:tr>
      <w:tr w14:paraId="0A860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C26B23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分区标题</w:t>
            </w:r>
          </w:p>
        </w:tc>
        <w:tc>
          <w:tcPr>
            <w:tcW w:w="4195" w:type="dxa"/>
            <w:vAlign w:val="center"/>
          </w:tcPr>
          <w:p w14:paraId="245DA25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进行中的大剧</w:t>
            </w:r>
          </w:p>
        </w:tc>
        <w:tc>
          <w:tcPr>
            <w:tcW w:w="964" w:type="dxa"/>
            <w:vAlign w:val="center"/>
          </w:tcPr>
          <w:p w14:paraId="1C794E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37DCF81">
            <w:pPr>
              <w:spacing w:before="20" w:after="20" w:line="240" w:lineRule="auto"/>
              <w:ind w:firstLine="0"/>
              <w:jc w:val="center"/>
            </w:pPr>
          </w:p>
        </w:tc>
      </w:tr>
      <w:tr w14:paraId="6BD85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B6914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黄帝史诗卡</w:t>
            </w:r>
          </w:p>
        </w:tc>
        <w:tc>
          <w:tcPr>
            <w:tcW w:w="4195" w:type="dxa"/>
            <w:vAlign w:val="center"/>
          </w:tcPr>
          <w:p w14:paraId="7AC5BCD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《黄帝史诗·天下合》古装史诗 / 选角进行中 / 专业主创团队承制 / 72%（有片花：《{剧名}》片花）</w:t>
            </w:r>
          </w:p>
        </w:tc>
        <w:tc>
          <w:tcPr>
            <w:tcW w:w="964" w:type="dxa"/>
            <w:vAlign w:val="center"/>
          </w:tcPr>
          <w:p w14:paraId="10311D9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07D1CD64">
            <w:pPr>
              <w:spacing w:before="20" w:after="20" w:line="240" w:lineRule="auto"/>
              <w:ind w:firstLine="0"/>
              <w:jc w:val="center"/>
            </w:pPr>
          </w:p>
        </w:tc>
      </w:tr>
      <w:tr w14:paraId="20F0F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16B68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少年龙武卡</w:t>
            </w:r>
          </w:p>
        </w:tc>
        <w:tc>
          <w:tcPr>
            <w:tcW w:w="4195" w:type="dxa"/>
            <w:vAlign w:val="center"/>
          </w:tcPr>
          <w:p w14:paraId="3ED7E57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《少年龙武》热血成长 / 席位认领中 / 45%</w:t>
            </w:r>
          </w:p>
        </w:tc>
        <w:tc>
          <w:tcPr>
            <w:tcW w:w="964" w:type="dxa"/>
            <w:vAlign w:val="center"/>
          </w:tcPr>
          <w:p w14:paraId="6FD9282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3A0465EF">
            <w:pPr>
              <w:spacing w:before="20" w:after="20" w:line="240" w:lineRule="auto"/>
              <w:ind w:firstLine="0"/>
              <w:jc w:val="center"/>
            </w:pPr>
          </w:p>
        </w:tc>
      </w:tr>
      <w:tr w14:paraId="25B32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4297D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边境暗影卡</w:t>
            </w:r>
          </w:p>
        </w:tc>
        <w:tc>
          <w:tcPr>
            <w:tcW w:w="4195" w:type="dxa"/>
            <w:vAlign w:val="center"/>
          </w:tcPr>
          <w:p w14:paraId="64BE90D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《边境暗影》悬疑短剧 / 席位认领中 / 28%</w:t>
            </w:r>
          </w:p>
        </w:tc>
        <w:tc>
          <w:tcPr>
            <w:tcW w:w="964" w:type="dxa"/>
            <w:vAlign w:val="center"/>
          </w:tcPr>
          <w:p w14:paraId="69ABE5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63F77DAF">
            <w:pPr>
              <w:spacing w:before="20" w:after="20" w:line="240" w:lineRule="auto"/>
              <w:ind w:firstLine="0"/>
              <w:jc w:val="center"/>
            </w:pPr>
          </w:p>
        </w:tc>
      </w:tr>
      <w:tr w14:paraId="2D808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C6B7B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抽奖卡状态</w:t>
            </w:r>
          </w:p>
        </w:tc>
        <w:tc>
          <w:tcPr>
            <w:tcW w:w="4195" w:type="dxa"/>
            <w:vAlign w:val="center"/>
          </w:tcPr>
          <w:p w14:paraId="141B40D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进行中 · 第3期选角抽奖</w:t>
            </w:r>
          </w:p>
        </w:tc>
        <w:tc>
          <w:tcPr>
            <w:tcW w:w="964" w:type="dxa"/>
            <w:vAlign w:val="center"/>
          </w:tcPr>
          <w:p w14:paraId="76C8D7B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0A6E94A2">
            <w:pPr>
              <w:spacing w:before="20" w:after="20" w:line="240" w:lineRule="auto"/>
              <w:ind w:firstLine="0"/>
              <w:jc w:val="center"/>
            </w:pPr>
          </w:p>
        </w:tc>
      </w:tr>
      <w:tr w14:paraId="78BD4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47A0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抽奖参与条件</w:t>
            </w:r>
          </w:p>
        </w:tc>
        <w:tc>
          <w:tcPr>
            <w:tcW w:w="4195" w:type="dxa"/>
            <w:vAlign w:val="center"/>
          </w:tcPr>
          <w:p w14:paraId="422C80E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参与条件：已定制数字人 + 完成实名认证</w:t>
            </w:r>
          </w:p>
        </w:tc>
        <w:tc>
          <w:tcPr>
            <w:tcW w:w="964" w:type="dxa"/>
            <w:vAlign w:val="center"/>
          </w:tcPr>
          <w:p w14:paraId="245180A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4A89B23">
            <w:pPr>
              <w:spacing w:before="20" w:after="20" w:line="240" w:lineRule="auto"/>
              <w:ind w:firstLine="0"/>
              <w:jc w:val="center"/>
            </w:pPr>
          </w:p>
        </w:tc>
      </w:tr>
      <w:tr w14:paraId="69795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E973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抽奖奖品</w:t>
            </w:r>
          </w:p>
        </w:tc>
        <w:tc>
          <w:tcPr>
            <w:tcW w:w="4195" w:type="dxa"/>
            <w:vAlign w:val="center"/>
          </w:tcPr>
          <w:p w14:paraId="51692E9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奖品：《黄帝史诗·天下合》客串角色名额</w:t>
            </w:r>
          </w:p>
        </w:tc>
        <w:tc>
          <w:tcPr>
            <w:tcW w:w="964" w:type="dxa"/>
            <w:vAlign w:val="center"/>
          </w:tcPr>
          <w:p w14:paraId="1D19F1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6241EB2">
            <w:pPr>
              <w:spacing w:before="20" w:after="20" w:line="240" w:lineRule="auto"/>
              <w:ind w:firstLine="0"/>
              <w:jc w:val="center"/>
            </w:pPr>
          </w:p>
        </w:tc>
      </w:tr>
      <w:tr w14:paraId="7EE4C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A4C63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开奖时间</w:t>
            </w:r>
          </w:p>
        </w:tc>
        <w:tc>
          <w:tcPr>
            <w:tcW w:w="4195" w:type="dxa"/>
            <w:vAlign w:val="center"/>
          </w:tcPr>
          <w:p w14:paraId="203634F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开奖时间：2026年9月15日</w:t>
            </w:r>
          </w:p>
        </w:tc>
        <w:tc>
          <w:tcPr>
            <w:tcW w:w="964" w:type="dxa"/>
            <w:vAlign w:val="center"/>
          </w:tcPr>
          <w:p w14:paraId="0C9E08D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2AC140F">
            <w:pPr>
              <w:spacing w:before="20" w:after="20" w:line="240" w:lineRule="auto"/>
              <w:ind w:firstLine="0"/>
              <w:jc w:val="center"/>
            </w:pPr>
          </w:p>
        </w:tc>
      </w:tr>
      <w:tr w14:paraId="1DB7E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10F3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参与人数</w:t>
            </w:r>
          </w:p>
        </w:tc>
        <w:tc>
          <w:tcPr>
            <w:tcW w:w="4195" w:type="dxa"/>
            <w:vAlign w:val="center"/>
          </w:tcPr>
          <w:p w14:paraId="57A7943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1,286人已参与</w:t>
            </w:r>
          </w:p>
        </w:tc>
        <w:tc>
          <w:tcPr>
            <w:tcW w:w="964" w:type="dxa"/>
            <w:vAlign w:val="center"/>
          </w:tcPr>
          <w:p w14:paraId="7754E0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A8E3C4C">
            <w:pPr>
              <w:spacing w:before="20" w:after="20" w:line="240" w:lineRule="auto"/>
              <w:ind w:firstLine="0"/>
              <w:jc w:val="center"/>
            </w:pPr>
          </w:p>
        </w:tc>
      </w:tr>
      <w:tr w14:paraId="02442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8692A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抽奖按钮</w:t>
            </w:r>
          </w:p>
        </w:tc>
        <w:tc>
          <w:tcPr>
            <w:tcW w:w="4195" w:type="dxa"/>
            <w:vAlign w:val="center"/>
          </w:tcPr>
          <w:p w14:paraId="7B7C886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立即参与</w:t>
            </w:r>
          </w:p>
        </w:tc>
        <w:tc>
          <w:tcPr>
            <w:tcW w:w="964" w:type="dxa"/>
            <w:vAlign w:val="center"/>
          </w:tcPr>
          <w:p w14:paraId="65A5E25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2705AE61">
            <w:pPr>
              <w:spacing w:before="20" w:after="20" w:line="240" w:lineRule="auto"/>
              <w:ind w:firstLine="0"/>
              <w:jc w:val="center"/>
            </w:pPr>
          </w:p>
        </w:tc>
      </w:tr>
      <w:tr w14:paraId="19CA0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F3C41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抽奖拦截</w:t>
            </w:r>
          </w:p>
        </w:tc>
        <w:tc>
          <w:tcPr>
            <w:tcW w:w="4195" w:type="dxa"/>
            <w:vAlign w:val="center"/>
          </w:tcPr>
          <w:p w14:paraId="7C847B7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请先创建数字人并完成实名认证后参与选角抽奖</w:t>
            </w:r>
          </w:p>
        </w:tc>
        <w:tc>
          <w:tcPr>
            <w:tcW w:w="964" w:type="dxa"/>
            <w:vAlign w:val="center"/>
          </w:tcPr>
          <w:p w14:paraId="10E4DE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6F9FFF9D">
            <w:pPr>
              <w:spacing w:before="20" w:after="20" w:line="240" w:lineRule="auto"/>
              <w:ind w:firstLine="0"/>
              <w:jc w:val="center"/>
            </w:pPr>
          </w:p>
        </w:tc>
      </w:tr>
      <w:tr w14:paraId="0CD6C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6DA1B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底部按钮</w:t>
            </w:r>
          </w:p>
        </w:tc>
        <w:tc>
          <w:tcPr>
            <w:tcW w:w="4195" w:type="dxa"/>
            <w:vAlign w:val="center"/>
          </w:tcPr>
          <w:p w14:paraId="43C4D73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查看晶晶日上项目计划书</w:t>
            </w:r>
          </w:p>
        </w:tc>
        <w:tc>
          <w:tcPr>
            <w:tcW w:w="964" w:type="dxa"/>
            <w:vAlign w:val="center"/>
          </w:tcPr>
          <w:p w14:paraId="75BED6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2A27EC8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6A302FA4">
      <w:pPr>
        <w:spacing w:after="40"/>
      </w:pPr>
    </w:p>
    <w:p w14:paraId="5EB6159B">
      <w:pPr>
        <w:pStyle w:val="4"/>
      </w:pPr>
      <w:bookmarkStart w:id="45" w:name="_Toc17890"/>
      <w:r>
        <w:rPr>
          <w:rFonts w:ascii="Arial" w:hAnsi="Arial" w:eastAsia="黑体"/>
          <w:b/>
          <w:i w:val="0"/>
          <w:color w:val="000000"/>
          <w:sz w:val="28"/>
        </w:rPr>
        <w:t>4.6.3  角色席位市场 RoleMarket</w:t>
      </w:r>
      <w:bookmarkEnd w:id="45"/>
    </w:p>
    <w:p w14:paraId="0D204E47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/role-market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圆梦相关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引导去项目详情认领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13D56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9CA51C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55562E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1F8A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65A3A5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6F04120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70FFD72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78B3BB5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0DA4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61234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6AE319D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角色席位市场</w:t>
            </w:r>
          </w:p>
        </w:tc>
        <w:tc>
          <w:tcPr>
            <w:tcW w:w="964" w:type="dxa"/>
            <w:vAlign w:val="center"/>
          </w:tcPr>
          <w:p w14:paraId="4D2D1FC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299C4805">
            <w:pPr>
              <w:spacing w:before="20" w:after="20" w:line="240" w:lineRule="auto"/>
              <w:ind w:firstLine="0"/>
              <w:jc w:val="center"/>
            </w:pPr>
          </w:p>
        </w:tc>
      </w:tr>
      <w:tr w14:paraId="13D3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3EAE6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角色卡</w:t>
            </w:r>
          </w:p>
        </w:tc>
        <w:tc>
          <w:tcPr>
            <w:tcW w:w="4195" w:type="dxa"/>
            <w:vAlign w:val="center"/>
          </w:tcPr>
          <w:p w14:paraId="01B8A2A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角色名 + 《{projectTitle}》+ 进度条 + 已认 {sold}/{total} + 价格 + 剩余 {N} 席</w:t>
            </w:r>
          </w:p>
        </w:tc>
        <w:tc>
          <w:tcPr>
            <w:tcW w:w="964" w:type="dxa"/>
            <w:vAlign w:val="center"/>
          </w:tcPr>
          <w:p w14:paraId="3E76CE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3D72B883">
            <w:pPr>
              <w:spacing w:before="20" w:after="20" w:line="240" w:lineRule="auto"/>
              <w:ind w:firstLine="0"/>
              <w:jc w:val="center"/>
            </w:pPr>
          </w:p>
        </w:tc>
      </w:tr>
      <w:tr w14:paraId="555C6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788CC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紧俏标签</w:t>
            </w:r>
          </w:p>
        </w:tc>
        <w:tc>
          <w:tcPr>
            <w:tcW w:w="4195" w:type="dxa"/>
            <w:vAlign w:val="center"/>
          </w:tcPr>
          <w:p w14:paraId="467A056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（≤20%）仅剩 N 席（火焰）</w:t>
            </w:r>
          </w:p>
        </w:tc>
        <w:tc>
          <w:tcPr>
            <w:tcW w:w="964" w:type="dxa"/>
            <w:vAlign w:val="center"/>
          </w:tcPr>
          <w:p w14:paraId="1C6F7B1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15EBA4E3">
            <w:pPr>
              <w:spacing w:before="20" w:after="20" w:line="240" w:lineRule="auto"/>
              <w:ind w:firstLine="0"/>
              <w:jc w:val="center"/>
            </w:pPr>
          </w:p>
        </w:tc>
      </w:tr>
      <w:tr w14:paraId="0A063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E7670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已满</w:t>
            </w:r>
          </w:p>
        </w:tc>
        <w:tc>
          <w:tcPr>
            <w:tcW w:w="4195" w:type="dxa"/>
            <w:vAlign w:val="center"/>
          </w:tcPr>
          <w:p w14:paraId="1A1C5F9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已锁定</w:t>
            </w:r>
          </w:p>
        </w:tc>
        <w:tc>
          <w:tcPr>
            <w:tcW w:w="964" w:type="dxa"/>
            <w:vAlign w:val="center"/>
          </w:tcPr>
          <w:p w14:paraId="2F104AA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1A98D644">
            <w:pPr>
              <w:spacing w:before="20" w:after="20" w:line="240" w:lineRule="auto"/>
              <w:ind w:firstLine="0"/>
              <w:jc w:val="center"/>
            </w:pPr>
          </w:p>
        </w:tc>
      </w:tr>
      <w:tr w14:paraId="2261D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4D6E0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可认领</w:t>
            </w:r>
          </w:p>
        </w:tc>
        <w:tc>
          <w:tcPr>
            <w:tcW w:w="4195" w:type="dxa"/>
            <w:vAlign w:val="center"/>
          </w:tcPr>
          <w:p w14:paraId="25F3378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可定制</w:t>
            </w:r>
          </w:p>
        </w:tc>
        <w:tc>
          <w:tcPr>
            <w:tcW w:w="964" w:type="dxa"/>
            <w:vAlign w:val="center"/>
          </w:tcPr>
          <w:p w14:paraId="34965C3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E7CD0A4">
            <w:pPr>
              <w:spacing w:before="20" w:after="20" w:line="240" w:lineRule="auto"/>
              <w:ind w:firstLine="0"/>
              <w:jc w:val="center"/>
            </w:pPr>
          </w:p>
        </w:tc>
      </w:tr>
      <w:tr w14:paraId="6E8BC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D040F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认领引导</w:t>
            </w:r>
          </w:p>
        </w:tc>
        <w:tc>
          <w:tcPr>
            <w:tcW w:w="4195" w:type="dxa"/>
            <w:vAlign w:val="center"/>
          </w:tcPr>
          <w:p w14:paraId="2C2B4F1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请在「剧场」进入《{项目}》项目详情认领「{角色}」席位</w:t>
            </w:r>
          </w:p>
        </w:tc>
        <w:tc>
          <w:tcPr>
            <w:tcW w:w="964" w:type="dxa"/>
            <w:vAlign w:val="center"/>
          </w:tcPr>
          <w:p w14:paraId="5FBE86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470C1A0">
            <w:pPr>
              <w:spacing w:before="20" w:after="20" w:line="240" w:lineRule="auto"/>
              <w:ind w:firstLine="0"/>
              <w:jc w:val="center"/>
            </w:pPr>
          </w:p>
        </w:tc>
      </w:tr>
      <w:tr w14:paraId="03A53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C8006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4195" w:type="dxa"/>
            <w:vAlign w:val="center"/>
          </w:tcPr>
          <w:p w14:paraId="2B5D806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角色席位加载失败，请检查网络后重试</w:t>
            </w:r>
          </w:p>
        </w:tc>
        <w:tc>
          <w:tcPr>
            <w:tcW w:w="964" w:type="dxa"/>
            <w:vAlign w:val="center"/>
          </w:tcPr>
          <w:p w14:paraId="7F485D6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5FED184">
            <w:pPr>
              <w:spacing w:before="20" w:after="20" w:line="240" w:lineRule="auto"/>
              <w:ind w:firstLine="0"/>
              <w:jc w:val="center"/>
            </w:pPr>
          </w:p>
        </w:tc>
      </w:tr>
      <w:tr w14:paraId="3C7E3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F4E0D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</w:t>
            </w:r>
          </w:p>
        </w:tc>
        <w:tc>
          <w:tcPr>
            <w:tcW w:w="4195" w:type="dxa"/>
            <w:vAlign w:val="center"/>
          </w:tcPr>
          <w:p w14:paraId="188F596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暂无可认领的角色席位；新剧开放选角后，会第一时间出现在这里</w:t>
            </w:r>
          </w:p>
        </w:tc>
        <w:tc>
          <w:tcPr>
            <w:tcW w:w="964" w:type="dxa"/>
            <w:vAlign w:val="center"/>
          </w:tcPr>
          <w:p w14:paraId="25870D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53CB650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4401528D">
      <w:pPr>
        <w:spacing w:after="40"/>
      </w:pPr>
    </w:p>
    <w:p w14:paraId="6C52CD46">
      <w:pPr>
        <w:pStyle w:val="3"/>
      </w:pPr>
      <w:bookmarkStart w:id="46" w:name="_Toc16623"/>
      <w:r>
        <w:rPr>
          <w:rFonts w:ascii="Arial" w:hAnsi="Arial" w:eastAsia="黑体"/>
          <w:b/>
          <w:i w:val="0"/>
          <w:color w:val="000000"/>
          <w:sz w:val="32"/>
        </w:rPr>
        <w:t>5  交易与资金</w:t>
      </w:r>
      <w:bookmarkEnd w:id="46"/>
    </w:p>
    <w:p w14:paraId="02E635DE">
      <w:pPr>
        <w:pStyle w:val="4"/>
      </w:pPr>
      <w:bookmarkStart w:id="47" w:name="_Toc19064"/>
      <w:r>
        <w:rPr>
          <w:rFonts w:ascii="Arial" w:hAnsi="Arial" w:eastAsia="黑体"/>
          <w:b/>
          <w:i w:val="0"/>
          <w:color w:val="000000"/>
          <w:sz w:val="28"/>
        </w:rPr>
        <w:t>5.1  确认订单 / 收银台 Checkout</w:t>
      </w:r>
      <w:bookmarkEnd w:id="47"/>
    </w:p>
    <w:p w14:paraId="35348585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带参跳转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各下单流程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支付→我的订单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D1BF8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717943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AA99D9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05B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5E404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5A3F2E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C3EBF0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A28B5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18B3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7D524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6B9EC6A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确认订单</w:t>
            </w:r>
          </w:p>
        </w:tc>
        <w:tc>
          <w:tcPr>
            <w:tcW w:w="964" w:type="dxa"/>
            <w:vAlign w:val="center"/>
          </w:tcPr>
          <w:p w14:paraId="47561CB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953C5F3">
            <w:pPr>
              <w:spacing w:before="20" w:after="20" w:line="240" w:lineRule="auto"/>
              <w:ind w:firstLine="0"/>
              <w:jc w:val="center"/>
            </w:pPr>
          </w:p>
        </w:tc>
      </w:tr>
      <w:tr w14:paraId="499CB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vAlign w:val="center"/>
          </w:tcPr>
          <w:p w14:paraId="18A297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金额卡</w:t>
            </w:r>
          </w:p>
        </w:tc>
        <w:tc>
          <w:tcPr>
            <w:tcW w:w="4195" w:type="dxa"/>
            <w:vAlign w:val="center"/>
          </w:tcPr>
          <w:p w14:paraId="5AF1BF2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商品金额 / 优惠减免 ¥0.00 / 实付合计</w:t>
            </w:r>
          </w:p>
        </w:tc>
        <w:tc>
          <w:tcPr>
            <w:tcW w:w="964" w:type="dxa"/>
            <w:vAlign w:val="center"/>
          </w:tcPr>
          <w:p w14:paraId="08CF36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7B080C1">
            <w:pPr>
              <w:spacing w:before="20" w:after="20" w:line="240" w:lineRule="auto"/>
              <w:ind w:firstLine="0"/>
              <w:jc w:val="center"/>
            </w:pPr>
          </w:p>
        </w:tc>
      </w:tr>
      <w:tr w14:paraId="60858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01B00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支付方式标题</w:t>
            </w:r>
          </w:p>
        </w:tc>
        <w:tc>
          <w:tcPr>
            <w:tcW w:w="4195" w:type="dxa"/>
            <w:vAlign w:val="center"/>
          </w:tcPr>
          <w:p w14:paraId="61FF0CE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选择支付方式</w:t>
            </w:r>
          </w:p>
        </w:tc>
        <w:tc>
          <w:tcPr>
            <w:tcW w:w="964" w:type="dxa"/>
            <w:vAlign w:val="center"/>
          </w:tcPr>
          <w:p w14:paraId="5A52BCE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BB13002">
            <w:pPr>
              <w:spacing w:before="20" w:after="20" w:line="240" w:lineRule="auto"/>
              <w:ind w:firstLine="0"/>
              <w:jc w:val="center"/>
            </w:pPr>
          </w:p>
        </w:tc>
      </w:tr>
      <w:tr w14:paraId="1B409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8920B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支付宝</w:t>
            </w:r>
          </w:p>
        </w:tc>
        <w:tc>
          <w:tcPr>
            <w:tcW w:w="4195" w:type="dxa"/>
            <w:vAlign w:val="center"/>
          </w:tcPr>
          <w:p w14:paraId="4F7069B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支付宝　推荐使用 · 安全加密（默认选中）</w:t>
            </w:r>
          </w:p>
        </w:tc>
        <w:tc>
          <w:tcPr>
            <w:tcW w:w="964" w:type="dxa"/>
            <w:vAlign w:val="center"/>
          </w:tcPr>
          <w:p w14:paraId="1897C16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40F29EE1">
            <w:pPr>
              <w:spacing w:before="20" w:after="20" w:line="240" w:lineRule="auto"/>
              <w:ind w:firstLine="0"/>
              <w:jc w:val="center"/>
            </w:pPr>
          </w:p>
        </w:tc>
      </w:tr>
      <w:tr w14:paraId="6772A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664796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微信支付</w:t>
            </w:r>
          </w:p>
        </w:tc>
        <w:tc>
          <w:tcPr>
            <w:tcW w:w="4195" w:type="dxa"/>
            <w:vAlign w:val="center"/>
          </w:tcPr>
          <w:p w14:paraId="2BA76AF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微信支付　即将开通（置灰）</w:t>
            </w:r>
          </w:p>
        </w:tc>
        <w:tc>
          <w:tcPr>
            <w:tcW w:w="964" w:type="dxa"/>
            <w:vAlign w:val="center"/>
          </w:tcPr>
          <w:p w14:paraId="6AE60C5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07184A88">
            <w:pPr>
              <w:spacing w:before="20" w:after="20" w:line="240" w:lineRule="auto"/>
              <w:ind w:firstLine="0"/>
              <w:jc w:val="center"/>
            </w:pPr>
          </w:p>
        </w:tc>
      </w:tr>
      <w:tr w14:paraId="06452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46DE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微信拦截</w:t>
            </w:r>
          </w:p>
        </w:tc>
        <w:tc>
          <w:tcPr>
            <w:tcW w:w="4195" w:type="dxa"/>
            <w:vAlign w:val="center"/>
          </w:tcPr>
          <w:p w14:paraId="6E701D6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微信支付即将开通，请先选择支付宝</w:t>
            </w:r>
          </w:p>
        </w:tc>
        <w:tc>
          <w:tcPr>
            <w:tcW w:w="964" w:type="dxa"/>
            <w:vAlign w:val="center"/>
          </w:tcPr>
          <w:p w14:paraId="439AED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2194C7D">
            <w:pPr>
              <w:spacing w:before="20" w:after="20" w:line="240" w:lineRule="auto"/>
              <w:ind w:firstLine="0"/>
              <w:jc w:val="center"/>
            </w:pPr>
          </w:p>
        </w:tc>
      </w:tr>
      <w:tr w14:paraId="1D905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09CEC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安全提示</w:t>
            </w:r>
          </w:p>
        </w:tc>
        <w:tc>
          <w:tcPr>
            <w:tcW w:w="4195" w:type="dxa"/>
            <w:vAlign w:val="center"/>
          </w:tcPr>
          <w:p w14:paraId="17F14BD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支付由支付宝安全加密；定制数字商品按你的需求专属制作，不适用七日无理由退货。</w:t>
            </w:r>
          </w:p>
        </w:tc>
        <w:tc>
          <w:tcPr>
            <w:tcW w:w="964" w:type="dxa"/>
            <w:vAlign w:val="center"/>
          </w:tcPr>
          <w:p w14:paraId="11078FF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6E716F7">
            <w:pPr>
              <w:spacing w:before="20" w:after="20" w:line="240" w:lineRule="auto"/>
              <w:ind w:firstLine="0"/>
              <w:jc w:val="center"/>
            </w:pPr>
          </w:p>
        </w:tc>
      </w:tr>
      <w:tr w14:paraId="590C5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E441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</w:t>
            </w:r>
          </w:p>
        </w:tc>
        <w:tc>
          <w:tcPr>
            <w:tcW w:w="4195" w:type="dxa"/>
            <w:vAlign w:val="center"/>
          </w:tcPr>
          <w:p w14:paraId="2257358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实付 {¥} + 支付宝立即支付</w:t>
            </w:r>
          </w:p>
        </w:tc>
        <w:tc>
          <w:tcPr>
            <w:tcW w:w="964" w:type="dxa"/>
            <w:vAlign w:val="center"/>
          </w:tcPr>
          <w:p w14:paraId="4C97EC9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82D8AA1">
            <w:pPr>
              <w:spacing w:before="20" w:after="20" w:line="240" w:lineRule="auto"/>
              <w:ind w:firstLine="0"/>
              <w:jc w:val="center"/>
            </w:pPr>
          </w:p>
        </w:tc>
      </w:tr>
      <w:tr w14:paraId="0E7A7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7FF6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已支付提示</w:t>
            </w:r>
          </w:p>
        </w:tc>
        <w:tc>
          <w:tcPr>
            <w:tcW w:w="4195" w:type="dxa"/>
            <w:vAlign w:val="center"/>
          </w:tcPr>
          <w:p w14:paraId="1CC4739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该订单已支付</w:t>
            </w:r>
          </w:p>
        </w:tc>
        <w:tc>
          <w:tcPr>
            <w:tcW w:w="964" w:type="dxa"/>
            <w:vAlign w:val="center"/>
          </w:tcPr>
          <w:p w14:paraId="6CB719A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5794856A">
            <w:pPr>
              <w:spacing w:before="20" w:after="20" w:line="240" w:lineRule="auto"/>
              <w:ind w:firstLine="0"/>
              <w:jc w:val="center"/>
            </w:pPr>
          </w:p>
        </w:tc>
      </w:tr>
      <w:tr w14:paraId="0842D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16E39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已提交提示</w:t>
            </w:r>
          </w:p>
        </w:tc>
        <w:tc>
          <w:tcPr>
            <w:tcW w:w="4195" w:type="dxa"/>
            <w:vAlign w:val="center"/>
          </w:tcPr>
          <w:p w14:paraId="797A93E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订单已提交，可稍后在「我的订单」完成付款</w:t>
            </w:r>
          </w:p>
        </w:tc>
        <w:tc>
          <w:tcPr>
            <w:tcW w:w="964" w:type="dxa"/>
            <w:vAlign w:val="center"/>
          </w:tcPr>
          <w:p w14:paraId="65F1DFB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70056517">
            <w:pPr>
              <w:spacing w:before="20" w:after="20" w:line="240" w:lineRule="auto"/>
              <w:ind w:firstLine="0"/>
              <w:jc w:val="center"/>
            </w:pPr>
          </w:p>
        </w:tc>
      </w:tr>
      <w:tr w14:paraId="7F676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BA9FC3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发起失败</w:t>
            </w:r>
          </w:p>
        </w:tc>
        <w:tc>
          <w:tcPr>
            <w:tcW w:w="4195" w:type="dxa"/>
            <w:vAlign w:val="center"/>
          </w:tcPr>
          <w:p w14:paraId="6CDD206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支付发起失败，请检查网络后点击重试</w:t>
            </w:r>
          </w:p>
        </w:tc>
        <w:tc>
          <w:tcPr>
            <w:tcW w:w="964" w:type="dxa"/>
            <w:vAlign w:val="center"/>
          </w:tcPr>
          <w:p w14:paraId="33ED31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4A77F28B">
            <w:pPr>
              <w:spacing w:before="20" w:after="20" w:line="240" w:lineRule="auto"/>
              <w:ind w:firstLine="0"/>
              <w:jc w:val="center"/>
            </w:pPr>
          </w:p>
        </w:tc>
      </w:tr>
      <w:tr w14:paraId="2ED9D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7F2C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支付成功</w:t>
            </w:r>
          </w:p>
        </w:tc>
        <w:tc>
          <w:tcPr>
            <w:tcW w:w="4195" w:type="dxa"/>
            <w:vAlign w:val="center"/>
          </w:tcPr>
          <w:p w14:paraId="7E05838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支付成功</w:t>
            </w:r>
          </w:p>
        </w:tc>
        <w:tc>
          <w:tcPr>
            <w:tcW w:w="964" w:type="dxa"/>
            <w:vAlign w:val="center"/>
          </w:tcPr>
          <w:p w14:paraId="7F7008F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115EF937">
            <w:pPr>
              <w:spacing w:before="20" w:after="20" w:line="240" w:lineRule="auto"/>
              <w:ind w:firstLine="0"/>
              <w:jc w:val="center"/>
            </w:pPr>
          </w:p>
        </w:tc>
      </w:tr>
      <w:tr w14:paraId="329E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E1521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已取消</w:t>
            </w:r>
          </w:p>
        </w:tc>
        <w:tc>
          <w:tcPr>
            <w:tcW w:w="4195" w:type="dxa"/>
            <w:vAlign w:val="center"/>
          </w:tcPr>
          <w:p w14:paraId="5B80E9E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已取消支付</w:t>
            </w:r>
          </w:p>
        </w:tc>
        <w:tc>
          <w:tcPr>
            <w:tcW w:w="964" w:type="dxa"/>
            <w:vAlign w:val="center"/>
          </w:tcPr>
          <w:p w14:paraId="161C3E4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D128A3E">
            <w:pPr>
              <w:spacing w:before="20" w:after="20" w:line="240" w:lineRule="auto"/>
              <w:ind w:firstLine="0"/>
              <w:jc w:val="center"/>
            </w:pPr>
          </w:p>
        </w:tc>
      </w:tr>
      <w:tr w14:paraId="532E7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9AC29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处理中</w:t>
            </w:r>
          </w:p>
        </w:tc>
        <w:tc>
          <w:tcPr>
            <w:tcW w:w="4195" w:type="dxa"/>
            <w:vAlign w:val="center"/>
          </w:tcPr>
          <w:p w14:paraId="30A3E9F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支付处理中，可稍后在订单中查看结果</w:t>
            </w:r>
          </w:p>
        </w:tc>
        <w:tc>
          <w:tcPr>
            <w:tcW w:w="964" w:type="dxa"/>
            <w:vAlign w:val="center"/>
          </w:tcPr>
          <w:p w14:paraId="763F72D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218E2713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6570DF80">
      <w:pPr>
        <w:spacing w:after="40"/>
      </w:pPr>
    </w:p>
    <w:p w14:paraId="6D9E2A14">
      <w:pPr>
        <w:pStyle w:val="4"/>
      </w:pPr>
      <w:bookmarkStart w:id="48" w:name="_Toc4095"/>
      <w:r>
        <w:rPr>
          <w:rFonts w:ascii="Arial" w:hAnsi="Arial" w:eastAsia="黑体"/>
          <w:b/>
          <w:i w:val="0"/>
          <w:color w:val="000000"/>
          <w:sz w:val="28"/>
        </w:rPr>
        <w:t>5.2  我的订单 Orders</w:t>
      </w:r>
      <w:bookmarkEnd w:id="48"/>
    </w:p>
    <w:p w14:paraId="16B4EEF4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/orders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我的-我的订单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订单详情/评价/售后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F24FE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9585A6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0136D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17F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379ED2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1D2DE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C1BCF1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0A7F22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29E93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122DDB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464B0A1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我的订单</w:t>
            </w:r>
          </w:p>
        </w:tc>
        <w:tc>
          <w:tcPr>
            <w:tcW w:w="964" w:type="dxa"/>
            <w:vAlign w:val="center"/>
          </w:tcPr>
          <w:p w14:paraId="6D47949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4D87765">
            <w:pPr>
              <w:spacing w:before="20" w:after="20" w:line="240" w:lineRule="auto"/>
              <w:ind w:firstLine="0"/>
              <w:jc w:val="center"/>
            </w:pPr>
          </w:p>
        </w:tc>
      </w:tr>
      <w:tr w14:paraId="4B014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EEFF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Tab</w:t>
            </w:r>
          </w:p>
        </w:tc>
        <w:tc>
          <w:tcPr>
            <w:tcW w:w="4195" w:type="dxa"/>
            <w:vAlign w:val="center"/>
          </w:tcPr>
          <w:p w14:paraId="3CFF415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全部 / 待付款 / 制作中 / 已完成</w:t>
            </w:r>
          </w:p>
        </w:tc>
        <w:tc>
          <w:tcPr>
            <w:tcW w:w="964" w:type="dxa"/>
            <w:vAlign w:val="center"/>
          </w:tcPr>
          <w:p w14:paraId="66429CE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61FD6828">
            <w:pPr>
              <w:spacing w:before="20" w:after="20" w:line="240" w:lineRule="auto"/>
              <w:ind w:firstLine="0"/>
              <w:jc w:val="center"/>
            </w:pPr>
          </w:p>
        </w:tc>
      </w:tr>
      <w:tr w14:paraId="5B92E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5BB4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类型标签</w:t>
            </w:r>
          </w:p>
        </w:tc>
        <w:tc>
          <w:tcPr>
            <w:tcW w:w="4195" w:type="dxa"/>
            <w:vAlign w:val="center"/>
          </w:tcPr>
          <w:p w14:paraId="154F645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数字人视频 / 品牌代言 / 定制剧</w:t>
            </w:r>
          </w:p>
        </w:tc>
        <w:tc>
          <w:tcPr>
            <w:tcW w:w="964" w:type="dxa"/>
            <w:vAlign w:val="center"/>
          </w:tcPr>
          <w:p w14:paraId="30E7751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25751CA4">
            <w:pPr>
              <w:spacing w:before="20" w:after="20" w:line="240" w:lineRule="auto"/>
              <w:ind w:firstLine="0"/>
              <w:jc w:val="center"/>
            </w:pPr>
          </w:p>
        </w:tc>
      </w:tr>
      <w:tr w14:paraId="40D3E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FE0A2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描边按钮</w:t>
            </w:r>
          </w:p>
        </w:tc>
        <w:tc>
          <w:tcPr>
            <w:tcW w:w="4195" w:type="dxa"/>
            <w:vAlign w:val="center"/>
          </w:tcPr>
          <w:p w14:paraId="06A4204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售后</w:t>
            </w:r>
          </w:p>
        </w:tc>
        <w:tc>
          <w:tcPr>
            <w:tcW w:w="964" w:type="dxa"/>
            <w:vAlign w:val="center"/>
          </w:tcPr>
          <w:p w14:paraId="347802C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B50E040">
            <w:pPr>
              <w:spacing w:before="20" w:after="20" w:line="240" w:lineRule="auto"/>
              <w:ind w:firstLine="0"/>
              <w:jc w:val="center"/>
            </w:pPr>
          </w:p>
        </w:tc>
      </w:tr>
      <w:tr w14:paraId="4EC8B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30DE9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金渐变按钮</w:t>
            </w:r>
          </w:p>
        </w:tc>
        <w:tc>
          <w:tcPr>
            <w:tcW w:w="4195" w:type="dxa"/>
            <w:vAlign w:val="center"/>
          </w:tcPr>
          <w:p w14:paraId="7BD5F36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评价</w:t>
            </w:r>
          </w:p>
        </w:tc>
        <w:tc>
          <w:tcPr>
            <w:tcW w:w="964" w:type="dxa"/>
            <w:vAlign w:val="center"/>
          </w:tcPr>
          <w:p w14:paraId="37C23F6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0854FC2B">
            <w:pPr>
              <w:spacing w:before="20" w:after="20" w:line="240" w:lineRule="auto"/>
              <w:ind w:firstLine="0"/>
              <w:jc w:val="center"/>
            </w:pPr>
          </w:p>
        </w:tc>
      </w:tr>
      <w:tr w14:paraId="32527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AF532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空态标题</w:t>
            </w:r>
          </w:p>
        </w:tc>
        <w:tc>
          <w:tcPr>
            <w:tcW w:w="4195" w:type="dxa"/>
            <w:vAlign w:val="center"/>
          </w:tcPr>
          <w:p w14:paraId="18BECC5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暂无订单</w:t>
            </w:r>
          </w:p>
        </w:tc>
        <w:tc>
          <w:tcPr>
            <w:tcW w:w="964" w:type="dxa"/>
            <w:vAlign w:val="center"/>
          </w:tcPr>
          <w:p w14:paraId="14DF960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72F3254D">
            <w:pPr>
              <w:spacing w:before="20" w:after="20" w:line="240" w:lineRule="auto"/>
              <w:ind w:firstLine="0"/>
              <w:jc w:val="center"/>
            </w:pPr>
          </w:p>
        </w:tc>
      </w:tr>
      <w:tr w14:paraId="05A9B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82051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空态副标</w:t>
            </w:r>
          </w:p>
        </w:tc>
        <w:tc>
          <w:tcPr>
            <w:tcW w:w="4195" w:type="dxa"/>
            <w:vAlign w:val="center"/>
          </w:tcPr>
          <w:p w14:paraId="436035C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在艺人广场或圆梦席位挑选心仪的内容后，订单会出现在这里</w:t>
            </w:r>
          </w:p>
        </w:tc>
        <w:tc>
          <w:tcPr>
            <w:tcW w:w="964" w:type="dxa"/>
            <w:vAlign w:val="center"/>
          </w:tcPr>
          <w:p w14:paraId="2EE73DA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7CD46F50">
            <w:pPr>
              <w:spacing w:before="20" w:after="20" w:line="240" w:lineRule="auto"/>
              <w:ind w:firstLine="0"/>
              <w:jc w:val="center"/>
            </w:pPr>
          </w:p>
        </w:tc>
      </w:tr>
      <w:tr w14:paraId="184B9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B2E60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4195" w:type="dxa"/>
            <w:vAlign w:val="center"/>
          </w:tcPr>
          <w:p w14:paraId="3D18516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订单加载失败，请检查网络后重试</w:t>
            </w:r>
          </w:p>
        </w:tc>
        <w:tc>
          <w:tcPr>
            <w:tcW w:w="964" w:type="dxa"/>
            <w:vAlign w:val="center"/>
          </w:tcPr>
          <w:p w14:paraId="7FB0DA6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BBCB748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E5A043E">
      <w:pPr>
        <w:spacing w:after="40"/>
      </w:pPr>
    </w:p>
    <w:p w14:paraId="0159E3A5">
      <w:pPr>
        <w:pStyle w:val="4"/>
      </w:pPr>
      <w:bookmarkStart w:id="49" w:name="_Toc25200"/>
      <w:r>
        <w:rPr>
          <w:rFonts w:ascii="Arial" w:hAnsi="Arial" w:eastAsia="黑体"/>
          <w:b/>
          <w:i w:val="0"/>
          <w:color w:val="000000"/>
          <w:sz w:val="28"/>
        </w:rPr>
        <w:t>5.3  评价订单 Review</w:t>
      </w:r>
      <w:bookmarkEnd w:id="49"/>
    </w:p>
    <w:p w14:paraId="0EEE2124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/review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订单完成后-评价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提交→订单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349EE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04F249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64CD14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2090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F0F936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93A98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642345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6A95F1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49FC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34B48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综合评分</w:t>
            </w:r>
          </w:p>
        </w:tc>
        <w:tc>
          <w:tcPr>
            <w:tcW w:w="4195" w:type="dxa"/>
            <w:vAlign w:val="center"/>
          </w:tcPr>
          <w:p w14:paraId="4E2E2E5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综合评分（星级）</w:t>
            </w:r>
          </w:p>
        </w:tc>
        <w:tc>
          <w:tcPr>
            <w:tcW w:w="964" w:type="dxa"/>
            <w:vAlign w:val="center"/>
          </w:tcPr>
          <w:p w14:paraId="2A19939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7BB62EF">
            <w:pPr>
              <w:spacing w:before="20" w:after="20" w:line="240" w:lineRule="auto"/>
              <w:ind w:firstLine="0"/>
              <w:jc w:val="center"/>
            </w:pPr>
          </w:p>
        </w:tc>
      </w:tr>
      <w:tr w14:paraId="37FCD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E7941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四维评分</w:t>
            </w:r>
          </w:p>
        </w:tc>
        <w:tc>
          <w:tcPr>
            <w:tcW w:w="4195" w:type="dxa"/>
            <w:vAlign w:val="center"/>
          </w:tcPr>
          <w:p w14:paraId="5807F94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视频质量 / 交付速度 / 服务态度 / 符合描述（各 5 星）</w:t>
            </w:r>
          </w:p>
        </w:tc>
        <w:tc>
          <w:tcPr>
            <w:tcW w:w="964" w:type="dxa"/>
            <w:vAlign w:val="center"/>
          </w:tcPr>
          <w:p w14:paraId="634011F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A5D1698">
            <w:pPr>
              <w:spacing w:before="20" w:after="20" w:line="240" w:lineRule="auto"/>
              <w:ind w:firstLine="0"/>
              <w:jc w:val="center"/>
            </w:pPr>
          </w:p>
        </w:tc>
      </w:tr>
      <w:tr w14:paraId="1BABC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83324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文字提示</w:t>
            </w:r>
          </w:p>
        </w:tc>
        <w:tc>
          <w:tcPr>
            <w:tcW w:w="4195" w:type="dxa"/>
            <w:vAlign w:val="center"/>
          </w:tcPr>
          <w:p w14:paraId="1389131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分享您的体验：视频效果如何？艺人服务态度怎么样？（最多500字）</w:t>
            </w:r>
          </w:p>
        </w:tc>
        <w:tc>
          <w:tcPr>
            <w:tcW w:w="964" w:type="dxa"/>
            <w:vAlign w:val="center"/>
          </w:tcPr>
          <w:p w14:paraId="5E28A3A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7E2576DA">
            <w:pPr>
              <w:spacing w:before="20" w:after="20" w:line="240" w:lineRule="auto"/>
              <w:ind w:firstLine="0"/>
              <w:jc w:val="center"/>
            </w:pPr>
          </w:p>
        </w:tc>
      </w:tr>
      <w:tr w14:paraId="31236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73B2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图片按钮</w:t>
            </w:r>
          </w:p>
        </w:tc>
        <w:tc>
          <w:tcPr>
            <w:tcW w:w="4195" w:type="dxa"/>
            <w:vAlign w:val="center"/>
          </w:tcPr>
          <w:p w14:paraId="0647914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添加图片（最多6张）</w:t>
            </w:r>
          </w:p>
        </w:tc>
        <w:tc>
          <w:tcPr>
            <w:tcW w:w="964" w:type="dxa"/>
            <w:vAlign w:val="center"/>
          </w:tcPr>
          <w:p w14:paraId="536545E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4E13EAE0">
            <w:pPr>
              <w:spacing w:before="20" w:after="20" w:line="240" w:lineRule="auto"/>
              <w:ind w:firstLine="0"/>
              <w:jc w:val="center"/>
            </w:pPr>
          </w:p>
        </w:tc>
      </w:tr>
      <w:tr w14:paraId="7BAF6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BA566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图片计数</w:t>
            </w:r>
          </w:p>
        </w:tc>
        <w:tc>
          <w:tcPr>
            <w:tcW w:w="4195" w:type="dxa"/>
            <w:vAlign w:val="center"/>
          </w:tcPr>
          <w:p w14:paraId="1AF5B12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已添加 {n}/6 张，点击继续添加</w:t>
            </w:r>
          </w:p>
        </w:tc>
        <w:tc>
          <w:tcPr>
            <w:tcW w:w="964" w:type="dxa"/>
            <w:vAlign w:val="center"/>
          </w:tcPr>
          <w:p w14:paraId="172EE48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405704B">
            <w:pPr>
              <w:spacing w:before="20" w:after="20" w:line="240" w:lineRule="auto"/>
              <w:ind w:firstLine="0"/>
              <w:jc w:val="center"/>
            </w:pPr>
          </w:p>
        </w:tc>
      </w:tr>
      <w:tr w14:paraId="7DCE6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FCCB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主按钮</w:t>
            </w:r>
          </w:p>
        </w:tc>
        <w:tc>
          <w:tcPr>
            <w:tcW w:w="4195" w:type="dxa"/>
            <w:vAlign w:val="center"/>
          </w:tcPr>
          <w:p w14:paraId="363F50B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提交评价</w:t>
            </w:r>
          </w:p>
        </w:tc>
        <w:tc>
          <w:tcPr>
            <w:tcW w:w="964" w:type="dxa"/>
            <w:vAlign w:val="center"/>
          </w:tcPr>
          <w:p w14:paraId="48D332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1ABA4C48">
            <w:pPr>
              <w:spacing w:before="20" w:after="20" w:line="240" w:lineRule="auto"/>
              <w:ind w:firstLine="0"/>
              <w:jc w:val="center"/>
            </w:pPr>
          </w:p>
        </w:tc>
      </w:tr>
      <w:tr w14:paraId="5065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CD92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脚注</w:t>
            </w:r>
          </w:p>
        </w:tc>
        <w:tc>
          <w:tcPr>
            <w:tcW w:w="4195" w:type="dxa"/>
            <w:vAlign w:val="center"/>
          </w:tcPr>
          <w:p w14:paraId="6715AE1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评价将在审核通过后公开展示，请勿包含违规内容或联系方式。</w:t>
            </w:r>
          </w:p>
        </w:tc>
        <w:tc>
          <w:tcPr>
            <w:tcW w:w="964" w:type="dxa"/>
            <w:vAlign w:val="center"/>
          </w:tcPr>
          <w:p w14:paraId="3ED09C0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701988D">
            <w:pPr>
              <w:spacing w:before="20" w:after="20" w:line="240" w:lineRule="auto"/>
              <w:ind w:firstLine="0"/>
              <w:jc w:val="center"/>
            </w:pPr>
          </w:p>
        </w:tc>
      </w:tr>
      <w:tr w14:paraId="49F61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20273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空内容校验</w:t>
            </w:r>
          </w:p>
        </w:tc>
        <w:tc>
          <w:tcPr>
            <w:tcW w:w="4195" w:type="dxa"/>
            <w:vAlign w:val="center"/>
          </w:tcPr>
          <w:p w14:paraId="52AA9CA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请填写评价内容</w:t>
            </w:r>
          </w:p>
        </w:tc>
        <w:tc>
          <w:tcPr>
            <w:tcW w:w="964" w:type="dxa"/>
            <w:vAlign w:val="center"/>
          </w:tcPr>
          <w:p w14:paraId="142009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71F7C4AD">
            <w:pPr>
              <w:spacing w:before="20" w:after="20" w:line="240" w:lineRule="auto"/>
              <w:ind w:firstLine="0"/>
              <w:jc w:val="center"/>
            </w:pPr>
          </w:p>
        </w:tc>
      </w:tr>
      <w:tr w14:paraId="3AB4A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BE8F2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成功提示</w:t>
            </w:r>
          </w:p>
        </w:tc>
        <w:tc>
          <w:tcPr>
            <w:tcW w:w="4195" w:type="dxa"/>
            <w:vAlign w:val="center"/>
          </w:tcPr>
          <w:p w14:paraId="48F2FEC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评价提交成功，感谢您的反馈！</w:t>
            </w:r>
          </w:p>
        </w:tc>
        <w:tc>
          <w:tcPr>
            <w:tcW w:w="964" w:type="dxa"/>
            <w:vAlign w:val="center"/>
          </w:tcPr>
          <w:p w14:paraId="554130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240F88DE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587FF029">
      <w:pPr>
        <w:spacing w:after="40"/>
      </w:pPr>
    </w:p>
    <w:p w14:paraId="607CC3EB">
      <w:pPr>
        <w:pStyle w:val="4"/>
      </w:pPr>
      <w:bookmarkStart w:id="50" w:name="_Toc26046"/>
      <w:r>
        <w:rPr>
          <w:rFonts w:ascii="Arial" w:hAnsi="Arial" w:eastAsia="黑体"/>
          <w:b/>
          <w:i w:val="0"/>
          <w:color w:val="000000"/>
          <w:sz w:val="28"/>
        </w:rPr>
        <w:t>5.4  售后进度 AfterSales</w:t>
      </w:r>
      <w:bookmarkEnd w:id="50"/>
    </w:p>
    <w:p w14:paraId="4CDBD2A2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/after-sales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订单-售后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—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71D46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8446A1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EF3234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F2D6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D9B37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6E7F44B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DC749A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81CB3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E956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7B4B0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演示条</w:t>
            </w:r>
          </w:p>
        </w:tc>
        <w:tc>
          <w:tcPr>
            <w:tcW w:w="4195" w:type="dxa"/>
            <w:vAlign w:val="center"/>
          </w:tcPr>
          <w:p w14:paraId="041665B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（演示数据提示条）</w:t>
            </w:r>
          </w:p>
        </w:tc>
        <w:tc>
          <w:tcPr>
            <w:tcW w:w="964" w:type="dxa"/>
            <w:vAlign w:val="center"/>
          </w:tcPr>
          <w:p w14:paraId="0B08ECB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7E16B248">
            <w:pPr>
              <w:spacing w:before="20" w:after="20" w:line="240" w:lineRule="auto"/>
              <w:ind w:firstLine="0"/>
              <w:jc w:val="center"/>
            </w:pPr>
          </w:p>
        </w:tc>
      </w:tr>
      <w:tr w14:paraId="66284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0310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状态枚举</w:t>
            </w:r>
          </w:p>
        </w:tc>
        <w:tc>
          <w:tcPr>
            <w:tcW w:w="4195" w:type="dxa"/>
            <w:vAlign w:val="center"/>
          </w:tcPr>
          <w:p w14:paraId="270764F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退款已完成 / 免费重做中 / 售后已驳回 / 售后已完结 / 售后处理中</w:t>
            </w:r>
          </w:p>
        </w:tc>
        <w:tc>
          <w:tcPr>
            <w:tcW w:w="964" w:type="dxa"/>
            <w:vAlign w:val="center"/>
          </w:tcPr>
          <w:p w14:paraId="0F9995B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25E7A3FA">
            <w:pPr>
              <w:spacing w:before="20" w:after="20" w:line="240" w:lineRule="auto"/>
              <w:ind w:firstLine="0"/>
              <w:jc w:val="center"/>
            </w:pPr>
          </w:p>
        </w:tc>
      </w:tr>
      <w:tr w14:paraId="379FF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D575F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时间轴节点</w:t>
            </w:r>
          </w:p>
        </w:tc>
        <w:tc>
          <w:tcPr>
            <w:tcW w:w="4195" w:type="dxa"/>
            <w:vAlign w:val="center"/>
          </w:tcPr>
          <w:p w14:paraId="1C093F1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提交申请 / 平台受理 / 处理中 / 免费重做 / 退款批准 / 退款到账 / 已驳回</w:t>
            </w:r>
          </w:p>
        </w:tc>
        <w:tc>
          <w:tcPr>
            <w:tcW w:w="964" w:type="dxa"/>
            <w:vAlign w:val="center"/>
          </w:tcPr>
          <w:p w14:paraId="37F07A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607498D">
            <w:pPr>
              <w:spacing w:before="20" w:after="20" w:line="240" w:lineRule="auto"/>
              <w:ind w:firstLine="0"/>
              <w:jc w:val="center"/>
            </w:pPr>
          </w:p>
        </w:tc>
      </w:tr>
      <w:tr w14:paraId="3E73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C1F44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</w:t>
            </w:r>
          </w:p>
        </w:tc>
        <w:tc>
          <w:tcPr>
            <w:tcW w:w="4195" w:type="dxa"/>
            <w:vAlign w:val="center"/>
          </w:tcPr>
          <w:p w14:paraId="1E3534A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暂无售后进度记录</w:t>
            </w:r>
          </w:p>
        </w:tc>
        <w:tc>
          <w:tcPr>
            <w:tcW w:w="964" w:type="dxa"/>
            <w:vAlign w:val="center"/>
          </w:tcPr>
          <w:p w14:paraId="2A2BBD3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7356642">
            <w:pPr>
              <w:spacing w:before="20" w:after="20" w:line="240" w:lineRule="auto"/>
              <w:ind w:firstLine="0"/>
              <w:jc w:val="center"/>
            </w:pPr>
          </w:p>
        </w:tc>
      </w:tr>
      <w:tr w14:paraId="362AD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62F63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分组标题</w:t>
            </w:r>
          </w:p>
        </w:tc>
        <w:tc>
          <w:tcPr>
            <w:tcW w:w="4195" w:type="dxa"/>
            <w:vAlign w:val="center"/>
          </w:tcPr>
          <w:p w14:paraId="527327C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退款信息</w:t>
            </w:r>
          </w:p>
        </w:tc>
        <w:tc>
          <w:tcPr>
            <w:tcW w:w="964" w:type="dxa"/>
            <w:vAlign w:val="center"/>
          </w:tcPr>
          <w:p w14:paraId="44104E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F81B215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2ECCD9D8">
      <w:pPr>
        <w:spacing w:after="40"/>
      </w:pPr>
    </w:p>
    <w:p w14:paraId="6DD24F2B">
      <w:pPr>
        <w:pStyle w:val="4"/>
      </w:pPr>
      <w:bookmarkStart w:id="51" w:name="_Toc227"/>
      <w:r>
        <w:rPr>
          <w:rFonts w:ascii="Arial" w:hAnsi="Arial" w:eastAsia="黑体"/>
          <w:b/>
          <w:i w:val="0"/>
          <w:color w:val="000000"/>
          <w:sz w:val="28"/>
        </w:rPr>
        <w:t>5.5  我的钱包 Wallet</w:t>
      </w:r>
      <w:bookmarkEnd w:id="51"/>
    </w:p>
    <w:p w14:paraId="0A99A1FD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/wallet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我的-我的钱包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提现/账单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B5E37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D4F165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98D66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BCC7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5D8B83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4DCCB33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19C9D8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207CEA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1B4A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7D348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演示条</w:t>
            </w:r>
          </w:p>
        </w:tc>
        <w:tc>
          <w:tcPr>
            <w:tcW w:w="4195" w:type="dxa"/>
            <w:vAlign w:val="center"/>
          </w:tcPr>
          <w:p w14:paraId="67D1504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演示数据，正式版将显示真实账户余额与流水</w:t>
            </w:r>
          </w:p>
        </w:tc>
        <w:tc>
          <w:tcPr>
            <w:tcW w:w="964" w:type="dxa"/>
            <w:vAlign w:val="center"/>
          </w:tcPr>
          <w:p w14:paraId="2DD379A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9F80525">
            <w:pPr>
              <w:spacing w:before="20" w:after="20" w:line="240" w:lineRule="auto"/>
              <w:ind w:firstLine="0"/>
              <w:jc w:val="center"/>
            </w:pPr>
          </w:p>
        </w:tc>
      </w:tr>
      <w:tr w14:paraId="433EA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B1C21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余额标题</w:t>
            </w:r>
          </w:p>
        </w:tc>
        <w:tc>
          <w:tcPr>
            <w:tcW w:w="4195" w:type="dxa"/>
            <w:vAlign w:val="center"/>
          </w:tcPr>
          <w:p w14:paraId="3CE9335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可提现余额（元）</w:t>
            </w:r>
          </w:p>
        </w:tc>
        <w:tc>
          <w:tcPr>
            <w:tcW w:w="964" w:type="dxa"/>
            <w:vAlign w:val="center"/>
          </w:tcPr>
          <w:p w14:paraId="1EBAC28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6821AF4">
            <w:pPr>
              <w:spacing w:before="20" w:after="20" w:line="240" w:lineRule="auto"/>
              <w:ind w:firstLine="0"/>
              <w:jc w:val="center"/>
            </w:pPr>
          </w:p>
        </w:tc>
      </w:tr>
      <w:tr w14:paraId="71A4B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A67A4D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余额副行</w:t>
            </w:r>
          </w:p>
        </w:tc>
        <w:tc>
          <w:tcPr>
            <w:tcW w:w="4195" w:type="dxa"/>
            <w:vAlign w:val="center"/>
          </w:tcPr>
          <w:p w14:paraId="36EA81D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待结算 {¥} · 冻结保证金 {¥}</w:t>
            </w:r>
          </w:p>
        </w:tc>
        <w:tc>
          <w:tcPr>
            <w:tcW w:w="964" w:type="dxa"/>
            <w:vAlign w:val="center"/>
          </w:tcPr>
          <w:p w14:paraId="3198A0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01FE05B">
            <w:pPr>
              <w:spacing w:before="20" w:after="20" w:line="240" w:lineRule="auto"/>
              <w:ind w:firstLine="0"/>
              <w:jc w:val="center"/>
            </w:pPr>
          </w:p>
        </w:tc>
      </w:tr>
      <w:tr w14:paraId="50692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58240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4195" w:type="dxa"/>
            <w:vAlign w:val="center"/>
          </w:tcPr>
          <w:p w14:paraId="6782FFB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提现 / 账单明细</w:t>
            </w:r>
          </w:p>
        </w:tc>
        <w:tc>
          <w:tcPr>
            <w:tcW w:w="964" w:type="dxa"/>
            <w:vAlign w:val="center"/>
          </w:tcPr>
          <w:p w14:paraId="58CC851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21A07D3">
            <w:pPr>
              <w:spacing w:before="20" w:after="20" w:line="240" w:lineRule="auto"/>
              <w:ind w:firstLine="0"/>
              <w:jc w:val="center"/>
            </w:pPr>
          </w:p>
        </w:tc>
      </w:tr>
      <w:tr w14:paraId="12058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627C8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流水标题</w:t>
            </w:r>
          </w:p>
        </w:tc>
        <w:tc>
          <w:tcPr>
            <w:tcW w:w="4195" w:type="dxa"/>
            <w:vAlign w:val="center"/>
          </w:tcPr>
          <w:p w14:paraId="2914EED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交易记录</w:t>
            </w:r>
          </w:p>
        </w:tc>
        <w:tc>
          <w:tcPr>
            <w:tcW w:w="964" w:type="dxa"/>
            <w:vAlign w:val="center"/>
          </w:tcPr>
          <w:p w14:paraId="2655617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4BC2F99">
            <w:pPr>
              <w:spacing w:before="20" w:after="20" w:line="240" w:lineRule="auto"/>
              <w:ind w:firstLine="0"/>
              <w:jc w:val="center"/>
            </w:pPr>
          </w:p>
        </w:tc>
      </w:tr>
      <w:tr w14:paraId="68015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DD18FD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流水空态</w:t>
            </w:r>
          </w:p>
        </w:tc>
        <w:tc>
          <w:tcPr>
            <w:tcW w:w="4195" w:type="dxa"/>
            <w:vAlign w:val="center"/>
          </w:tcPr>
          <w:p w14:paraId="526A340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暂无交易记录</w:t>
            </w:r>
          </w:p>
        </w:tc>
        <w:tc>
          <w:tcPr>
            <w:tcW w:w="964" w:type="dxa"/>
            <w:vAlign w:val="center"/>
          </w:tcPr>
          <w:p w14:paraId="691EC3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783AA82B">
            <w:pPr>
              <w:spacing w:before="20" w:after="20" w:line="240" w:lineRule="auto"/>
              <w:ind w:firstLine="0"/>
              <w:jc w:val="center"/>
            </w:pPr>
          </w:p>
        </w:tc>
      </w:tr>
      <w:tr w14:paraId="29AAA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9D26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规则标题</w:t>
            </w:r>
          </w:p>
        </w:tc>
        <w:tc>
          <w:tcPr>
            <w:tcW w:w="4195" w:type="dxa"/>
            <w:vAlign w:val="center"/>
          </w:tcPr>
          <w:p w14:paraId="65B06B1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结算规则</w:t>
            </w:r>
          </w:p>
        </w:tc>
        <w:tc>
          <w:tcPr>
            <w:tcW w:w="964" w:type="dxa"/>
            <w:vAlign w:val="center"/>
          </w:tcPr>
          <w:p w14:paraId="62A9F11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7FEAC904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05B2626">
      <w:pPr>
        <w:spacing w:after="40"/>
      </w:pPr>
    </w:p>
    <w:p w14:paraId="20C8A43E">
      <w:pPr>
        <w:spacing w:before="0" w:after="8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结算规则六条（逐字要点）：担保交易；99 元基础档 0 服务费、299 元及以上 10% 服务费；新人前 3 个月 AI 成本补贴；个人代扣税/企业自开票；高端定制四节点；钱包不支持充值、第三方担保结算。</w:t>
      </w:r>
    </w:p>
    <w:p w14:paraId="554A69F9">
      <w:pPr>
        <w:pStyle w:val="3"/>
      </w:pPr>
      <w:bookmarkStart w:id="52" w:name="_Toc16761"/>
      <w:r>
        <w:rPr>
          <w:rFonts w:ascii="Arial" w:hAnsi="Arial" w:eastAsia="黑体"/>
          <w:b/>
          <w:i w:val="0"/>
          <w:color w:val="000000"/>
          <w:sz w:val="32"/>
        </w:rPr>
        <w:t>6  艺人与内容侧</w:t>
      </w:r>
      <w:bookmarkEnd w:id="52"/>
    </w:p>
    <w:p w14:paraId="2929C4D6">
      <w:pPr>
        <w:pStyle w:val="4"/>
      </w:pPr>
      <w:bookmarkStart w:id="53" w:name="_Toc1561"/>
      <w:r>
        <w:rPr>
          <w:rFonts w:ascii="Arial" w:hAnsi="Arial" w:eastAsia="黑体"/>
          <w:b/>
          <w:i w:val="0"/>
          <w:color w:val="000000"/>
          <w:sz w:val="28"/>
        </w:rPr>
        <w:t>6.1  艺人广场 Humans</w:t>
      </w:r>
      <w:bookmarkEnd w:id="53"/>
    </w:p>
    <w:p w14:paraId="21E62D39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/humans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首页热门艺人/金刚区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艺人详情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B4F2D6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2FA63B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8A7759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E53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DE246A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BDF558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72A8347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36953AB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188E8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4132F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1D6CC98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艺人广场</w:t>
            </w:r>
          </w:p>
        </w:tc>
        <w:tc>
          <w:tcPr>
            <w:tcW w:w="964" w:type="dxa"/>
            <w:vAlign w:val="center"/>
          </w:tcPr>
          <w:p w14:paraId="5CC6446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DCD8BC4">
            <w:pPr>
              <w:spacing w:before="20" w:after="20" w:line="240" w:lineRule="auto"/>
              <w:ind w:firstLine="0"/>
              <w:jc w:val="center"/>
            </w:pPr>
          </w:p>
        </w:tc>
      </w:tr>
      <w:tr w14:paraId="2D77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FC1FC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排序</w:t>
            </w:r>
          </w:p>
        </w:tc>
        <w:tc>
          <w:tcPr>
            <w:tcW w:w="4195" w:type="dxa"/>
            <w:vAlign w:val="center"/>
          </w:tcPr>
          <w:p w14:paraId="32B2A0C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热度优先 / 最新入驻 / 销量优先 / 价格优先</w:t>
            </w:r>
          </w:p>
        </w:tc>
        <w:tc>
          <w:tcPr>
            <w:tcW w:w="964" w:type="dxa"/>
            <w:vAlign w:val="center"/>
          </w:tcPr>
          <w:p w14:paraId="425A3E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1AC5DCB">
            <w:pPr>
              <w:spacing w:before="20" w:after="20" w:line="240" w:lineRule="auto"/>
              <w:ind w:firstLine="0"/>
              <w:jc w:val="center"/>
            </w:pPr>
          </w:p>
        </w:tc>
      </w:tr>
      <w:tr w14:paraId="6C73D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3037B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地区胶囊</w:t>
            </w:r>
          </w:p>
        </w:tc>
        <w:tc>
          <w:tcPr>
            <w:tcW w:w="4195" w:type="dxa"/>
            <w:vAlign w:val="center"/>
          </w:tcPr>
          <w:p w14:paraId="64D7988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附近 / 全国 / 选择地区（或已选 省·市·区）</w:t>
            </w:r>
          </w:p>
        </w:tc>
        <w:tc>
          <w:tcPr>
            <w:tcW w:w="964" w:type="dxa"/>
            <w:vAlign w:val="center"/>
          </w:tcPr>
          <w:p w14:paraId="167EEF8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127966EE">
            <w:pPr>
              <w:spacing w:before="20" w:after="20" w:line="240" w:lineRule="auto"/>
              <w:ind w:firstLine="0"/>
              <w:jc w:val="center"/>
            </w:pPr>
          </w:p>
        </w:tc>
      </w:tr>
      <w:tr w14:paraId="39EE7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C6470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风格胶囊</w:t>
            </w:r>
          </w:p>
        </w:tc>
        <w:tc>
          <w:tcPr>
            <w:tcW w:w="4195" w:type="dxa"/>
            <w:vAlign w:val="center"/>
          </w:tcPr>
          <w:p w14:paraId="3D4273C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全部 / 古风 / 现代 / 武侠 / 商务 / 青春</w:t>
            </w:r>
          </w:p>
        </w:tc>
        <w:tc>
          <w:tcPr>
            <w:tcW w:w="964" w:type="dxa"/>
            <w:vAlign w:val="center"/>
          </w:tcPr>
          <w:p w14:paraId="1205EBA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36CF5B4E">
            <w:pPr>
              <w:spacing w:before="20" w:after="20" w:line="240" w:lineRule="auto"/>
              <w:ind w:firstLine="0"/>
              <w:jc w:val="center"/>
            </w:pPr>
          </w:p>
        </w:tc>
      </w:tr>
      <w:tr w14:paraId="54A72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F0350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卡角标</w:t>
            </w:r>
          </w:p>
        </w:tc>
        <w:tc>
          <w:tcPr>
            <w:tcW w:w="4195" w:type="dxa"/>
            <w:vAlign w:val="center"/>
          </w:tcPr>
          <w:p w14:paraId="3C2055C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S=金牌 / A=青色 / 其余 {B}级；另有“金标”</w:t>
            </w:r>
          </w:p>
        </w:tc>
        <w:tc>
          <w:tcPr>
            <w:tcW w:w="964" w:type="dxa"/>
            <w:vAlign w:val="center"/>
          </w:tcPr>
          <w:p w14:paraId="608FD9F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62D74871">
            <w:pPr>
              <w:spacing w:before="20" w:after="20" w:line="240" w:lineRule="auto"/>
              <w:ind w:firstLine="0"/>
              <w:jc w:val="center"/>
            </w:pPr>
          </w:p>
        </w:tc>
      </w:tr>
      <w:tr w14:paraId="55484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23013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卡信息</w:t>
            </w:r>
          </w:p>
        </w:tc>
        <w:tc>
          <w:tcPr>
            <w:tcW w:w="4195" w:type="dxa"/>
            <w:vAlign w:val="center"/>
          </w:tcPr>
          <w:p w14:paraId="51E9C95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火焰销量 + {¥价格}起 + 省·市·区</w:t>
            </w:r>
          </w:p>
        </w:tc>
        <w:tc>
          <w:tcPr>
            <w:tcW w:w="964" w:type="dxa"/>
            <w:vAlign w:val="center"/>
          </w:tcPr>
          <w:p w14:paraId="65684B2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42A5806E">
            <w:pPr>
              <w:spacing w:before="20" w:after="20" w:line="240" w:lineRule="auto"/>
              <w:ind w:firstLine="0"/>
              <w:jc w:val="center"/>
            </w:pPr>
          </w:p>
        </w:tc>
      </w:tr>
      <w:tr w14:paraId="6C278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60972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断网错误</w:t>
            </w:r>
          </w:p>
        </w:tc>
        <w:tc>
          <w:tcPr>
            <w:tcW w:w="4195" w:type="dxa"/>
            <w:vAlign w:val="center"/>
          </w:tcPr>
          <w:p w14:paraId="5F7C6D8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无法连接服务器；可在「我的-设置」切换到演示模式体验</w:t>
            </w:r>
          </w:p>
        </w:tc>
        <w:tc>
          <w:tcPr>
            <w:tcW w:w="964" w:type="dxa"/>
            <w:vAlign w:val="center"/>
          </w:tcPr>
          <w:p w14:paraId="1CA803C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325E4482">
            <w:pPr>
              <w:spacing w:before="20" w:after="20" w:line="240" w:lineRule="auto"/>
              <w:ind w:firstLine="0"/>
              <w:jc w:val="center"/>
            </w:pPr>
          </w:p>
        </w:tc>
      </w:tr>
      <w:tr w14:paraId="6EB19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15A1F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断网按钮</w:t>
            </w:r>
          </w:p>
        </w:tc>
        <w:tc>
          <w:tcPr>
            <w:tcW w:w="4195" w:type="dxa"/>
            <w:vAlign w:val="center"/>
          </w:tcPr>
          <w:p w14:paraId="7DC1AA3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重新加载</w:t>
            </w:r>
          </w:p>
        </w:tc>
        <w:tc>
          <w:tcPr>
            <w:tcW w:w="964" w:type="dxa"/>
            <w:vAlign w:val="center"/>
          </w:tcPr>
          <w:p w14:paraId="6370C62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C407FC8">
            <w:pPr>
              <w:spacing w:before="20" w:after="20" w:line="240" w:lineRule="auto"/>
              <w:ind w:firstLine="0"/>
              <w:jc w:val="center"/>
            </w:pPr>
          </w:p>
        </w:tc>
      </w:tr>
      <w:tr w14:paraId="6415F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B1A95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</w:t>
            </w:r>
          </w:p>
        </w:tc>
        <w:tc>
          <w:tcPr>
            <w:tcW w:w="4195" w:type="dxa"/>
            <w:vAlign w:val="center"/>
          </w:tcPr>
          <w:p w14:paraId="7B92E99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暂无符合条件的艺人；换个分类或地区看看</w:t>
            </w:r>
          </w:p>
        </w:tc>
        <w:tc>
          <w:tcPr>
            <w:tcW w:w="964" w:type="dxa"/>
            <w:vAlign w:val="center"/>
          </w:tcPr>
          <w:p w14:paraId="3AFBD2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23705CF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5C661197">
      <w:pPr>
        <w:spacing w:after="40"/>
      </w:pPr>
    </w:p>
    <w:p w14:paraId="64ED8A3A">
      <w:pPr>
        <w:pStyle w:val="4"/>
      </w:pPr>
      <w:bookmarkStart w:id="54" w:name="_Toc12226"/>
      <w:r>
        <w:rPr>
          <w:rFonts w:ascii="Arial" w:hAnsi="Arial" w:eastAsia="黑体"/>
          <w:b/>
          <w:i w:val="0"/>
          <w:color w:val="000000"/>
          <w:sz w:val="28"/>
        </w:rPr>
        <w:t>6.2  艺人详情 HumanDetail</w:t>
      </w:r>
      <w:bookmarkEnd w:id="54"/>
    </w:p>
    <w:p w14:paraId="0927EC3A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/human-detail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艺人广场/首页卡片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私信/立即录制/代言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4EFB2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17E30C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2AFEA8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5EA3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AEFA91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0256F83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4334BD3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CE1C1A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3D909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65A1E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大图</w:t>
            </w:r>
          </w:p>
        </w:tc>
        <w:tc>
          <w:tcPr>
            <w:tcW w:w="4195" w:type="dxa"/>
            <w:vAlign w:val="center"/>
          </w:tcPr>
          <w:p w14:paraId="2D2AA7B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420 高头图</w:t>
            </w:r>
          </w:p>
        </w:tc>
        <w:tc>
          <w:tcPr>
            <w:tcW w:w="964" w:type="dxa"/>
            <w:vAlign w:val="center"/>
          </w:tcPr>
          <w:p w14:paraId="0E10C2C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028C2896">
            <w:pPr>
              <w:spacing w:before="20" w:after="20" w:line="240" w:lineRule="auto"/>
              <w:ind w:firstLine="0"/>
              <w:jc w:val="center"/>
            </w:pPr>
          </w:p>
        </w:tc>
      </w:tr>
      <w:tr w14:paraId="4B5C2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96350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名称+质量标</w:t>
            </w:r>
          </w:p>
        </w:tc>
        <w:tc>
          <w:tcPr>
            <w:tcW w:w="4195" w:type="dxa"/>
            <w:vAlign w:val="center"/>
          </w:tcPr>
          <w:p w14:paraId="6159670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姓名 + 金牌艺人（S）/ {x}级</w:t>
            </w:r>
          </w:p>
        </w:tc>
        <w:tc>
          <w:tcPr>
            <w:tcW w:w="964" w:type="dxa"/>
            <w:vAlign w:val="center"/>
          </w:tcPr>
          <w:p w14:paraId="4A8CB2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EBDEDB4">
            <w:pPr>
              <w:spacing w:before="20" w:after="20" w:line="240" w:lineRule="auto"/>
              <w:ind w:firstLine="0"/>
              <w:jc w:val="center"/>
            </w:pPr>
          </w:p>
        </w:tc>
      </w:tr>
      <w:tr w14:paraId="0E488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AF608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三项数据</w:t>
            </w:r>
          </w:p>
        </w:tc>
        <w:tc>
          <w:tcPr>
            <w:tcW w:w="4195" w:type="dxa"/>
            <w:vAlign w:val="center"/>
          </w:tcPr>
          <w:p w14:paraId="6D7C63C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评分{avgRating 缺省5.0} / 订单{sales} / 资质（金标|认证）</w:t>
            </w:r>
          </w:p>
        </w:tc>
        <w:tc>
          <w:tcPr>
            <w:tcW w:w="964" w:type="dxa"/>
            <w:vAlign w:val="center"/>
          </w:tcPr>
          <w:p w14:paraId="1DE92E8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388FEDD">
            <w:pPr>
              <w:spacing w:before="20" w:after="20" w:line="240" w:lineRule="auto"/>
              <w:ind w:firstLine="0"/>
              <w:jc w:val="center"/>
            </w:pPr>
          </w:p>
        </w:tc>
      </w:tr>
      <w:tr w14:paraId="3B9D5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3CA81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套餐标题</w:t>
            </w:r>
          </w:p>
        </w:tc>
        <w:tc>
          <w:tcPr>
            <w:tcW w:w="4195" w:type="dxa"/>
            <w:vAlign w:val="center"/>
          </w:tcPr>
          <w:p w14:paraId="7101DC2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服务套餐</w:t>
            </w:r>
          </w:p>
        </w:tc>
        <w:tc>
          <w:tcPr>
            <w:tcW w:w="964" w:type="dxa"/>
            <w:vAlign w:val="center"/>
          </w:tcPr>
          <w:p w14:paraId="7B7657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BAF7D0D">
            <w:pPr>
              <w:spacing w:before="20" w:after="20" w:line="240" w:lineRule="auto"/>
              <w:ind w:firstLine="0"/>
              <w:jc w:val="center"/>
            </w:pPr>
          </w:p>
        </w:tc>
      </w:tr>
      <w:tr w14:paraId="7339B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7C3AC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套餐一</w:t>
            </w:r>
          </w:p>
        </w:tc>
        <w:tc>
          <w:tcPr>
            <w:tcW w:w="4195" w:type="dxa"/>
            <w:vAlign w:val="center"/>
          </w:tcPr>
          <w:p w14:paraId="0A57260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祝福视频：数字人口播视频 · 社交见面礼；下单后可与艺人私信沟通，{艺人价}起</w:t>
            </w:r>
          </w:p>
        </w:tc>
        <w:tc>
          <w:tcPr>
            <w:tcW w:w="964" w:type="dxa"/>
            <w:vAlign w:val="center"/>
          </w:tcPr>
          <w:p w14:paraId="137D2F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51E3AD86">
            <w:pPr>
              <w:spacing w:before="20" w:after="20" w:line="240" w:lineRule="auto"/>
              <w:ind w:firstLine="0"/>
              <w:jc w:val="center"/>
            </w:pPr>
          </w:p>
        </w:tc>
      </w:tr>
      <w:tr w14:paraId="7AA5E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39D3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套餐二</w:t>
            </w:r>
          </w:p>
        </w:tc>
        <w:tc>
          <w:tcPr>
            <w:tcW w:w="4195" w:type="dxa"/>
            <w:vAlign w:val="center"/>
          </w:tcPr>
          <w:p w14:paraId="6B42127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品牌代言：数字人品牌代言，含视频+图片素材，¥1999起</w:t>
            </w:r>
          </w:p>
        </w:tc>
        <w:tc>
          <w:tcPr>
            <w:tcW w:w="964" w:type="dxa"/>
            <w:vAlign w:val="center"/>
          </w:tcPr>
          <w:p w14:paraId="51F4168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7BA92EBE">
            <w:pPr>
              <w:spacing w:before="20" w:after="20" w:line="240" w:lineRule="auto"/>
              <w:ind w:firstLine="0"/>
              <w:jc w:val="center"/>
            </w:pPr>
          </w:p>
        </w:tc>
      </w:tr>
      <w:tr w14:paraId="499B8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85E9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评价标题</w:t>
            </w:r>
          </w:p>
        </w:tc>
        <w:tc>
          <w:tcPr>
            <w:tcW w:w="4195" w:type="dxa"/>
            <w:vAlign w:val="center"/>
          </w:tcPr>
          <w:p w14:paraId="10EE37E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用户评价</w:t>
            </w:r>
          </w:p>
        </w:tc>
        <w:tc>
          <w:tcPr>
            <w:tcW w:w="964" w:type="dxa"/>
            <w:vAlign w:val="center"/>
          </w:tcPr>
          <w:p w14:paraId="28BA8BE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0785DEB8">
            <w:pPr>
              <w:spacing w:before="20" w:after="20" w:line="240" w:lineRule="auto"/>
              <w:ind w:firstLine="0"/>
              <w:jc w:val="center"/>
            </w:pPr>
          </w:p>
        </w:tc>
      </w:tr>
      <w:tr w14:paraId="4F692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ADEE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评价空态</w:t>
            </w:r>
          </w:p>
        </w:tc>
        <w:tc>
          <w:tcPr>
            <w:tcW w:w="4195" w:type="dxa"/>
            <w:vAlign w:val="center"/>
          </w:tcPr>
          <w:p w14:paraId="53A5072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暂无评价；完成订单后，欢迎来分享真实体验（最多3条）</w:t>
            </w:r>
          </w:p>
        </w:tc>
        <w:tc>
          <w:tcPr>
            <w:tcW w:w="964" w:type="dxa"/>
            <w:vAlign w:val="center"/>
          </w:tcPr>
          <w:p w14:paraId="24ADCB2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3CC0AE2">
            <w:pPr>
              <w:spacing w:before="20" w:after="20" w:line="240" w:lineRule="auto"/>
              <w:ind w:firstLine="0"/>
              <w:jc w:val="center"/>
            </w:pPr>
          </w:p>
        </w:tc>
      </w:tr>
      <w:tr w14:paraId="1703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63E6F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底部按钮</w:t>
            </w:r>
          </w:p>
        </w:tc>
        <w:tc>
          <w:tcPr>
            <w:tcW w:w="4195" w:type="dxa"/>
            <w:vAlign w:val="center"/>
          </w:tcPr>
          <w:p w14:paraId="301EC30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私信 + 立即录制  {¥价} 起</w:t>
            </w:r>
          </w:p>
        </w:tc>
        <w:tc>
          <w:tcPr>
            <w:tcW w:w="964" w:type="dxa"/>
            <w:vAlign w:val="center"/>
          </w:tcPr>
          <w:p w14:paraId="022A36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76DE1F5D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1649AA82">
      <w:pPr>
        <w:spacing w:after="40"/>
      </w:pPr>
    </w:p>
    <w:p w14:paraId="54CABF0D">
      <w:pPr>
        <w:pStyle w:val="4"/>
      </w:pPr>
      <w:bookmarkStart w:id="55" w:name="_Toc27681"/>
      <w:r>
        <w:rPr>
          <w:rFonts w:ascii="Arial" w:hAnsi="Arial" w:eastAsia="黑体"/>
          <w:b/>
          <w:i w:val="0"/>
          <w:color w:val="000000"/>
          <w:sz w:val="28"/>
        </w:rPr>
        <w:t>6.3  私信 Chat</w:t>
      </w:r>
      <w:bookmarkEnd w:id="55"/>
    </w:p>
    <w:p w14:paraId="39CDA90C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/chat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消息/艺人详情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—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E0F34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B6EA70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4B5F11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B4F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F0A945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542DC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3B65B6B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08C880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64502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301A0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1DF5C30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（=艺人姓名）</w:t>
            </w:r>
          </w:p>
        </w:tc>
        <w:tc>
          <w:tcPr>
            <w:tcW w:w="964" w:type="dxa"/>
            <w:vAlign w:val="center"/>
          </w:tcPr>
          <w:p w14:paraId="2174148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34479495">
            <w:pPr>
              <w:spacing w:before="20" w:after="20" w:line="240" w:lineRule="auto"/>
              <w:ind w:firstLine="0"/>
              <w:jc w:val="center"/>
            </w:pPr>
          </w:p>
        </w:tc>
      </w:tr>
      <w:tr w14:paraId="71548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F80E3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安全条</w:t>
            </w:r>
          </w:p>
        </w:tc>
        <w:tc>
          <w:tcPr>
            <w:tcW w:w="4195" w:type="dxa"/>
            <w:vAlign w:val="center"/>
          </w:tcPr>
          <w:p w14:paraId="660713C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为保障您的权益，请通过平台下单完成交易</w:t>
            </w:r>
          </w:p>
        </w:tc>
        <w:tc>
          <w:tcPr>
            <w:tcW w:w="964" w:type="dxa"/>
            <w:vAlign w:val="center"/>
          </w:tcPr>
          <w:p w14:paraId="1AA485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FE240BB">
            <w:pPr>
              <w:spacing w:before="20" w:after="20" w:line="240" w:lineRule="auto"/>
              <w:ind w:firstLine="0"/>
              <w:jc w:val="center"/>
            </w:pPr>
          </w:p>
        </w:tc>
      </w:tr>
      <w:tr w14:paraId="755C9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8179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空态标题</w:t>
            </w:r>
          </w:p>
        </w:tc>
        <w:tc>
          <w:tcPr>
            <w:tcW w:w="4195" w:type="dxa"/>
            <w:vAlign w:val="center"/>
          </w:tcPr>
          <w:p w14:paraId="7BB7321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还没有聊天记录</w:t>
            </w:r>
          </w:p>
        </w:tc>
        <w:tc>
          <w:tcPr>
            <w:tcW w:w="964" w:type="dxa"/>
            <w:vAlign w:val="center"/>
          </w:tcPr>
          <w:p w14:paraId="23AEFB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5EA78F9">
            <w:pPr>
              <w:spacing w:before="20" w:after="20" w:line="240" w:lineRule="auto"/>
              <w:ind w:firstLine="0"/>
              <w:jc w:val="center"/>
            </w:pPr>
          </w:p>
        </w:tc>
      </w:tr>
      <w:tr w14:paraId="0120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8CFE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空态副标</w:t>
            </w:r>
          </w:p>
        </w:tc>
        <w:tc>
          <w:tcPr>
            <w:tcW w:w="4195" w:type="dxa"/>
            <w:vAlign w:val="center"/>
          </w:tcPr>
          <w:p w14:paraId="0F60545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发送一条消息，和艺人打个招呼吧</w:t>
            </w:r>
          </w:p>
        </w:tc>
        <w:tc>
          <w:tcPr>
            <w:tcW w:w="964" w:type="dxa"/>
            <w:vAlign w:val="center"/>
          </w:tcPr>
          <w:p w14:paraId="1CB360C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328B332">
            <w:pPr>
              <w:spacing w:before="20" w:after="20" w:line="240" w:lineRule="auto"/>
              <w:ind w:firstLine="0"/>
              <w:jc w:val="center"/>
            </w:pPr>
          </w:p>
        </w:tc>
      </w:tr>
      <w:tr w14:paraId="2E4B5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CB8B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4195" w:type="dxa"/>
            <w:vAlign w:val="center"/>
          </w:tcPr>
          <w:p w14:paraId="520C355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输入消息...</w:t>
            </w:r>
          </w:p>
        </w:tc>
        <w:tc>
          <w:tcPr>
            <w:tcW w:w="964" w:type="dxa"/>
            <w:vAlign w:val="center"/>
          </w:tcPr>
          <w:p w14:paraId="70AA6B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730E6130">
            <w:pPr>
              <w:spacing w:before="20" w:after="20" w:line="240" w:lineRule="auto"/>
              <w:ind w:firstLine="0"/>
              <w:jc w:val="center"/>
            </w:pPr>
          </w:p>
        </w:tc>
      </w:tr>
      <w:tr w14:paraId="6CE14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93D01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4195" w:type="dxa"/>
            <w:vAlign w:val="center"/>
          </w:tcPr>
          <w:p w14:paraId="6EB4631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会话加载失败，请检查网络后重试</w:t>
            </w:r>
          </w:p>
        </w:tc>
        <w:tc>
          <w:tcPr>
            <w:tcW w:w="964" w:type="dxa"/>
            <w:vAlign w:val="center"/>
          </w:tcPr>
          <w:p w14:paraId="77912C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27C3E0F">
            <w:pPr>
              <w:spacing w:before="20" w:after="20" w:line="240" w:lineRule="auto"/>
              <w:ind w:firstLine="0"/>
              <w:jc w:val="center"/>
            </w:pPr>
          </w:p>
        </w:tc>
      </w:tr>
      <w:tr w14:paraId="2F0BC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2EFF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未下单拦截</w:t>
            </w:r>
          </w:p>
        </w:tc>
        <w:tc>
          <w:tcPr>
            <w:tcW w:w="4195" w:type="dxa"/>
            <w:vAlign w:val="center"/>
          </w:tcPr>
          <w:p w14:paraId="1AC8E9E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下单后可与艺人私信沟通订单细节</w:t>
            </w:r>
          </w:p>
        </w:tc>
        <w:tc>
          <w:tcPr>
            <w:tcW w:w="964" w:type="dxa"/>
            <w:vAlign w:val="center"/>
          </w:tcPr>
          <w:p w14:paraId="615F46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058BAF97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227D2FC6">
      <w:pPr>
        <w:spacing w:after="40"/>
      </w:pPr>
    </w:p>
    <w:p w14:paraId="60752A71">
      <w:pPr>
        <w:pStyle w:val="4"/>
      </w:pPr>
      <w:bookmarkStart w:id="56" w:name="_Toc27429"/>
      <w:r>
        <w:rPr>
          <w:rFonts w:ascii="Arial" w:hAnsi="Arial" w:eastAsia="黑体"/>
          <w:b/>
          <w:i w:val="0"/>
          <w:color w:val="000000"/>
          <w:sz w:val="28"/>
        </w:rPr>
        <w:t>6.4  我的视频 VideoLib / 成片播放 VideoPlay</w:t>
      </w:r>
      <w:bookmarkEnd w:id="56"/>
    </w:p>
    <w:p w14:paraId="33D1CF6A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/video-lib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我的-我的视频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成片播放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17DCEC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87B14E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F36293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5C63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FEDDC9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650A404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1CAD44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D77C0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77CA0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3634B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我的视频标题</w:t>
            </w:r>
          </w:p>
        </w:tc>
        <w:tc>
          <w:tcPr>
            <w:tcW w:w="4195" w:type="dxa"/>
            <w:vAlign w:val="center"/>
          </w:tcPr>
          <w:p w14:paraId="5AF9492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我的视频</w:t>
            </w:r>
          </w:p>
        </w:tc>
        <w:tc>
          <w:tcPr>
            <w:tcW w:w="964" w:type="dxa"/>
            <w:vAlign w:val="center"/>
          </w:tcPr>
          <w:p w14:paraId="09E65C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1D69D8CA">
            <w:pPr>
              <w:spacing w:before="20" w:after="20" w:line="240" w:lineRule="auto"/>
              <w:ind w:firstLine="0"/>
              <w:jc w:val="center"/>
            </w:pPr>
          </w:p>
        </w:tc>
      </w:tr>
      <w:tr w14:paraId="46AAA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6B879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Tab</w:t>
            </w:r>
          </w:p>
        </w:tc>
        <w:tc>
          <w:tcPr>
            <w:tcW w:w="4195" w:type="dxa"/>
            <w:vAlign w:val="center"/>
          </w:tcPr>
          <w:p w14:paraId="47ACC3A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我购买的 / 我收到的</w:t>
            </w:r>
          </w:p>
        </w:tc>
        <w:tc>
          <w:tcPr>
            <w:tcW w:w="964" w:type="dxa"/>
            <w:vAlign w:val="center"/>
          </w:tcPr>
          <w:p w14:paraId="6736D2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选项·标签</w:t>
            </w:r>
          </w:p>
        </w:tc>
        <w:tc>
          <w:tcPr>
            <w:tcW w:w="2211" w:type="dxa"/>
            <w:vAlign w:val="center"/>
          </w:tcPr>
          <w:p w14:paraId="2E54DE61">
            <w:pPr>
              <w:spacing w:before="20" w:after="20" w:line="240" w:lineRule="auto"/>
              <w:ind w:firstLine="0"/>
              <w:jc w:val="center"/>
            </w:pPr>
          </w:p>
        </w:tc>
      </w:tr>
      <w:tr w14:paraId="6589B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1A4A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右上入口</w:t>
            </w:r>
          </w:p>
        </w:tc>
        <w:tc>
          <w:tcPr>
            <w:tcW w:w="4195" w:type="dxa"/>
            <w:vAlign w:val="center"/>
          </w:tcPr>
          <w:p w14:paraId="1E150E3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我的AI作品</w:t>
            </w:r>
          </w:p>
        </w:tc>
        <w:tc>
          <w:tcPr>
            <w:tcW w:w="964" w:type="dxa"/>
            <w:vAlign w:val="center"/>
          </w:tcPr>
          <w:p w14:paraId="11851BF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5A6D4A75">
            <w:pPr>
              <w:spacing w:before="20" w:after="20" w:line="240" w:lineRule="auto"/>
              <w:ind w:firstLine="0"/>
              <w:jc w:val="center"/>
            </w:pPr>
          </w:p>
        </w:tc>
      </w:tr>
      <w:tr w14:paraId="39965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E693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成片状态</w:t>
            </w:r>
          </w:p>
        </w:tc>
        <w:tc>
          <w:tcPr>
            <w:tcW w:w="4195" w:type="dxa"/>
            <w:vAlign w:val="center"/>
          </w:tcPr>
          <w:p w14:paraId="39C6EAE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制作中 / 已交付 / 返修中 / 处理中</w:t>
            </w:r>
          </w:p>
        </w:tc>
        <w:tc>
          <w:tcPr>
            <w:tcW w:w="964" w:type="dxa"/>
            <w:vAlign w:val="center"/>
          </w:tcPr>
          <w:p w14:paraId="61594B8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0CB85EC">
            <w:pPr>
              <w:spacing w:before="20" w:after="20" w:line="240" w:lineRule="auto"/>
              <w:ind w:firstLine="0"/>
              <w:jc w:val="center"/>
            </w:pPr>
          </w:p>
        </w:tc>
      </w:tr>
      <w:tr w14:paraId="42FC0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A509E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卡片字段</w:t>
            </w:r>
          </w:p>
        </w:tc>
        <w:tc>
          <w:tcPr>
            <w:tcW w:w="4195" w:type="dxa"/>
            <w:vAlign w:val="center"/>
          </w:tcPr>
          <w:p w14:paraId="0FF826B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标题（缺省“定制视频”）/ 艺人：{名}（缺省“数字人艺人”）/ 送给：{收片人} / 时间 / 金额</w:t>
            </w:r>
          </w:p>
        </w:tc>
        <w:tc>
          <w:tcPr>
            <w:tcW w:w="964" w:type="dxa"/>
            <w:vAlign w:val="center"/>
          </w:tcPr>
          <w:p w14:paraId="2D1618F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2DA802A3">
            <w:pPr>
              <w:spacing w:before="20" w:after="20" w:line="240" w:lineRule="auto"/>
              <w:ind w:firstLine="0"/>
              <w:jc w:val="center"/>
            </w:pPr>
          </w:p>
        </w:tc>
      </w:tr>
      <w:tr w14:paraId="7FDF8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4BD2B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加载失败</w:t>
            </w:r>
          </w:p>
        </w:tc>
        <w:tc>
          <w:tcPr>
            <w:tcW w:w="4195" w:type="dxa"/>
            <w:vAlign w:val="center"/>
          </w:tcPr>
          <w:p w14:paraId="683E0A0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视频加载失败</w:t>
            </w:r>
          </w:p>
        </w:tc>
        <w:tc>
          <w:tcPr>
            <w:tcW w:w="964" w:type="dxa"/>
            <w:vAlign w:val="center"/>
          </w:tcPr>
          <w:p w14:paraId="10F14D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46555DB">
            <w:pPr>
              <w:spacing w:before="20" w:after="20" w:line="240" w:lineRule="auto"/>
              <w:ind w:firstLine="0"/>
              <w:jc w:val="center"/>
            </w:pPr>
          </w:p>
        </w:tc>
      </w:tr>
      <w:tr w14:paraId="56F95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D70A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购买空态</w:t>
            </w:r>
          </w:p>
        </w:tc>
        <w:tc>
          <w:tcPr>
            <w:tcW w:w="4195" w:type="dxa"/>
            <w:vAlign w:val="center"/>
          </w:tcPr>
          <w:p w14:paraId="039A4AC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暂无视频；下单并交付后，成片会出现在这里</w:t>
            </w:r>
          </w:p>
        </w:tc>
        <w:tc>
          <w:tcPr>
            <w:tcW w:w="964" w:type="dxa"/>
            <w:vAlign w:val="center"/>
          </w:tcPr>
          <w:p w14:paraId="3E48EED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53557AAF">
            <w:pPr>
              <w:spacing w:before="20" w:after="20" w:line="240" w:lineRule="auto"/>
              <w:ind w:firstLine="0"/>
              <w:jc w:val="center"/>
            </w:pPr>
          </w:p>
        </w:tc>
      </w:tr>
      <w:tr w14:paraId="4D48B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7999F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收到空态</w:t>
            </w:r>
          </w:p>
        </w:tc>
        <w:tc>
          <w:tcPr>
            <w:tcW w:w="4195" w:type="dxa"/>
            <w:vAlign w:val="center"/>
          </w:tcPr>
          <w:p w14:paraId="11ABD21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好友为你定制的视频，交付后会出现在这里</w:t>
            </w:r>
          </w:p>
        </w:tc>
        <w:tc>
          <w:tcPr>
            <w:tcW w:w="964" w:type="dxa"/>
            <w:vAlign w:val="center"/>
          </w:tcPr>
          <w:p w14:paraId="063EB9E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BF2DF88">
            <w:pPr>
              <w:spacing w:before="20" w:after="20" w:line="240" w:lineRule="auto"/>
              <w:ind w:firstLine="0"/>
              <w:jc w:val="center"/>
            </w:pPr>
          </w:p>
        </w:tc>
      </w:tr>
      <w:tr w14:paraId="19FDD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9DE3F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空态按钮</w:t>
            </w:r>
          </w:p>
        </w:tc>
        <w:tc>
          <w:tcPr>
            <w:tcW w:w="4195" w:type="dxa"/>
            <w:vAlign w:val="center"/>
          </w:tcPr>
          <w:p w14:paraId="3B497BF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去艺人广场看看</w:t>
            </w:r>
          </w:p>
        </w:tc>
        <w:tc>
          <w:tcPr>
            <w:tcW w:w="964" w:type="dxa"/>
            <w:vAlign w:val="center"/>
          </w:tcPr>
          <w:p w14:paraId="3CD55D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0E6696DB">
            <w:pPr>
              <w:spacing w:before="20" w:after="20" w:line="240" w:lineRule="auto"/>
              <w:ind w:firstLine="0"/>
              <w:jc w:val="center"/>
            </w:pPr>
          </w:p>
        </w:tc>
      </w:tr>
      <w:tr w14:paraId="373AE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C8B9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播放页标题</w:t>
            </w:r>
          </w:p>
        </w:tc>
        <w:tc>
          <w:tcPr>
            <w:tcW w:w="4195" w:type="dxa"/>
            <w:vAlign w:val="center"/>
          </w:tcPr>
          <w:p w14:paraId="16A3880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成片播放（片花为“《剧名》片花”）</w:t>
            </w:r>
          </w:p>
        </w:tc>
        <w:tc>
          <w:tcPr>
            <w:tcW w:w="964" w:type="dxa"/>
            <w:vAlign w:val="center"/>
          </w:tcPr>
          <w:p w14:paraId="45E7313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C6BE51F">
            <w:pPr>
              <w:spacing w:before="20" w:after="20" w:line="240" w:lineRule="auto"/>
              <w:ind w:firstLine="0"/>
              <w:jc w:val="center"/>
            </w:pPr>
          </w:p>
        </w:tc>
      </w:tr>
      <w:tr w14:paraId="317CA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2F01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加载中</w:t>
            </w:r>
          </w:p>
        </w:tc>
        <w:tc>
          <w:tcPr>
            <w:tcW w:w="4195" w:type="dxa"/>
            <w:vAlign w:val="center"/>
          </w:tcPr>
          <w:p w14:paraId="6025E7E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视频加载中…</w:t>
            </w:r>
          </w:p>
        </w:tc>
        <w:tc>
          <w:tcPr>
            <w:tcW w:w="964" w:type="dxa"/>
            <w:vAlign w:val="center"/>
          </w:tcPr>
          <w:p w14:paraId="5075BDB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5DDB7C0">
            <w:pPr>
              <w:spacing w:before="20" w:after="20" w:line="240" w:lineRule="auto"/>
              <w:ind w:firstLine="0"/>
              <w:jc w:val="center"/>
            </w:pPr>
          </w:p>
        </w:tc>
      </w:tr>
      <w:tr w14:paraId="541B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8FE10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播放失败</w:t>
            </w:r>
          </w:p>
        </w:tc>
        <w:tc>
          <w:tcPr>
            <w:tcW w:w="4195" w:type="dxa"/>
            <w:vAlign w:val="center"/>
          </w:tcPr>
          <w:p w14:paraId="540B1A9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视频加载失败，请检查网络后重试 + 重新加载</w:t>
            </w:r>
          </w:p>
        </w:tc>
        <w:tc>
          <w:tcPr>
            <w:tcW w:w="964" w:type="dxa"/>
            <w:vAlign w:val="center"/>
          </w:tcPr>
          <w:p w14:paraId="10829B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671053B2">
            <w:pPr>
              <w:spacing w:before="20" w:after="20" w:line="240" w:lineRule="auto"/>
              <w:ind w:firstLine="0"/>
              <w:jc w:val="center"/>
            </w:pPr>
          </w:p>
        </w:tc>
      </w:tr>
      <w:tr w14:paraId="3FFB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6C80E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控制条</w:t>
            </w:r>
          </w:p>
        </w:tc>
        <w:tc>
          <w:tcPr>
            <w:tcW w:w="4195" w:type="dxa"/>
            <w:vAlign w:val="center"/>
          </w:tcPr>
          <w:p w14:paraId="1FD0683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播放/暂停 + 当前/总时长（m:ss）</w:t>
            </w:r>
          </w:p>
        </w:tc>
        <w:tc>
          <w:tcPr>
            <w:tcW w:w="964" w:type="dxa"/>
            <w:vAlign w:val="center"/>
          </w:tcPr>
          <w:p w14:paraId="121C9B1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标签</w:t>
            </w:r>
          </w:p>
        </w:tc>
        <w:tc>
          <w:tcPr>
            <w:tcW w:w="2211" w:type="dxa"/>
            <w:vAlign w:val="center"/>
          </w:tcPr>
          <w:p w14:paraId="08C52CD1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0C182414">
      <w:pPr>
        <w:spacing w:after="40"/>
      </w:pPr>
    </w:p>
    <w:p w14:paraId="3E575123">
      <w:pPr>
        <w:pStyle w:val="4"/>
      </w:pPr>
      <w:bookmarkStart w:id="57" w:name="_Toc28965"/>
      <w:r>
        <w:rPr>
          <w:rFonts w:ascii="Arial" w:hAnsi="Arial" w:eastAsia="黑体"/>
          <w:b/>
          <w:i w:val="0"/>
          <w:color w:val="000000"/>
          <w:sz w:val="28"/>
        </w:rPr>
        <w:t>6.5  MCN 机构管理 Mcn</w:t>
      </w:r>
      <w:bookmarkEnd w:id="57"/>
    </w:p>
    <w:p w14:paraId="2EA3CC80">
      <w:pPr>
        <w:spacing w:after="60"/>
      </w:pPr>
      <w:r>
        <w:rPr>
          <w:rFonts w:ascii="Arial" w:hAnsi="Arial" w:eastAsia="黑体"/>
          <w:b/>
          <w:i w:val="0"/>
          <w:color w:val="595959"/>
          <w:sz w:val="20"/>
        </w:rPr>
        <w:t xml:space="preserve">路由 </w:t>
      </w:r>
      <w:r>
        <w:rPr>
          <w:rFonts w:ascii="Arial" w:hAnsi="Arial" w:eastAsia="宋体"/>
          <w:b w:val="0"/>
          <w:i w:val="0"/>
          <w:color w:val="595959"/>
          <w:sz w:val="20"/>
        </w:rPr>
        <w:t>/mcn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入口 </w:t>
      </w:r>
      <w:r>
        <w:rPr>
          <w:rFonts w:ascii="Arial" w:hAnsi="Arial" w:eastAsia="宋体"/>
          <w:b w:val="0"/>
          <w:i w:val="0"/>
          <w:color w:val="595959"/>
          <w:sz w:val="20"/>
        </w:rPr>
        <w:t>我的-MCN（C 端主入口走独立 H5，本页为内嵌管理页）</w:t>
      </w:r>
      <w:r>
        <w:rPr>
          <w:rFonts w:ascii="Arial" w:hAnsi="Arial" w:eastAsia="黑体"/>
          <w:b/>
          <w:i w:val="0"/>
          <w:color w:val="595959"/>
          <w:sz w:val="20"/>
        </w:rPr>
        <w:t xml:space="preserve">　|　主要去向 </w:t>
      </w:r>
      <w:r>
        <w:rPr>
          <w:rFonts w:ascii="Arial" w:hAnsi="Arial" w:eastAsia="宋体"/>
          <w:b w:val="0"/>
          <w:i w:val="0"/>
          <w:color w:val="595959"/>
          <w:sz w:val="20"/>
        </w:rPr>
        <w:t>—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D0714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C84C03">
            <w:pPr>
              <w:spacing w:before="0" w:after="0"/>
              <w:jc w:val="center"/>
            </w:pPr>
            <w:r>
              <w:drawing>
                <wp:inline distT="0" distB="0" distL="114300" distR="114300">
                  <wp:extent cx="1799590" cy="3895090"/>
                  <wp:effectExtent l="0" t="0" r="3810" b="381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89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46F963">
      <w:pPr>
        <w:spacing w:before="40" w:after="120"/>
        <w:jc w:val="center"/>
      </w:pPr>
      <w:r>
        <w:rPr>
          <w:rFonts w:ascii="Arial" w:hAnsi="Arial" w:eastAsia="楷体"/>
          <w:b w:val="0"/>
          <w:i w:val="0"/>
          <w:color w:val="595959"/>
          <w:sz w:val="18"/>
        </w:rPr>
        <w:t>▲ App 实机界面（曜石流光设计系统）</w:t>
      </w:r>
    </w:p>
    <w:p w14:paraId="3091FE21">
      <w:pPr>
        <w:spacing w:after="80" w:line="360" w:lineRule="auto"/>
      </w:pPr>
      <w:r>
        <w:rPr>
          <w:rFonts w:ascii="Arial" w:hAnsi="Arial" w:eastAsia="楷体"/>
          <w:b w:val="0"/>
          <w:i/>
          <w:color w:val="595959"/>
          <w:sz w:val="21"/>
        </w:rPr>
        <w:t>现状并列说明：Profile「MCN 管理后台」主入口点击提示走独立 H5（C 端不开放机构下单）；工程内同时保留本内嵌管理页，二者文案均列出以便通审。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65B9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528C2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屏内位置 / 板块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5FF51B3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屏幕显示原文（逐字）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5639303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5D1718E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建议修改为 / 备注（批注区）</w:t>
            </w:r>
          </w:p>
        </w:tc>
      </w:tr>
      <w:tr w14:paraId="405CC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6DB22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页面标题</w:t>
            </w:r>
          </w:p>
        </w:tc>
        <w:tc>
          <w:tcPr>
            <w:tcW w:w="4195" w:type="dxa"/>
            <w:vAlign w:val="center"/>
          </w:tcPr>
          <w:p w14:paraId="24B4F12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MCN机构管理</w:t>
            </w:r>
          </w:p>
        </w:tc>
        <w:tc>
          <w:tcPr>
            <w:tcW w:w="964" w:type="dxa"/>
            <w:vAlign w:val="center"/>
          </w:tcPr>
          <w:p w14:paraId="2A3900D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标题</w:t>
            </w:r>
          </w:p>
        </w:tc>
        <w:tc>
          <w:tcPr>
            <w:tcW w:w="2211" w:type="dxa"/>
            <w:vAlign w:val="center"/>
          </w:tcPr>
          <w:p w14:paraId="697B8FC8">
            <w:pPr>
              <w:spacing w:before="20" w:after="20" w:line="240" w:lineRule="auto"/>
              <w:ind w:firstLine="0"/>
              <w:jc w:val="center"/>
            </w:pPr>
          </w:p>
        </w:tc>
      </w:tr>
      <w:tr w14:paraId="5478E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26737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右上按钮</w:t>
            </w:r>
          </w:p>
        </w:tc>
        <w:tc>
          <w:tcPr>
            <w:tcW w:w="4195" w:type="dxa"/>
            <w:vAlign w:val="center"/>
          </w:tcPr>
          <w:p w14:paraId="6528DBE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导出数据（“数据导出中，将通过浏览器下载CSV文件”）</w:t>
            </w:r>
          </w:p>
        </w:tc>
        <w:tc>
          <w:tcPr>
            <w:tcW w:w="964" w:type="dxa"/>
            <w:vAlign w:val="center"/>
          </w:tcPr>
          <w:p w14:paraId="698833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6D051DA">
            <w:pPr>
              <w:spacing w:before="20" w:after="20" w:line="240" w:lineRule="auto"/>
              <w:ind w:firstLine="0"/>
              <w:jc w:val="center"/>
            </w:pPr>
          </w:p>
        </w:tc>
      </w:tr>
      <w:tr w14:paraId="08074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83C534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未入驻状态</w:t>
            </w:r>
          </w:p>
        </w:tc>
        <w:tc>
          <w:tcPr>
            <w:tcW w:w="4195" w:type="dxa"/>
            <w:vAlign w:val="center"/>
          </w:tcPr>
          <w:p w14:paraId="671B19F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未入驻MCN；MCN机构可统一管理旗下艺人、统一开票结算 + 申请入驻</w:t>
            </w:r>
          </w:p>
        </w:tc>
        <w:tc>
          <w:tcPr>
            <w:tcW w:w="964" w:type="dxa"/>
            <w:vAlign w:val="center"/>
          </w:tcPr>
          <w:p w14:paraId="5C33635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458A00C">
            <w:pPr>
              <w:spacing w:before="20" w:after="20" w:line="240" w:lineRule="auto"/>
              <w:ind w:firstLine="0"/>
              <w:jc w:val="center"/>
            </w:pPr>
          </w:p>
        </w:tc>
      </w:tr>
      <w:tr w14:paraId="08407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70F5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MCN权益六条</w:t>
            </w:r>
          </w:p>
        </w:tc>
        <w:tc>
          <w:tcPr>
            <w:tcW w:w="4195" w:type="dxa"/>
            <w:vAlign w:val="center"/>
          </w:tcPr>
          <w:p w14:paraId="5E8BEE6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艺人管理 / 统一开票 / 批量提现 / 数据看板 / 前90天免管理费（入驻前90天免3%管理费，之后按成交额3%收取）/ 资源扶持</w:t>
            </w:r>
          </w:p>
        </w:tc>
        <w:tc>
          <w:tcPr>
            <w:tcW w:w="964" w:type="dxa"/>
            <w:vAlign w:val="center"/>
          </w:tcPr>
          <w:p w14:paraId="5CFB73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07845249">
            <w:pPr>
              <w:spacing w:before="20" w:after="20" w:line="240" w:lineRule="auto"/>
              <w:ind w:firstLine="0"/>
              <w:jc w:val="center"/>
            </w:pPr>
          </w:p>
        </w:tc>
      </w:tr>
      <w:tr w14:paraId="46389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195C6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入驻条件四条</w:t>
            </w:r>
          </w:p>
        </w:tc>
        <w:tc>
          <w:tcPr>
            <w:tcW w:w="4195" w:type="dxa"/>
            <w:vAlign w:val="center"/>
          </w:tcPr>
          <w:p w14:paraId="3AF2D62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1.持有效营业执照的企业或个体户 / 2.旗下至少3名签约数字人艺人 / 3.能开具增值税发票 / 4.提交营业执照、法人身份证、艺人签约证明</w:t>
            </w:r>
          </w:p>
        </w:tc>
        <w:tc>
          <w:tcPr>
            <w:tcW w:w="964" w:type="dxa"/>
            <w:vAlign w:val="center"/>
          </w:tcPr>
          <w:p w14:paraId="2D811DE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5E7572A5">
            <w:pPr>
              <w:spacing w:before="20" w:after="20" w:line="240" w:lineRule="auto"/>
              <w:ind w:firstLine="0"/>
              <w:jc w:val="center"/>
            </w:pPr>
          </w:p>
        </w:tc>
      </w:tr>
      <w:tr w14:paraId="22D9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5AD153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入驻弹窗标题</w:t>
            </w:r>
          </w:p>
        </w:tc>
        <w:tc>
          <w:tcPr>
            <w:tcW w:w="4195" w:type="dxa"/>
            <w:vAlign w:val="center"/>
          </w:tcPr>
          <w:p w14:paraId="35568AD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MCN机构入驻</w:t>
            </w:r>
          </w:p>
        </w:tc>
        <w:tc>
          <w:tcPr>
            <w:tcW w:w="964" w:type="dxa"/>
            <w:vAlign w:val="center"/>
          </w:tcPr>
          <w:p w14:paraId="4ADEE32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2F9A57F5">
            <w:pPr>
              <w:spacing w:before="20" w:after="20" w:line="240" w:lineRule="auto"/>
              <w:ind w:firstLine="0"/>
              <w:jc w:val="center"/>
            </w:pPr>
          </w:p>
        </w:tc>
      </w:tr>
      <w:tr w14:paraId="3144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23C88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入驻字段</w:t>
            </w:r>
          </w:p>
        </w:tc>
        <w:tc>
          <w:tcPr>
            <w:tcW w:w="4195" w:type="dxa"/>
            <w:vAlign w:val="center"/>
          </w:tcPr>
          <w:p w14:paraId="19EC113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机构名称 / 联系人 / 联系手机号</w:t>
            </w:r>
          </w:p>
        </w:tc>
        <w:tc>
          <w:tcPr>
            <w:tcW w:w="964" w:type="dxa"/>
            <w:vAlign w:val="center"/>
          </w:tcPr>
          <w:p w14:paraId="7933702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输入提示</w:t>
            </w:r>
          </w:p>
        </w:tc>
        <w:tc>
          <w:tcPr>
            <w:tcW w:w="2211" w:type="dxa"/>
            <w:vAlign w:val="center"/>
          </w:tcPr>
          <w:p w14:paraId="3BD7CDD2">
            <w:pPr>
              <w:spacing w:before="20" w:after="20" w:line="240" w:lineRule="auto"/>
              <w:ind w:firstLine="0"/>
              <w:jc w:val="center"/>
            </w:pPr>
          </w:p>
        </w:tc>
      </w:tr>
      <w:tr w14:paraId="3E020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FAEE13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弹窗注</w:t>
            </w:r>
          </w:p>
        </w:tc>
        <w:tc>
          <w:tcPr>
            <w:tcW w:w="4195" w:type="dxa"/>
            <w:vAlign w:val="center"/>
          </w:tcPr>
          <w:p w14:paraId="0FF24B2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入驻前90天免管理费，之后按成交额3%收取；需上传营业执照与艺人签约证明。</w:t>
            </w:r>
          </w:p>
        </w:tc>
        <w:tc>
          <w:tcPr>
            <w:tcW w:w="964" w:type="dxa"/>
            <w:vAlign w:val="center"/>
          </w:tcPr>
          <w:p w14:paraId="14957B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</w:t>
            </w:r>
          </w:p>
        </w:tc>
        <w:tc>
          <w:tcPr>
            <w:tcW w:w="2211" w:type="dxa"/>
            <w:vAlign w:val="center"/>
          </w:tcPr>
          <w:p w14:paraId="30BD5757">
            <w:pPr>
              <w:spacing w:before="20" w:after="20" w:line="240" w:lineRule="auto"/>
              <w:ind w:firstLine="0"/>
              <w:jc w:val="center"/>
            </w:pPr>
          </w:p>
        </w:tc>
      </w:tr>
      <w:tr w14:paraId="20DED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0F84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弹窗按钮</w:t>
            </w:r>
          </w:p>
        </w:tc>
        <w:tc>
          <w:tcPr>
            <w:tcW w:w="4195" w:type="dxa"/>
            <w:vAlign w:val="center"/>
          </w:tcPr>
          <w:p w14:paraId="411178A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取消 / 提交审核</w:t>
            </w:r>
          </w:p>
        </w:tc>
        <w:tc>
          <w:tcPr>
            <w:tcW w:w="964" w:type="dxa"/>
            <w:vAlign w:val="center"/>
          </w:tcPr>
          <w:p w14:paraId="3F9B1B7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按钮</w:t>
            </w:r>
          </w:p>
        </w:tc>
        <w:tc>
          <w:tcPr>
            <w:tcW w:w="2211" w:type="dxa"/>
            <w:vAlign w:val="center"/>
          </w:tcPr>
          <w:p w14:paraId="37BD9E51">
            <w:pPr>
              <w:spacing w:before="20" w:after="20" w:line="240" w:lineRule="auto"/>
              <w:ind w:firstLine="0"/>
              <w:jc w:val="center"/>
            </w:pPr>
          </w:p>
        </w:tc>
      </w:tr>
      <w:tr w14:paraId="780B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118B6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字段校验</w:t>
            </w:r>
          </w:p>
        </w:tc>
        <w:tc>
          <w:tcPr>
            <w:tcW w:w="4195" w:type="dxa"/>
            <w:vAlign w:val="center"/>
          </w:tcPr>
          <w:p w14:paraId="2F842AD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请填写机构名称和联系手机号</w:t>
            </w:r>
          </w:p>
        </w:tc>
        <w:tc>
          <w:tcPr>
            <w:tcW w:w="964" w:type="dxa"/>
            <w:vAlign w:val="center"/>
          </w:tcPr>
          <w:p w14:paraId="5A720A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241ECF99">
            <w:pPr>
              <w:spacing w:before="20" w:after="20" w:line="240" w:lineRule="auto"/>
              <w:ind w:firstLine="0"/>
              <w:jc w:val="center"/>
            </w:pPr>
          </w:p>
        </w:tc>
      </w:tr>
      <w:tr w14:paraId="14D5F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A8EBF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提交成功</w:t>
            </w:r>
          </w:p>
        </w:tc>
        <w:tc>
          <w:tcPr>
            <w:tcW w:w="4195" w:type="dxa"/>
            <w:vAlign w:val="center"/>
          </w:tcPr>
          <w:p w14:paraId="665EF19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入驻申请已提交，平台将在1-3个工作日内审核</w:t>
            </w:r>
          </w:p>
        </w:tc>
        <w:tc>
          <w:tcPr>
            <w:tcW w:w="964" w:type="dxa"/>
            <w:vAlign w:val="center"/>
          </w:tcPr>
          <w:p w14:paraId="2BC5D31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2AAB42E8">
            <w:pPr>
              <w:spacing w:before="20" w:after="20" w:line="240" w:lineRule="auto"/>
              <w:ind w:firstLine="0"/>
              <w:jc w:val="center"/>
            </w:pPr>
          </w:p>
        </w:tc>
      </w:tr>
      <w:tr w14:paraId="26A08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F7C3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看板：免费期</w:t>
            </w:r>
          </w:p>
        </w:tc>
        <w:tc>
          <w:tcPr>
            <w:tcW w:w="4195" w:type="dxa"/>
            <w:vAlign w:val="center"/>
          </w:tcPr>
          <w:p w14:paraId="31CC9E0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前3个月免管理费，至{date}</w:t>
            </w:r>
          </w:p>
        </w:tc>
        <w:tc>
          <w:tcPr>
            <w:tcW w:w="964" w:type="dxa"/>
            <w:vAlign w:val="center"/>
          </w:tcPr>
          <w:p w14:paraId="35EF8D0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1D9C77E">
            <w:pPr>
              <w:spacing w:before="20" w:after="20" w:line="240" w:lineRule="auto"/>
              <w:ind w:firstLine="0"/>
              <w:jc w:val="center"/>
            </w:pPr>
          </w:p>
        </w:tc>
      </w:tr>
      <w:tr w14:paraId="234FD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DA55C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看板六格</w:t>
            </w:r>
          </w:p>
        </w:tc>
        <w:tc>
          <w:tcPr>
            <w:tcW w:w="4195" w:type="dxa"/>
            <w:vAlign w:val="center"/>
          </w:tcPr>
          <w:p w14:paraId="5BD227A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MCN总收益 / 本月收益 / 订单总量 / 旗下艺人 / 待提现 / 管理费率（前90天0% · 之后3%）</w:t>
            </w:r>
          </w:p>
        </w:tc>
        <w:tc>
          <w:tcPr>
            <w:tcW w:w="964" w:type="dxa"/>
            <w:vAlign w:val="center"/>
          </w:tcPr>
          <w:p w14:paraId="15B0356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67A5A5E9">
            <w:pPr>
              <w:spacing w:before="20" w:after="20" w:line="240" w:lineRule="auto"/>
              <w:ind w:firstLine="0"/>
              <w:jc w:val="center"/>
            </w:pPr>
          </w:p>
        </w:tc>
      </w:tr>
      <w:tr w14:paraId="5515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0C5FB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批量提现</w:t>
            </w:r>
          </w:p>
        </w:tc>
        <w:tc>
          <w:tcPr>
            <w:tcW w:w="4195" w:type="dxa"/>
            <w:vAlign w:val="center"/>
          </w:tcPr>
          <w:p w14:paraId="75B006E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请先绑定机构对公账户，审核通过后可批量提现（资金由第三方担保结算）</w:t>
            </w:r>
          </w:p>
        </w:tc>
        <w:tc>
          <w:tcPr>
            <w:tcW w:w="964" w:type="dxa"/>
            <w:vAlign w:val="center"/>
          </w:tcPr>
          <w:p w14:paraId="50269E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2D7FC3BE">
            <w:pPr>
              <w:spacing w:before="20" w:after="20" w:line="240" w:lineRule="auto"/>
              <w:ind w:firstLine="0"/>
              <w:jc w:val="center"/>
            </w:pPr>
          </w:p>
        </w:tc>
      </w:tr>
      <w:tr w14:paraId="3825E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AFA12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粉丝画像</w:t>
            </w:r>
          </w:p>
        </w:tc>
        <w:tc>
          <w:tcPr>
            <w:tcW w:w="4195" w:type="dxa"/>
            <w:vAlign w:val="center"/>
          </w:tcPr>
          <w:p w14:paraId="6C5B9CF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粉丝画像数据加载中</w:t>
            </w:r>
          </w:p>
        </w:tc>
        <w:tc>
          <w:tcPr>
            <w:tcW w:w="964" w:type="dxa"/>
            <w:vAlign w:val="center"/>
          </w:tcPr>
          <w:p w14:paraId="3C101A3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70CD6ECF">
            <w:pPr>
              <w:spacing w:before="20" w:after="20" w:line="240" w:lineRule="auto"/>
              <w:ind w:firstLine="0"/>
              <w:jc w:val="center"/>
            </w:pPr>
          </w:p>
        </w:tc>
      </w:tr>
      <w:tr w14:paraId="44EA6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457F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热度排名</w:t>
            </w:r>
          </w:p>
        </w:tc>
        <w:tc>
          <w:tcPr>
            <w:tcW w:w="4195" w:type="dxa"/>
            <w:vAlign w:val="center"/>
          </w:tcPr>
          <w:p w14:paraId="023D447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热度排名加载中</w:t>
            </w:r>
          </w:p>
        </w:tc>
        <w:tc>
          <w:tcPr>
            <w:tcW w:w="964" w:type="dxa"/>
            <w:vAlign w:val="center"/>
          </w:tcPr>
          <w:p w14:paraId="4483A6F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Toast</w:t>
            </w:r>
          </w:p>
        </w:tc>
        <w:tc>
          <w:tcPr>
            <w:tcW w:w="2211" w:type="dxa"/>
            <w:vAlign w:val="center"/>
          </w:tcPr>
          <w:p w14:paraId="31D09B25">
            <w:pPr>
              <w:spacing w:before="20" w:after="20" w:line="240" w:lineRule="auto"/>
              <w:ind w:firstLine="0"/>
              <w:jc w:val="center"/>
            </w:pPr>
          </w:p>
        </w:tc>
      </w:tr>
      <w:tr w14:paraId="5A954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8CA49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艺人行</w:t>
            </w:r>
          </w:p>
        </w:tc>
        <w:tc>
          <w:tcPr>
            <w:tcW w:w="4195" w:type="dxa"/>
            <w:vAlign w:val="center"/>
          </w:tcPr>
          <w:p w14:paraId="25B0831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{N}单 · {收入} · {评分}分</w:t>
            </w:r>
          </w:p>
        </w:tc>
        <w:tc>
          <w:tcPr>
            <w:tcW w:w="964" w:type="dxa"/>
            <w:vAlign w:val="center"/>
          </w:tcPr>
          <w:p w14:paraId="7C95F56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正文</w:t>
            </w:r>
          </w:p>
        </w:tc>
        <w:tc>
          <w:tcPr>
            <w:tcW w:w="2211" w:type="dxa"/>
            <w:vAlign w:val="center"/>
          </w:tcPr>
          <w:p w14:paraId="71DA09D5">
            <w:pPr>
              <w:spacing w:before="20" w:after="20" w:line="240" w:lineRule="auto"/>
              <w:ind w:firstLine="0"/>
              <w:jc w:val="center"/>
            </w:pPr>
          </w:p>
        </w:tc>
      </w:tr>
      <w:tr w14:paraId="0197C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118C4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艺人空态</w:t>
            </w:r>
          </w:p>
        </w:tc>
        <w:tc>
          <w:tcPr>
            <w:tcW w:w="4195" w:type="dxa"/>
            <w:vAlign w:val="center"/>
          </w:tcPr>
          <w:p w14:paraId="29128CA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暂无签约艺人</w:t>
            </w:r>
          </w:p>
        </w:tc>
        <w:tc>
          <w:tcPr>
            <w:tcW w:w="964" w:type="dxa"/>
            <w:vAlign w:val="center"/>
          </w:tcPr>
          <w:p w14:paraId="28C337B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状态</w:t>
            </w:r>
          </w:p>
        </w:tc>
        <w:tc>
          <w:tcPr>
            <w:tcW w:w="2211" w:type="dxa"/>
            <w:vAlign w:val="center"/>
          </w:tcPr>
          <w:p w14:paraId="0929BF48">
            <w:pPr>
              <w:spacing w:before="20" w:after="20" w:line="240" w:lineRule="auto"/>
              <w:ind w:firstLine="0"/>
              <w:jc w:val="center"/>
            </w:pPr>
          </w:p>
        </w:tc>
      </w:tr>
    </w:tbl>
    <w:p w14:paraId="582B955C">
      <w:pPr>
        <w:spacing w:after="40"/>
      </w:pPr>
    </w:p>
    <w:p w14:paraId="3AA9803B">
      <w:pPr>
        <w:pStyle w:val="3"/>
      </w:pPr>
      <w:bookmarkStart w:id="58" w:name="_Toc14254"/>
      <w:r>
        <w:rPr>
          <w:rFonts w:ascii="Arial" w:hAnsi="Arial" w:eastAsia="黑体"/>
          <w:b/>
          <w:i w:val="0"/>
          <w:color w:val="000000"/>
          <w:sz w:val="32"/>
        </w:rPr>
        <w:t>7  法律文本（App 内原文）</w:t>
      </w:r>
      <w:bookmarkEnd w:id="58"/>
    </w:p>
    <w:p w14:paraId="448A53B2">
      <w:pPr>
        <w:spacing w:before="0" w:after="10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以下为 App「用户协议」「隐私政策」的页面原文，运营主体为河南万霖新媒体科技有限公司，更新日期 2026 年 9 月 3 日、生效版本 V1.0。长文档页以“## ”分小节展示。正式发布前联系邮箱/地址等占位信息需由公司补齐核对。</w:t>
      </w:r>
    </w:p>
    <w:p w14:paraId="5FFCA633">
      <w:pPr>
        <w:pStyle w:val="4"/>
      </w:pPr>
      <w:bookmarkStart w:id="59" w:name="_Toc30053"/>
      <w:r>
        <w:rPr>
          <w:rFonts w:ascii="Arial" w:hAnsi="Arial" w:eastAsia="黑体"/>
          <w:b/>
          <w:i w:val="0"/>
          <w:color w:val="000000"/>
          <w:sz w:val="28"/>
        </w:rPr>
        <w:t>7.1  用户协议</w:t>
      </w:r>
      <w:bookmarkEnd w:id="59"/>
    </w:p>
    <w:p w14:paraId="12E4C0C2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一、协议的确认与接受</w:t>
      </w:r>
    </w:p>
    <w:p w14:paraId="35A7B020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欢迎使用「晶晶日上」（以下简称“本平台”），本平台由河南万霖新媒体科技有限公司（以下简称“我们”）运营。本协议是您与我们之间就下载、安装、注册、登录及使用本平台服务所订立的协议。请您在使用前仔细阅读并充分理解本协议全部内容，特别是以加粗形式提示的条款。您勾选同意、注册、登录或实际使用本平台服务，即视为您已阅读并同意接受本协议约束。若您不同意本协议任何内容，应立即停止注册与使用。</w:t>
      </w:r>
    </w:p>
    <w:p w14:paraId="160B57BA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二、服务内容</w:t>
      </w:r>
    </w:p>
    <w:p w14:paraId="6A624791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本平台是面向普通用户、数字人艺人及 MCN 机构的数字人 IP 创作与定制服务平台，主要提供：数字分身（数字人）创建与管理、AI 文生图/文生视频等生成式创作工具、祝福视频与品牌代言定制、个人定制剧（圆梦）席位认领与撮合、数字人艺人入驻与展示、订单与担保交易、私信沟通等服务。</w:t>
      </w:r>
    </w:p>
    <w:p w14:paraId="21A251FE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本平台定位为技术服务与信息撮合方：平台提供生成工具、信息展示、交易撮合与资金担保安排，不直接承制影视内容，不开展投资、众筹、理财、集资或任何金融活动。页面中“席位认领、意向金、定制”等均为购买定制服务或虚拟商品的消费行为，不构成投资、股权、债权或收益分成承诺。</w:t>
      </w:r>
    </w:p>
    <w:p w14:paraId="156C98B5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我们有权根据业务发展对服务内容进行调整、新增或下线，并会在显著位置公示。</w:t>
      </w:r>
    </w:p>
    <w:p w14:paraId="63F1A4AF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三、账号注册与使用</w:t>
      </w:r>
    </w:p>
    <w:p w14:paraId="73E4C0EC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您应使用本人真实手机号注册账号，并对账号、密码及验证码负保管责任；账号下的一切操作视为您本人行为。</w:t>
      </w:r>
    </w:p>
    <w:p w14:paraId="5E954BBE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依法需要实名认证的功能（如数字人艺人入驻、收益结算、定制交易等），您应按要求提供真实、合法、有效的身份信息；信息变更应及时更新。</w:t>
      </w:r>
    </w:p>
    <w:p w14:paraId="210C4C69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账号仅限您本人使用，不得赠与、借用、出租、出售或以其他方式转让。因您主动泄露或遭受攻击导致的损失，由您自行承担，我们将在职责范围内协助处理。</w:t>
      </w:r>
    </w:p>
    <w:p w14:paraId="659F6069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4. 若发现账号被盗用或存在安全风险，应立即通知我们。</w:t>
      </w:r>
    </w:p>
    <w:p w14:paraId="5FAB6289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四、用户行为规范与数字人授权</w:t>
      </w:r>
    </w:p>
    <w:p w14:paraId="603918A9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您对上传至本平台的全部内容（包括但不限于肖像、照片、声音、录音、视频、文字、剧本、品牌素材）享有合法权利或已取得充分授权，不得冒用、盗用他人肖像、姓名、声音或其他人格权益，不得上传侵犯他人知识产权、隐私或其他合法权益的内容。</w:t>
      </w:r>
    </w:p>
    <w:p w14:paraId="320DAD4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您创建的数字分身原则上应为您本人；如为他人创建数字人，您必须已取得该权利人明确、有效的书面授权，并在我们要求时提供证明。因授权瑕疵产生的全部责任由您承担。</w:t>
      </w:r>
    </w:p>
    <w:p w14:paraId="7801E44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为向您提供数字人生成、驱动、定制与交付服务，您授予我们在该必要范围内对您上传素材及数字人形象进行存储、处理、训练驱动、渲染生成与按您指令交付使用的许可；该授权不改变素材的权属归属，您可通过删除数字人、注销账号撤回授权（已生成并交付、或已进入他人交易履约环节的内容，为保障交易相对方权益，不当然溯及删除）。</w:t>
      </w:r>
    </w:p>
    <w:p w14:paraId="19CC8695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4. 您不得利用本平台从事违法违规、违背公序良俗、虚假宣传、刷单炒信、洗钱、欺诈或任何损害国家、社会及他人合法权益的行为；不得干扰平台正常运行或尝试未经授权访问系统与数据。</w:t>
      </w:r>
    </w:p>
    <w:p w14:paraId="48A48AFC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五、AI 生成内容相关约定</w:t>
      </w:r>
    </w:p>
    <w:p w14:paraId="51EBBF61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本平台部分功能由人工智能模型提供，生成结果受输入、算法与样本影响，可能存在偏差、瑕疵或与预期不符的情形，AI 生成内容不构成任何专业意见或事实保证。</w:t>
      </w:r>
    </w:p>
    <w:p w14:paraId="5E72DED8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您应对自己输入的指令与使用生成结果的行为负责。依照相关法律法规，AI 生成内容将依法进行标识。</w:t>
      </w:r>
    </w:p>
    <w:p w14:paraId="595E753F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我们依法对生成内容进行审核，对违法违规或不符合平台规范的输入与生成结果有权拦截、不予生成或删除。</w:t>
      </w:r>
    </w:p>
    <w:p w14:paraId="226AC14F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4. 您不得利用 AI 生成功能制作、传播违法违规、虚假信息、深度伪造侵权内容，不得用于误导公众或实施诈骗。</w:t>
      </w:r>
    </w:p>
    <w:p w14:paraId="237D8B0E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六、订单、支付与担保交易</w:t>
      </w:r>
    </w:p>
    <w:p w14:paraId="3E98FED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商品与服务价格、规格、交付周期以对应页面展示及订单确认为准；促销、优惠以具体规则为准。</w:t>
      </w:r>
    </w:p>
    <w:p w14:paraId="4F0EE58C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定制剧采用“意向金锁档 + 制作款担保”等分段方式的，意向金在约定条件下可退或可抵扣，具体以页面规则与订单约定为准；资金通过具备资质的第三方支付/担保机构流转，我们不从事资金池业务。</w:t>
      </w:r>
    </w:p>
    <w:p w14:paraId="6241AF0E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您完成支付后，我们或对应艺人/服务方按约定交付；符合退款规则的，按原路或平台规则退回。虚拟数字商品一经按您要求完成制作并交付，原则上不支持无理由退货，法律法规另有规定的从其规定。</w:t>
      </w:r>
    </w:p>
    <w:p w14:paraId="7268BC45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4. 您理解并同意，页面展示的销量、进度、示例作品等可能包含演示或示例数据，真实信息以实际订单与正式数据为准。</w:t>
      </w:r>
    </w:p>
    <w:p w14:paraId="400A99F8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七、艺人、MCN 与收益结算</w:t>
      </w:r>
    </w:p>
    <w:p w14:paraId="6A03A2C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数字人艺人及 MCN 机构入驻须经平台审核，并按要求提交资质、签署相关协议；我们有权根据规范对展示内容、排序与上下架进行管理。</w:t>
      </w:r>
    </w:p>
    <w:p w14:paraId="68DE19B6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收益结算、保证金、管理费率、税费代扣代缴等以单独签署的艺人/MCN 合作规则或协议为准；您应依法纳税并对所提供结算信息的真实性、准确性负责。</w:t>
      </w:r>
    </w:p>
    <w:p w14:paraId="585C1929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MCN 机构对其旗下艺人及账号行为承担相应管理责任。</w:t>
      </w:r>
    </w:p>
    <w:p w14:paraId="53A61D79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八、知识产权</w:t>
      </w:r>
    </w:p>
    <w:p w14:paraId="5160428E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本平台的界面设计、图标、商标、软件、技术、自有剧目（含《黄帝史诗·天下合》《少年龙武》《边境暗影》等）及平台创作内容的相关知识产权，均归我们或相应权利人所有，未经书面许可不得擅自使用。</w:t>
      </w:r>
    </w:p>
    <w:p w14:paraId="1D302459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您保留对自身原创素材与合法数字人资产的权利；同时授予本平台为运营、履约及合规所必需的使用许可。</w:t>
      </w:r>
    </w:p>
    <w:p w14:paraId="62ECB39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未经权利人许可，任何人不得复制、转载、抓取、反向工程或以其他方式非法使用平台内容。</w:t>
      </w:r>
    </w:p>
    <w:p w14:paraId="1862C789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九、内容管理与违规处置</w:t>
      </w:r>
    </w:p>
    <w:p w14:paraId="528C52E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对违反法律法规、本协议或平台规则的账号与内容，我们有权视情节采取警示、限制功能、下架内容、中止或终止服务、封禁账号等措施，并保留依法追究责任的权利；涉嫌违法犯罪的将移送有关机关。</w:t>
      </w:r>
    </w:p>
    <w:p w14:paraId="511B38CC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十、未成年人保护</w:t>
      </w:r>
    </w:p>
    <w:p w14:paraId="68158050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我们高度重视未成年人个人信息与权益保护。未满 14 周岁的儿童请在监护人陪同与同意下使用本平台及相关功能。</w:t>
      </w:r>
    </w:p>
    <w:p w14:paraId="6DD63C3C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未成年人不得进行与其年龄、认知能力不相适应的交易；监护人可就未成年人账号及交易问题联系我们处理。</w:t>
      </w:r>
    </w:p>
    <w:p w14:paraId="4AFF7FF1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十一、服务变更、中断与免责</w:t>
      </w:r>
    </w:p>
    <w:p w14:paraId="34629E7F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我们将尽合理努力保障服务稳定，但不对服务不中断、无错误作绝对保证；因系统维护、升级、网络、设备、第三方服务（如支付、短信、云服务、认证服务）或不可抗力导致的服务中断，我们将及时处理。</w:t>
      </w:r>
    </w:p>
    <w:p w14:paraId="52FA8B18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在法律允许的最大范围内，对因使用或无法使用本平台造成的间接、附带损失，我们不承担责任；我们承担责任的，以您就相关服务实际支付金额为限（法律强制规定不得限制的除外）。</w:t>
      </w:r>
    </w:p>
    <w:p w14:paraId="1B730C67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十二、协议变更、账号注销与终止</w:t>
      </w:r>
    </w:p>
    <w:p w14:paraId="04E13EC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我们可根据法律法规及业务需要更新本协议，更新后将在平台公示；您继续使用即视为接受更新后的协议，不接受的可停止使用并注销账号。</w:t>
      </w:r>
    </w:p>
    <w:p w14:paraId="1AB31F30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您可通过 App 内注销入口或联系客服申请注销账号；注销后我们将按隐私政策约定处理您的个人信息。</w:t>
      </w:r>
    </w:p>
    <w:p w14:paraId="1AD94075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十三、法律适用与争议解决</w:t>
      </w:r>
    </w:p>
    <w:p w14:paraId="7A8F0CF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本协议的订立、效力、解释与争议解决适用中华人民共和国大陆地区法律。因本协议或本服务产生的争议，双方应友好协商解决；协商不成的，任一方可向我们运营主体所在地有管辖权的人民法院提起诉讼。</w:t>
      </w:r>
    </w:p>
    <w:p w14:paraId="0DA9E1C6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十四、联系我们</w:t>
      </w:r>
    </w:p>
    <w:p w14:paraId="0D9D5D32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如对本协议有任何疑问，可通过本平台「我的-设置」内的反馈入口与我们联系，或发送邮件至客服邮箱（正式联系方式以「关于我们」公示为准）。</w:t>
      </w:r>
    </w:p>
    <w:p w14:paraId="786EE0B1">
      <w:pPr>
        <w:pStyle w:val="4"/>
      </w:pPr>
      <w:bookmarkStart w:id="60" w:name="_Toc30587"/>
      <w:r>
        <w:rPr>
          <w:rFonts w:ascii="Arial" w:hAnsi="Arial" w:eastAsia="黑体"/>
          <w:b/>
          <w:i w:val="0"/>
          <w:color w:val="000000"/>
          <w:sz w:val="28"/>
        </w:rPr>
        <w:t>7.2  隐私政策</w:t>
      </w:r>
      <w:bookmarkEnd w:id="60"/>
    </w:p>
    <w:p w14:paraId="09E9FCF0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引言</w:t>
      </w:r>
    </w:p>
    <w:p w14:paraId="1E6A2310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河南万霖新媒体科技有限公司（以下简称“我们”）深知个人信息对您的重要性，并会尽全力保护您的个人信息安全可靠。本隐私政策适用于「晶晶日上」App 及相关服务。请您在使用前仔细阅读，尤其关注加粗条款；在您勾选同意后，我们将按本政策收集、使用、存储、共享和保护您的个人信息。</w:t>
      </w:r>
    </w:p>
    <w:p w14:paraId="5EA324CC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一、我们如何收集和使用您的个人信息</w:t>
      </w:r>
    </w:p>
    <w:p w14:paraId="3A4B083F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我们仅会出于本政策所述目的，收集实现产品功能所必需的信息：</w:t>
      </w:r>
    </w:p>
    <w:p w14:paraId="50FF66A0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注册登录：收集您的手机号码与短信验证码，用于创建和验证账号。拒绝将无法注册，但不影响浏览公开内容。</w:t>
      </w:r>
    </w:p>
    <w:p w14:paraId="2D889A48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实名认证：当您使用艺人入驻、发布、交易、结算等功能时，收集真实姓名、身份证件号码，用于依法实名。该信息属于敏感个人信息，我们仅在取得您单独同意后收集，且用于法定核验目的。</w:t>
      </w:r>
    </w:p>
    <w:p w14:paraId="49589279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人脸核身：在实名认证、艺人身份核验等场景，可能采集您的人脸图像/活体信息以完成“人证一致”核验。人脸信息属于敏感个人信息（生物识别信息），我们将单独征得您同意，仅用于身份核验，核验后按法律法规要求处理，不用于其他目的。</w:t>
      </w:r>
    </w:p>
    <w:p w14:paraId="722D5D9F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4. 数字人创建与 AI 创作：经您主动授权调用相机、相册、麦克风，收集您上传的照片、视频、录音及输入的文本指令，用于生成数字分身、图片与视频。请确保上传的是您本人或已获授权的素材。</w:t>
      </w:r>
    </w:p>
    <w:p w14:paraId="4433E966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5. 订单与支付：收集订单编号、商品、金额、进度等交易信息；支付由具备资质的第三方支付机构完成，我们不接触、不存储您的银行卡密码、完整支付账户口令。</w:t>
      </w:r>
    </w:p>
    <w:p w14:paraId="4224E5D8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6. 艺人/MCN 入驻与结算：收集资质材料、机构信息、收款账户信息，用于审核、签约与收益结算。</w:t>
      </w:r>
    </w:p>
    <w:p w14:paraId="5BA36355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7. 私信沟通：收集您发送与接收的消息内容，用于实现沟通与纠纷处理。</w:t>
      </w:r>
    </w:p>
    <w:p w14:paraId="3E00588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8. 设备与日志：为安全风控与故障排查，收集设备型号、操作系统、设备标识符、IP 地址、操作与崩溃日志等。</w:t>
      </w:r>
    </w:p>
    <w:p w14:paraId="35740ABF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9. 上述信息中，标注为敏感个人信息的，我们会在收集前再次取得您的单独同意；拒绝提供仅影响对应功能，不影响其他功能使用。</w:t>
      </w:r>
    </w:p>
    <w:p w14:paraId="66A31FD6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二、系统权限调用</w:t>
      </w:r>
    </w:p>
    <w:p w14:paraId="4807A008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为实现功能，我们可能在您授权后调用以下设备权限，您可随时在系统设置中关闭：相机（拍摄头像/数字人素材）、相册（选择图片视频）、麦克风（录制声音）、网络访问、设备状态（风控）。权限关闭不影响与其无关的其他功能。</w:t>
      </w:r>
    </w:p>
    <w:p w14:paraId="347BAD15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三、第三方 SDK 与共享、委托处理</w:t>
      </w:r>
    </w:p>
    <w:p w14:paraId="47E2D041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为支撑服务，我们会接入第三方能力并与其共享必要信息，我们要求其按法律法规与约定保护您的信息：</w:t>
      </w:r>
    </w:p>
    <w:p w14:paraId="545CD312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支付宝（支付 SDK）：用于下单支付，可能收集设备标识、网络与订单支付信息，具体以支付宝隐私政策为准。</w:t>
      </w:r>
    </w:p>
    <w:p w14:paraId="64C5F380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短信服务（火山引擎）：用于发送登录验证码，共享手机号以完成下发。</w:t>
      </w:r>
    </w:p>
    <w:p w14:paraId="7AD5C44E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实人认证/内容安全服务（火山引擎/阿里云）：用于实名、人脸核验及文本/图片/视频内容合规审核，共享核验所需信息与待审核内容。</w:t>
      </w:r>
    </w:p>
    <w:p w14:paraId="5E068885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4. 云服务器与对象存储：承载数据存储与计算，受托处理相关数据。</w:t>
      </w:r>
    </w:p>
    <w:p w14:paraId="5B6A743F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5. 系统相册/相机能力由您设备系统提供，素材在您主动选择后才会上传。</w:t>
      </w:r>
    </w:p>
    <w:p w14:paraId="29E9101A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除上述及法律法规要求外，我们不会向任何第三方出售或非法提供您的个人信息。涉及个人信息共享、转让或委托处理的，我们会依法取得您的同意并要求接收方承担保密与安全义务。</w:t>
      </w:r>
    </w:p>
    <w:p w14:paraId="10BD88CB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四、我们如何存储和保护信息</w:t>
      </w:r>
    </w:p>
    <w:p w14:paraId="1E88B88F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1. 您的个人信息存储于中华人民共和国境内的服务器，法律法规另有规定的除外。</w:t>
      </w:r>
    </w:p>
    <w:p w14:paraId="2B805495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2. 我们仅在实现目的所必需的最短期限内保留，超出期限后删除或匿名化处理；账号注销后按法定期限与业务需要处理。</w:t>
      </w:r>
    </w:p>
    <w:p w14:paraId="4F9B96E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3. 我们采取加密传输、加密存储、访问权限控制、敏感信息脱敏、安全审计等措施保护信息安全，并建立了数据安全应急预案。</w:t>
      </w:r>
    </w:p>
    <w:p w14:paraId="4DEBCFCD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4. 若发生个人信息安全事件，我们将依法启动应急预案并履行告知与报告义务。</w:t>
      </w:r>
    </w:p>
    <w:p w14:paraId="50CFB5BA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五、您的权利</w:t>
      </w:r>
    </w:p>
    <w:p w14:paraId="7E2D7116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您对自己的个人信息享有以下权利，可通过 App 设置或联系我们行使：查询、复制、更正、补充、删除；撤回已作出的同意；注销账号；获取个人信息副本；对自动化处理结果提出异议；投诉举报。我们将在法定时限内响应。注销账号可通过「我的-设置-账号与安全」或联系客服办理。</w:t>
      </w:r>
    </w:p>
    <w:p w14:paraId="2315AB19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六、未成年人个人信息保护</w:t>
      </w:r>
    </w:p>
    <w:p w14:paraId="777925F4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我们对未成年人个人信息采取更严格的保护措施。未满 14 周岁儿童使用前须取得监护人同意；若我们发现在未获同意的情况下收集了儿童个人信息，将尽快删除。监护人可就未成年人信息问题联系我们。</w:t>
      </w:r>
    </w:p>
    <w:p w14:paraId="5296CF61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七、Cookie 与同类技术</w:t>
      </w:r>
    </w:p>
    <w:p w14:paraId="4C901495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我们可能使用本地缓存、匿名标识等技术记录登录状态与偏好，以提升体验；这些技术不收集您的敏感信息，您可通过系统设置清除。</w:t>
      </w:r>
    </w:p>
    <w:p w14:paraId="46EC341B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八、本政策如何更新</w:t>
      </w:r>
    </w:p>
    <w:p w14:paraId="2F23C777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我们可能适时更新本政策，重大变更（如处理目的、信息种类、共享范围发生重大变化）将以显著方式通知并依法重新征得您同意。历史版本可向我们索取。</w:t>
      </w:r>
    </w:p>
    <w:p w14:paraId="0B4B2FF9">
      <w:pPr>
        <w:pStyle w:val="5"/>
      </w:pPr>
      <w:r>
        <w:rPr>
          <w:rFonts w:ascii="Arial" w:hAnsi="Arial" w:eastAsia="黑体"/>
          <w:b/>
          <w:i w:val="0"/>
          <w:color w:val="000000"/>
          <w:sz w:val="24"/>
        </w:rPr>
        <w:t>九、如何联系我们</w:t>
      </w:r>
    </w:p>
    <w:p w14:paraId="1406F30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运营者：河南万霖新媒体科技有限公司。如对本政策或个人信息保护有任何疑问、意见或投诉，可通过 App「我的-设置-意见反馈」提交，或发送邮件至客服邮箱（正式联系方式以「关于我们」公示为准）。我们将在收到并核验您的身份后于法定时限内回复。</w:t>
      </w:r>
    </w:p>
    <w:p w14:paraId="52BF60C5">
      <w:pPr>
        <w:pStyle w:val="3"/>
      </w:pPr>
      <w:bookmarkStart w:id="61" w:name="_Toc12794"/>
      <w:r>
        <w:rPr>
          <w:rFonts w:ascii="Arial" w:hAnsi="Arial" w:eastAsia="黑体"/>
          <w:b/>
          <w:i w:val="0"/>
          <w:color w:val="000000"/>
          <w:sz w:val="32"/>
        </w:rPr>
        <w:t>附录 A  全局状态与通用反馈文案速查</w:t>
      </w:r>
      <w:bookmarkEnd w:id="61"/>
    </w:p>
    <w:p w14:paraId="264771AB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下表汇总跨页面复用的空态/错误/加载与通用操作反馈；各页面特有的文案已在对应章节列出。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E775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15DE8EF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场景</w:t>
            </w:r>
          </w:p>
        </w:tc>
        <w:tc>
          <w:tcPr>
            <w:tcW w:w="6690" w:type="dxa"/>
            <w:shd w:val="clear" w:color="auto" w:fill="D9D9D9"/>
            <w:vAlign w:val="center"/>
          </w:tcPr>
          <w:p w14:paraId="082E393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1"/>
              </w:rPr>
              <w:t>通用文案（逐字）</w:t>
            </w:r>
          </w:p>
        </w:tc>
      </w:tr>
      <w:tr w14:paraId="7EDF2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B317FF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加载中（通用）</w:t>
            </w:r>
          </w:p>
        </w:tc>
        <w:tc>
          <w:tcPr>
            <w:tcW w:w="6690" w:type="dxa"/>
            <w:vAlign w:val="center"/>
          </w:tcPr>
          <w:p w14:paraId="7EF6A14F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加载中… / 视频加载中…</w:t>
            </w:r>
          </w:p>
        </w:tc>
      </w:tr>
      <w:tr w14:paraId="3FB43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373675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错误态标题</w:t>
            </w:r>
          </w:p>
        </w:tc>
        <w:tc>
          <w:tcPr>
            <w:tcW w:w="6690" w:type="dxa"/>
            <w:vAlign w:val="center"/>
          </w:tcPr>
          <w:p w14:paraId="3D43ADC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加载失败</w:t>
            </w:r>
          </w:p>
        </w:tc>
      </w:tr>
      <w:tr w14:paraId="5E513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7D9924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错误态缺省副标</w:t>
            </w:r>
          </w:p>
        </w:tc>
        <w:tc>
          <w:tcPr>
            <w:tcW w:w="6690" w:type="dxa"/>
            <w:vAlign w:val="center"/>
          </w:tcPr>
          <w:p w14:paraId="0619E74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请检查网络后重试</w:t>
            </w:r>
          </w:p>
        </w:tc>
      </w:tr>
      <w:tr w14:paraId="1B9C6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128BB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错误态按钮</w:t>
            </w:r>
          </w:p>
        </w:tc>
        <w:tc>
          <w:tcPr>
            <w:tcW w:w="6690" w:type="dxa"/>
            <w:vAlign w:val="center"/>
          </w:tcPr>
          <w:p w14:paraId="71E389E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重新加载</w:t>
            </w:r>
          </w:p>
        </w:tc>
      </w:tr>
      <w:tr w14:paraId="7AA40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A83F0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断网（艺人广场）</w:t>
            </w:r>
          </w:p>
        </w:tc>
        <w:tc>
          <w:tcPr>
            <w:tcW w:w="6690" w:type="dxa"/>
            <w:vAlign w:val="center"/>
          </w:tcPr>
          <w:p w14:paraId="203ADFF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无法连接服务器；可在「我的-设置」切换到演示模式体验</w:t>
            </w:r>
          </w:p>
        </w:tc>
      </w:tr>
      <w:tr w14:paraId="562AE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49D0FD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局部异常占位</w:t>
            </w:r>
          </w:p>
        </w:tc>
        <w:tc>
          <w:tcPr>
            <w:tcW w:w="6690" w:type="dxa"/>
            <w:vAlign w:val="center"/>
          </w:tcPr>
          <w:p w14:paraId="004E848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这一块暂时没加载出来，稍后再试</w:t>
            </w:r>
          </w:p>
        </w:tc>
      </w:tr>
      <w:tr w14:paraId="4257E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F3654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未知路由</w:t>
            </w:r>
          </w:p>
        </w:tc>
        <w:tc>
          <w:tcPr>
            <w:tcW w:w="6690" w:type="dxa"/>
            <w:vAlign w:val="center"/>
          </w:tcPr>
          <w:p w14:paraId="4EE9D8D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「{name}」功能正在建设中 / 正式版将开放，当前为演示版本</w:t>
            </w:r>
          </w:p>
        </w:tc>
      </w:tr>
      <w:tr w14:paraId="63161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78176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主按钮加载态</w:t>
            </w:r>
          </w:p>
        </w:tc>
        <w:tc>
          <w:tcPr>
            <w:tcW w:w="6690" w:type="dxa"/>
            <w:vAlign w:val="center"/>
          </w:tcPr>
          <w:p w14:paraId="7D828C8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提交中…</w:t>
            </w:r>
          </w:p>
        </w:tc>
      </w:tr>
      <w:tr w14:paraId="30BFD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3775A6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主按钮成功/失败</w:t>
            </w:r>
          </w:p>
        </w:tc>
        <w:tc>
          <w:tcPr>
            <w:tcW w:w="6690" w:type="dxa"/>
            <w:vAlign w:val="center"/>
          </w:tcPr>
          <w:p w14:paraId="6B92910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成功 / 失败，点击重试</w:t>
            </w:r>
          </w:p>
        </w:tc>
      </w:tr>
      <w:tr w14:paraId="4104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DDD328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图片失败占位</w:t>
            </w:r>
          </w:p>
        </w:tc>
        <w:tc>
          <w:tcPr>
            <w:tcW w:w="6690" w:type="dxa"/>
            <w:vAlign w:val="center"/>
          </w:tcPr>
          <w:p w14:paraId="1B0E9D9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品牌渐变 + 线性人像，大图“点击重试”</w:t>
            </w:r>
          </w:p>
        </w:tc>
      </w:tr>
      <w:tr w14:paraId="5E528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D7845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未登录通用引导</w:t>
            </w:r>
          </w:p>
        </w:tc>
        <w:tc>
          <w:tcPr>
            <w:tcW w:w="6690" w:type="dxa"/>
            <w:vAlign w:val="center"/>
          </w:tcPr>
          <w:p w14:paraId="0C3DEAD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去登录</w:t>
            </w:r>
          </w:p>
        </w:tc>
      </w:tr>
      <w:tr w14:paraId="64404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89DE8D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正式版未开放（微信/邮箱等）</w:t>
            </w:r>
          </w:p>
        </w:tc>
        <w:tc>
          <w:tcPr>
            <w:tcW w:w="6690" w:type="dxa"/>
            <w:vAlign w:val="center"/>
          </w:tcPr>
          <w:p w14:paraId="17A3034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将在正式版开放 / 即将开通</w:t>
            </w:r>
          </w:p>
        </w:tc>
      </w:tr>
    </w:tbl>
    <w:p w14:paraId="2165CE45">
      <w:pPr>
        <w:spacing w:after="40"/>
      </w:pPr>
    </w:p>
    <w:p w14:paraId="324B4501">
      <w:pPr>
        <w:pStyle w:val="3"/>
      </w:pPr>
      <w:bookmarkStart w:id="62" w:name="_Toc10471"/>
      <w:r>
        <w:rPr>
          <w:rFonts w:ascii="Arial" w:hAnsi="Arial" w:eastAsia="黑体"/>
          <w:b/>
          <w:i w:val="0"/>
          <w:color w:val="000000"/>
          <w:sz w:val="32"/>
        </w:rPr>
        <w:t>附录 B  演示数据清单（mock_data，断网兜底）</w:t>
      </w:r>
      <w:bookmarkEnd w:id="62"/>
    </w:p>
    <w:p w14:paraId="55DF741D">
      <w:pPr>
        <w:spacing w:after="80" w:line="360" w:lineRule="auto"/>
      </w:pPr>
      <w:r>
        <w:rPr>
          <w:rFonts w:ascii="Arial" w:hAnsi="Arial" w:eastAsia="楷体"/>
          <w:b w:val="0"/>
          <w:i/>
          <w:color w:val="595959"/>
          <w:sz w:val="21"/>
        </w:rPr>
        <w:t>以下均为本地演示占位数据，正式上线以后台真实数据为准；此处列出便于通审“演示时用户会看到什么”。金额单位：元。</w:t>
      </w:r>
    </w:p>
    <w:p w14:paraId="5FA2A37A">
      <w:pPr>
        <w:pStyle w:val="4"/>
      </w:pPr>
      <w:bookmarkStart w:id="63" w:name="_Toc22230"/>
      <w:r>
        <w:rPr>
          <w:rFonts w:ascii="Arial" w:hAnsi="Arial" w:eastAsia="黑体"/>
          <w:b/>
          <w:i w:val="0"/>
          <w:color w:val="000000"/>
          <w:sz w:val="28"/>
        </w:rPr>
        <w:t>B.1  演示艺人（7 位，真人写实）</w:t>
      </w:r>
      <w:bookmarkEnd w:id="6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14:paraId="56CE2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shd w:val="clear" w:color="auto" w:fill="D9D9D9"/>
            <w:vAlign w:val="center"/>
          </w:tcPr>
          <w:p w14:paraId="1ECF5B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2869D2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艺名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CB4BAB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风格/定位</w:t>
            </w:r>
          </w:p>
        </w:tc>
        <w:tc>
          <w:tcPr>
            <w:tcW w:w="1531" w:type="dxa"/>
            <w:shd w:val="clear" w:color="auto" w:fill="D9D9D9"/>
            <w:vAlign w:val="center"/>
          </w:tcPr>
          <w:p w14:paraId="2EEE344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地区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7092A57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等级/标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28AF6CE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起步价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E45836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销量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67032A2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评分</w:t>
            </w:r>
          </w:p>
        </w:tc>
      </w:tr>
      <w:tr w14:paraId="795B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49517E9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101</w:t>
            </w:r>
          </w:p>
        </w:tc>
        <w:tc>
          <w:tcPr>
            <w:tcW w:w="1134" w:type="dxa"/>
            <w:vAlign w:val="center"/>
          </w:tcPr>
          <w:p w14:paraId="16F30E8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林沐雪</w:t>
            </w:r>
          </w:p>
        </w:tc>
        <w:tc>
          <w:tcPr>
            <w:tcW w:w="1814" w:type="dxa"/>
            <w:vAlign w:val="center"/>
          </w:tcPr>
          <w:p w14:paraId="2842199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古风/温婉/配音</w:t>
            </w:r>
          </w:p>
        </w:tc>
        <w:tc>
          <w:tcPr>
            <w:tcW w:w="1531" w:type="dxa"/>
            <w:vAlign w:val="center"/>
          </w:tcPr>
          <w:p w14:paraId="5AEE1C7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浙江杭州西湖</w:t>
            </w:r>
          </w:p>
        </w:tc>
        <w:tc>
          <w:tcPr>
            <w:tcW w:w="1020" w:type="dxa"/>
            <w:vAlign w:val="center"/>
          </w:tcPr>
          <w:p w14:paraId="193F683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 金标</w:t>
            </w:r>
          </w:p>
        </w:tc>
        <w:tc>
          <w:tcPr>
            <w:tcW w:w="794" w:type="dxa"/>
            <w:vAlign w:val="center"/>
          </w:tcPr>
          <w:p w14:paraId="5DD896E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99</w:t>
            </w:r>
          </w:p>
        </w:tc>
        <w:tc>
          <w:tcPr>
            <w:tcW w:w="794" w:type="dxa"/>
            <w:vAlign w:val="center"/>
          </w:tcPr>
          <w:p w14:paraId="3C24D81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328</w:t>
            </w:r>
          </w:p>
        </w:tc>
        <w:tc>
          <w:tcPr>
            <w:tcW w:w="680" w:type="dxa"/>
            <w:vAlign w:val="center"/>
          </w:tcPr>
          <w:p w14:paraId="45BD5B9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4.9</w:t>
            </w:r>
          </w:p>
        </w:tc>
      </w:tr>
      <w:tr w14:paraId="008D3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418D165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102</w:t>
            </w:r>
          </w:p>
        </w:tc>
        <w:tc>
          <w:tcPr>
            <w:tcW w:w="1134" w:type="dxa"/>
            <w:vAlign w:val="center"/>
          </w:tcPr>
          <w:p w14:paraId="024BD01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苏念卿</w:t>
            </w:r>
          </w:p>
        </w:tc>
        <w:tc>
          <w:tcPr>
            <w:tcW w:w="1814" w:type="dxa"/>
            <w:vAlign w:val="center"/>
          </w:tcPr>
          <w:p w14:paraId="7557285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现代甜系</w:t>
            </w:r>
          </w:p>
        </w:tc>
        <w:tc>
          <w:tcPr>
            <w:tcW w:w="1531" w:type="dxa"/>
            <w:vAlign w:val="center"/>
          </w:tcPr>
          <w:p w14:paraId="1CC661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上海徐汇</w:t>
            </w:r>
          </w:p>
        </w:tc>
        <w:tc>
          <w:tcPr>
            <w:tcW w:w="1020" w:type="dxa"/>
            <w:vAlign w:val="center"/>
          </w:tcPr>
          <w:p w14:paraId="21D7B7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 金标</w:t>
            </w:r>
          </w:p>
        </w:tc>
        <w:tc>
          <w:tcPr>
            <w:tcW w:w="794" w:type="dxa"/>
            <w:vAlign w:val="center"/>
          </w:tcPr>
          <w:p w14:paraId="230900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129</w:t>
            </w:r>
          </w:p>
        </w:tc>
        <w:tc>
          <w:tcPr>
            <w:tcW w:w="794" w:type="dxa"/>
            <w:vAlign w:val="center"/>
          </w:tcPr>
          <w:p w14:paraId="7C10FC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256</w:t>
            </w:r>
          </w:p>
        </w:tc>
        <w:tc>
          <w:tcPr>
            <w:tcW w:w="680" w:type="dxa"/>
            <w:vAlign w:val="center"/>
          </w:tcPr>
          <w:p w14:paraId="2C276D3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4.8</w:t>
            </w:r>
          </w:p>
        </w:tc>
      </w:tr>
      <w:tr w14:paraId="197C7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3A5B70D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103</w:t>
            </w:r>
          </w:p>
        </w:tc>
        <w:tc>
          <w:tcPr>
            <w:tcW w:w="1134" w:type="dxa"/>
            <w:vAlign w:val="center"/>
          </w:tcPr>
          <w:p w14:paraId="4FB75D3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顾夜白</w:t>
            </w:r>
          </w:p>
        </w:tc>
        <w:tc>
          <w:tcPr>
            <w:tcW w:w="1814" w:type="dxa"/>
            <w:vAlign w:val="center"/>
          </w:tcPr>
          <w:p w14:paraId="2B55FA4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现代商务代言</w:t>
            </w:r>
          </w:p>
        </w:tc>
        <w:tc>
          <w:tcPr>
            <w:tcW w:w="1531" w:type="dxa"/>
            <w:vAlign w:val="center"/>
          </w:tcPr>
          <w:p w14:paraId="45F16F9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广东深圳南山</w:t>
            </w:r>
          </w:p>
        </w:tc>
        <w:tc>
          <w:tcPr>
            <w:tcW w:w="1020" w:type="dxa"/>
            <w:vAlign w:val="center"/>
          </w:tcPr>
          <w:p w14:paraId="7370C0C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 金标</w:t>
            </w:r>
          </w:p>
        </w:tc>
        <w:tc>
          <w:tcPr>
            <w:tcW w:w="794" w:type="dxa"/>
            <w:vAlign w:val="center"/>
          </w:tcPr>
          <w:p w14:paraId="72B35C8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199</w:t>
            </w:r>
          </w:p>
        </w:tc>
        <w:tc>
          <w:tcPr>
            <w:tcW w:w="794" w:type="dxa"/>
            <w:vAlign w:val="center"/>
          </w:tcPr>
          <w:p w14:paraId="156E2A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412</w:t>
            </w:r>
          </w:p>
        </w:tc>
        <w:tc>
          <w:tcPr>
            <w:tcW w:w="680" w:type="dxa"/>
            <w:vAlign w:val="center"/>
          </w:tcPr>
          <w:p w14:paraId="37FC741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4.9</w:t>
            </w:r>
          </w:p>
        </w:tc>
      </w:tr>
      <w:tr w14:paraId="1FE6E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722453A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104</w:t>
            </w:r>
          </w:p>
        </w:tc>
        <w:tc>
          <w:tcPr>
            <w:tcW w:w="1134" w:type="dxa"/>
            <w:vAlign w:val="center"/>
          </w:tcPr>
          <w:p w14:paraId="3BAAAA6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沈清辞</w:t>
            </w:r>
          </w:p>
        </w:tc>
        <w:tc>
          <w:tcPr>
            <w:tcW w:w="1814" w:type="dxa"/>
            <w:vAlign w:val="center"/>
          </w:tcPr>
          <w:p w14:paraId="39EC54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青春校园学长</w:t>
            </w:r>
          </w:p>
        </w:tc>
        <w:tc>
          <w:tcPr>
            <w:tcW w:w="1531" w:type="dxa"/>
            <w:vAlign w:val="center"/>
          </w:tcPr>
          <w:p w14:paraId="0989699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江苏南京鼓楼</w:t>
            </w:r>
          </w:p>
        </w:tc>
        <w:tc>
          <w:tcPr>
            <w:tcW w:w="1020" w:type="dxa"/>
            <w:vAlign w:val="center"/>
          </w:tcPr>
          <w:p w14:paraId="063EABA0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 银标</w:t>
            </w:r>
          </w:p>
        </w:tc>
        <w:tc>
          <w:tcPr>
            <w:tcW w:w="794" w:type="dxa"/>
            <w:vAlign w:val="center"/>
          </w:tcPr>
          <w:p w14:paraId="078809D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159</w:t>
            </w:r>
          </w:p>
        </w:tc>
        <w:tc>
          <w:tcPr>
            <w:tcW w:w="794" w:type="dxa"/>
            <w:vAlign w:val="center"/>
          </w:tcPr>
          <w:p w14:paraId="60034FE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w="680" w:type="dxa"/>
            <w:vAlign w:val="center"/>
          </w:tcPr>
          <w:p w14:paraId="452805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4.7</w:t>
            </w:r>
          </w:p>
        </w:tc>
      </w:tr>
      <w:tr w14:paraId="7D2DD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4A29C2E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105</w:t>
            </w:r>
          </w:p>
        </w:tc>
        <w:tc>
          <w:tcPr>
            <w:tcW w:w="1134" w:type="dxa"/>
            <w:vAlign w:val="center"/>
          </w:tcPr>
          <w:p w14:paraId="5E3D8DF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江屿川</w:t>
            </w:r>
          </w:p>
        </w:tc>
        <w:tc>
          <w:tcPr>
            <w:tcW w:w="1814" w:type="dxa"/>
            <w:vAlign w:val="center"/>
          </w:tcPr>
          <w:p w14:paraId="466F251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现代御姐</w:t>
            </w:r>
          </w:p>
        </w:tc>
        <w:tc>
          <w:tcPr>
            <w:tcW w:w="1531" w:type="dxa"/>
            <w:vAlign w:val="center"/>
          </w:tcPr>
          <w:p w14:paraId="03919D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北京朝阳</w:t>
            </w:r>
          </w:p>
        </w:tc>
        <w:tc>
          <w:tcPr>
            <w:tcW w:w="1020" w:type="dxa"/>
            <w:vAlign w:val="center"/>
          </w:tcPr>
          <w:p w14:paraId="254BD07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 金标</w:t>
            </w:r>
          </w:p>
        </w:tc>
        <w:tc>
          <w:tcPr>
            <w:tcW w:w="794" w:type="dxa"/>
            <w:vAlign w:val="center"/>
          </w:tcPr>
          <w:p w14:paraId="2B07C8E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179</w:t>
            </w:r>
          </w:p>
        </w:tc>
        <w:tc>
          <w:tcPr>
            <w:tcW w:w="794" w:type="dxa"/>
            <w:vAlign w:val="center"/>
          </w:tcPr>
          <w:p w14:paraId="56F92E6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267</w:t>
            </w:r>
          </w:p>
        </w:tc>
        <w:tc>
          <w:tcPr>
            <w:tcW w:w="680" w:type="dxa"/>
            <w:vAlign w:val="center"/>
          </w:tcPr>
          <w:p w14:paraId="234159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4.8</w:t>
            </w:r>
          </w:p>
        </w:tc>
      </w:tr>
      <w:tr w14:paraId="223F0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6842F4A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106</w:t>
            </w:r>
          </w:p>
        </w:tc>
        <w:tc>
          <w:tcPr>
            <w:tcW w:w="1134" w:type="dxa"/>
            <w:vAlign w:val="center"/>
          </w:tcPr>
          <w:p w14:paraId="50EEEEF2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温以凡</w:t>
            </w:r>
          </w:p>
        </w:tc>
        <w:tc>
          <w:tcPr>
            <w:tcW w:w="1814" w:type="dxa"/>
            <w:vAlign w:val="center"/>
          </w:tcPr>
          <w:p w14:paraId="01616EE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武侠国风侠客</w:t>
            </w:r>
          </w:p>
        </w:tc>
        <w:tc>
          <w:tcPr>
            <w:tcW w:w="1531" w:type="dxa"/>
            <w:vAlign w:val="center"/>
          </w:tcPr>
          <w:p w14:paraId="0D14084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陕西西安雁塔</w:t>
            </w:r>
          </w:p>
        </w:tc>
        <w:tc>
          <w:tcPr>
            <w:tcW w:w="1020" w:type="dxa"/>
            <w:vAlign w:val="center"/>
          </w:tcPr>
          <w:p w14:paraId="2FD864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S 金标</w:t>
            </w:r>
          </w:p>
        </w:tc>
        <w:tc>
          <w:tcPr>
            <w:tcW w:w="794" w:type="dxa"/>
            <w:vAlign w:val="center"/>
          </w:tcPr>
          <w:p w14:paraId="33533FA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99</w:t>
            </w:r>
          </w:p>
        </w:tc>
        <w:tc>
          <w:tcPr>
            <w:tcW w:w="794" w:type="dxa"/>
            <w:vAlign w:val="center"/>
          </w:tcPr>
          <w:p w14:paraId="270536B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w="680" w:type="dxa"/>
            <w:vAlign w:val="center"/>
          </w:tcPr>
          <w:p w14:paraId="3EFF47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4.9</w:t>
            </w:r>
          </w:p>
        </w:tc>
      </w:tr>
      <w:tr w14:paraId="1E5F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center"/>
          </w:tcPr>
          <w:p w14:paraId="2F7D3EF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107</w:t>
            </w:r>
          </w:p>
        </w:tc>
        <w:tc>
          <w:tcPr>
            <w:tcW w:w="1134" w:type="dxa"/>
            <w:vAlign w:val="center"/>
          </w:tcPr>
          <w:p w14:paraId="2A62AED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陆时衍</w:t>
            </w:r>
          </w:p>
        </w:tc>
        <w:tc>
          <w:tcPr>
            <w:tcW w:w="1814" w:type="dxa"/>
            <w:vAlign w:val="center"/>
          </w:tcPr>
          <w:p w14:paraId="2A2BFD5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现代成熟沉稳</w:t>
            </w:r>
          </w:p>
        </w:tc>
        <w:tc>
          <w:tcPr>
            <w:tcW w:w="1531" w:type="dxa"/>
            <w:vAlign w:val="center"/>
          </w:tcPr>
          <w:p w14:paraId="7632E78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四川成都锦江</w:t>
            </w:r>
          </w:p>
        </w:tc>
        <w:tc>
          <w:tcPr>
            <w:tcW w:w="1020" w:type="dxa"/>
            <w:vAlign w:val="center"/>
          </w:tcPr>
          <w:p w14:paraId="6BA2219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B 银标</w:t>
            </w:r>
          </w:p>
        </w:tc>
        <w:tc>
          <w:tcPr>
            <w:tcW w:w="794" w:type="dxa"/>
            <w:vAlign w:val="center"/>
          </w:tcPr>
          <w:p w14:paraId="188C155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149</w:t>
            </w:r>
          </w:p>
        </w:tc>
        <w:tc>
          <w:tcPr>
            <w:tcW w:w="794" w:type="dxa"/>
            <w:vAlign w:val="center"/>
          </w:tcPr>
          <w:p w14:paraId="2DE7841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198</w:t>
            </w:r>
          </w:p>
        </w:tc>
        <w:tc>
          <w:tcPr>
            <w:tcW w:w="680" w:type="dxa"/>
            <w:vAlign w:val="center"/>
          </w:tcPr>
          <w:p w14:paraId="22843D7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4.6</w:t>
            </w:r>
          </w:p>
        </w:tc>
      </w:tr>
    </w:tbl>
    <w:p w14:paraId="7B5F7A34">
      <w:pPr>
        <w:spacing w:after="40"/>
      </w:pPr>
    </w:p>
    <w:p w14:paraId="39ADA207">
      <w:pPr>
        <w:pStyle w:val="4"/>
      </w:pPr>
      <w:bookmarkStart w:id="64" w:name="_Toc17174"/>
      <w:r>
        <w:rPr>
          <w:rFonts w:ascii="Arial" w:hAnsi="Arial" w:eastAsia="黑体"/>
          <w:b/>
          <w:i w:val="0"/>
          <w:color w:val="000000"/>
          <w:sz w:val="28"/>
        </w:rPr>
        <w:t>B.2  自有 IP 项目（3 个）</w:t>
      </w:r>
      <w:bookmarkEnd w:id="6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14:paraId="098A9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683CB1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72F2119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类型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7B0BFCC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简介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159A4DD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进度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2D4F6D6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主演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2C0E967B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角色数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201CE08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剩余</w:t>
            </w:r>
          </w:p>
        </w:tc>
      </w:tr>
      <w:tr w14:paraId="686AB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74B09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黄帝史诗·天下合</w:t>
            </w:r>
          </w:p>
        </w:tc>
        <w:tc>
          <w:tcPr>
            <w:tcW w:w="1474" w:type="dxa"/>
            <w:vAlign w:val="center"/>
          </w:tcPr>
          <w:p w14:paraId="28E7D41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古装史诗/华夏史诗</w:t>
            </w:r>
          </w:p>
        </w:tc>
        <w:tc>
          <w:tcPr>
            <w:tcW w:w="2948" w:type="dxa"/>
            <w:vAlign w:val="center"/>
          </w:tcPr>
          <w:p w14:paraId="0127E91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上古炎黄合盟、涿鹿定鼎，做自己人生的主角。</w:t>
            </w:r>
          </w:p>
        </w:tc>
        <w:tc>
          <w:tcPr>
            <w:tcW w:w="907" w:type="dxa"/>
            <w:vAlign w:val="center"/>
          </w:tcPr>
          <w:p w14:paraId="3E825F5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72/100</w:t>
            </w:r>
          </w:p>
        </w:tc>
        <w:tc>
          <w:tcPr>
            <w:tcW w:w="1020" w:type="dxa"/>
            <w:vAlign w:val="center"/>
          </w:tcPr>
          <w:p w14:paraId="45D1226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少年轩辕</w:t>
            </w:r>
          </w:p>
        </w:tc>
        <w:tc>
          <w:tcPr>
            <w:tcW w:w="680" w:type="dxa"/>
            <w:vAlign w:val="center"/>
          </w:tcPr>
          <w:p w14:paraId="3DF5BCB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w="794" w:type="dxa"/>
            <w:vAlign w:val="center"/>
          </w:tcPr>
          <w:p w14:paraId="3FE189CD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23 天</w:t>
            </w:r>
          </w:p>
        </w:tc>
      </w:tr>
      <w:tr w14:paraId="77DCC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3FE69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少年龙武</w:t>
            </w:r>
          </w:p>
        </w:tc>
        <w:tc>
          <w:tcPr>
            <w:tcW w:w="1474" w:type="dxa"/>
            <w:vAlign w:val="center"/>
          </w:tcPr>
          <w:p w14:paraId="2C9CB34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热血成长/青春成长</w:t>
            </w:r>
          </w:p>
        </w:tc>
        <w:tc>
          <w:tcPr>
            <w:tcW w:w="2948" w:type="dxa"/>
            <w:vAlign w:val="center"/>
          </w:tcPr>
          <w:p w14:paraId="36A06C3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平凡少年习武自强，热血成长由你主演。</w:t>
            </w:r>
          </w:p>
        </w:tc>
        <w:tc>
          <w:tcPr>
            <w:tcW w:w="907" w:type="dxa"/>
            <w:vAlign w:val="center"/>
          </w:tcPr>
          <w:p w14:paraId="2F93EB0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45/100</w:t>
            </w:r>
          </w:p>
        </w:tc>
        <w:tc>
          <w:tcPr>
            <w:tcW w:w="1020" w:type="dxa"/>
            <w:vAlign w:val="center"/>
          </w:tcPr>
          <w:p w14:paraId="679ED9F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龙武</w:t>
            </w:r>
          </w:p>
        </w:tc>
        <w:tc>
          <w:tcPr>
            <w:tcW w:w="680" w:type="dxa"/>
            <w:vAlign w:val="center"/>
          </w:tcPr>
          <w:p w14:paraId="0119554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w="794" w:type="dxa"/>
            <w:vAlign w:val="center"/>
          </w:tcPr>
          <w:p w14:paraId="7F370FA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45 天</w:t>
            </w:r>
          </w:p>
        </w:tc>
      </w:tr>
      <w:tr w14:paraId="35D8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CEEA6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边境暗影</w:t>
            </w:r>
          </w:p>
        </w:tc>
        <w:tc>
          <w:tcPr>
            <w:tcW w:w="1474" w:type="dxa"/>
            <w:vAlign w:val="center"/>
          </w:tcPr>
          <w:p w14:paraId="107E0CD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悬疑短剧/军旅谍战</w:t>
            </w:r>
          </w:p>
        </w:tc>
        <w:tc>
          <w:tcPr>
            <w:tcW w:w="2948" w:type="dxa"/>
            <w:vAlign w:val="center"/>
          </w:tcPr>
          <w:p w14:paraId="293A86F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边境缉毒暗流涌动，悬疑动作大戏等你入局。</w:t>
            </w:r>
          </w:p>
        </w:tc>
        <w:tc>
          <w:tcPr>
            <w:tcW w:w="907" w:type="dxa"/>
            <w:vAlign w:val="center"/>
          </w:tcPr>
          <w:p w14:paraId="5AC28EF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28/100</w:t>
            </w:r>
          </w:p>
        </w:tc>
        <w:tc>
          <w:tcPr>
            <w:tcW w:w="1020" w:type="dxa"/>
            <w:vAlign w:val="center"/>
          </w:tcPr>
          <w:p w14:paraId="7186295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调查记者</w:t>
            </w:r>
          </w:p>
        </w:tc>
        <w:tc>
          <w:tcPr>
            <w:tcW w:w="680" w:type="dxa"/>
            <w:vAlign w:val="center"/>
          </w:tcPr>
          <w:p w14:paraId="59A1631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w="794" w:type="dxa"/>
            <w:vAlign w:val="center"/>
          </w:tcPr>
          <w:p w14:paraId="1DD9C75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58 天</w:t>
            </w:r>
          </w:p>
        </w:tc>
      </w:tr>
    </w:tbl>
    <w:p w14:paraId="14084FBB">
      <w:pPr>
        <w:spacing w:after="40"/>
      </w:pPr>
    </w:p>
    <w:p w14:paraId="04E352B2">
      <w:pPr>
        <w:pStyle w:val="4"/>
      </w:pPr>
      <w:bookmarkStart w:id="65" w:name="_Toc20891"/>
      <w:r>
        <w:rPr>
          <w:rFonts w:ascii="Arial" w:hAnsi="Arial" w:eastAsia="黑体"/>
          <w:b/>
          <w:i w:val="0"/>
          <w:color w:val="000000"/>
          <w:sz w:val="28"/>
        </w:rPr>
        <w:t>B.3  套餐 / 订单 / 钱包 / 其他演示数据</w:t>
      </w:r>
      <w:bookmarkEnd w:id="6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410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D20B90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类别</w:t>
            </w:r>
          </w:p>
        </w:tc>
        <w:tc>
          <w:tcPr>
            <w:tcW w:w="7370" w:type="dxa"/>
            <w:shd w:val="clear" w:color="auto" w:fill="D9D9D9"/>
            <w:vAlign w:val="center"/>
          </w:tcPr>
          <w:p w14:paraId="6DDE5567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9"/>
              </w:rPr>
              <w:t>演示内容</w:t>
            </w:r>
          </w:p>
        </w:tc>
      </w:tr>
      <w:tr w14:paraId="02CF9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F1E133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祝福视频三档</w:t>
            </w:r>
          </w:p>
        </w:tc>
        <w:tc>
          <w:tcPr>
            <w:tcW w:w="7370" w:type="dxa"/>
            <w:vAlign w:val="center"/>
          </w:tcPr>
          <w:p w14:paraId="30BCC64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基础祝福15秒¥99 / 精品祝福30秒¥299 / 豪华定制60秒¥699</w:t>
            </w:r>
          </w:p>
        </w:tc>
      </w:tr>
      <w:tr w14:paraId="14B76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56537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代言套餐</w:t>
            </w:r>
          </w:p>
        </w:tc>
        <w:tc>
          <w:tcPr>
            <w:tcW w:w="7370" w:type="dxa"/>
            <w:vAlign w:val="center"/>
          </w:tcPr>
          <w:p w14:paraId="27486DB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单品口播¥1999 / 季度代言¥19999</w:t>
            </w:r>
          </w:p>
        </w:tc>
      </w:tr>
      <w:tr w14:paraId="495E0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D60B7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演示视频订单</w:t>
            </w:r>
          </w:p>
        </w:tc>
        <w:tc>
          <w:tcPr>
            <w:tcW w:w="7370" w:type="dxa"/>
            <w:vAlign w:val="center"/>
          </w:tcPr>
          <w:p w14:paraId="1909AB3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VD20260824001 生日祝福 林沐雪 ¥99 已完成 送小雅；VD20260826002 婚礼祝福 顾夜白 ¥299 制作中</w:t>
            </w:r>
          </w:p>
        </w:tc>
      </w:tr>
      <w:tr w14:paraId="1A8A9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C53FB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演示代言订单</w:t>
            </w:r>
          </w:p>
        </w:tc>
        <w:tc>
          <w:tcPr>
            <w:tcW w:w="7370" w:type="dxa"/>
            <w:vAlign w:val="center"/>
          </w:tcPr>
          <w:p w14:paraId="29F5971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ED20260820001 某茶饮品牌 单品口播 ¥1999</w:t>
            </w:r>
          </w:p>
        </w:tc>
      </w:tr>
      <w:tr w14:paraId="20E08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65AEB9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钱包</w:t>
            </w:r>
          </w:p>
        </w:tc>
        <w:tc>
          <w:tcPr>
            <w:tcW w:w="7370" w:type="dxa"/>
            <w:vAlign w:val="center"/>
          </w:tcPr>
          <w:p w14:paraId="205AADD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可提现余额 1286.50 / 冻结 500 / 待结算 396 / 总收入 8642 / 已提现 6855.5；4 条流水</w:t>
            </w:r>
          </w:p>
        </w:tc>
      </w:tr>
      <w:tr w14:paraId="6F386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38D44A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MCN</w:t>
            </w:r>
          </w:p>
        </w:tc>
        <w:tc>
          <w:tcPr>
            <w:tcW w:w="7370" w:type="dxa"/>
            <w:vAlign w:val="center"/>
          </w:tcPr>
          <w:p w14:paraId="124AE42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星河文化传媒（王经理 138****8888，免费至 2026-11-24，18 艺人 / 126 单）</w:t>
            </w:r>
          </w:p>
        </w:tc>
      </w:tr>
      <w:tr w14:paraId="4919E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8E23478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选剧库（4 类有剧）</w:t>
            </w:r>
          </w:p>
        </w:tc>
        <w:tc>
          <w:tcPr>
            <w:tcW w:w="7370" w:type="dxa"/>
            <w:vAlign w:val="center"/>
          </w:tcPr>
          <w:p w14:paraId="288DF18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古装逆袭=黄帝史诗·天下合；悬疑推理=七宗罪·人性局；青春校园=少年龙武；军旅谍战=边境暗影（另三类暂无）</w:t>
            </w:r>
          </w:p>
        </w:tc>
      </w:tr>
      <w:tr w14:paraId="1190F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59F6C6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场景模板</w:t>
            </w:r>
          </w:p>
        </w:tc>
        <w:tc>
          <w:tcPr>
            <w:tcW w:w="7370" w:type="dxa"/>
            <w:vAlign w:val="center"/>
          </w:tcPr>
          <w:p w14:paraId="1E55DAE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生日/婚礼/企业开业/毕业，各带默认祝福词</w:t>
            </w:r>
          </w:p>
        </w:tc>
      </w:tr>
      <w:tr w14:paraId="4D467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00BE9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AI 任务</w:t>
            </w:r>
          </w:p>
        </w:tc>
        <w:tc>
          <w:tcPr>
            <w:tcW w:w="7370" w:type="dxa"/>
            <w:vAlign w:val="center"/>
          </w:tcPr>
          <w:p w14:paraId="4FFAF59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9"/>
              </w:rPr>
              <w:t>图片轮询 3 次、视频 5 次推进到成功；本地占位图 scene_birthday.jpg</w:t>
            </w:r>
          </w:p>
        </w:tc>
      </w:tr>
    </w:tbl>
    <w:p w14:paraId="30EF1664">
      <w:pPr>
        <w:spacing w:after="40"/>
      </w:pPr>
    </w:p>
    <w:p w14:paraId="64C87B35">
      <w:pPr>
        <w:pStyle w:val="3"/>
      </w:pPr>
      <w:bookmarkStart w:id="66" w:name="_Toc19440"/>
      <w:r>
        <w:rPr>
          <w:rFonts w:ascii="Arial" w:hAnsi="Arial" w:eastAsia="黑体"/>
          <w:b/>
          <w:i w:val="0"/>
          <w:color w:val="000000"/>
          <w:sz w:val="32"/>
        </w:rPr>
        <w:t>附录 C  定价与数值口径（SSOT，改价统一在此批注）</w:t>
      </w:r>
      <w:bookmarkEnd w:id="66"/>
    </w:p>
    <w:p w14:paraId="7EB141EA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全 App 金额由统一定价模块下发，页面不手写金额。要调整任何价格/费用，请在本表批注，避免多处不一致。单位：元。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D2E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2AC48ADF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8077851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数值</w:t>
            </w:r>
          </w:p>
        </w:tc>
        <w:tc>
          <w:tcPr>
            <w:tcW w:w="5216" w:type="dxa"/>
            <w:shd w:val="clear" w:color="auto" w:fill="D9D9D9"/>
            <w:vAlign w:val="center"/>
          </w:tcPr>
          <w:p w14:paraId="706A65C4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含义 / 口径</w:t>
            </w:r>
          </w:p>
        </w:tc>
      </w:tr>
      <w:tr w14:paraId="28344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42A207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videoMinPrice</w:t>
            </w:r>
          </w:p>
        </w:tc>
        <w:tc>
          <w:tcPr>
            <w:tcW w:w="1814" w:type="dxa"/>
            <w:vAlign w:val="center"/>
          </w:tcPr>
          <w:p w14:paraId="7AAF917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99</w:t>
            </w:r>
          </w:p>
        </w:tc>
        <w:tc>
          <w:tcPr>
            <w:tcW w:w="5216" w:type="dxa"/>
            <w:vAlign w:val="center"/>
          </w:tcPr>
          <w:p w14:paraId="277C13F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祝福视频自定价下限 / 基础档</w:t>
            </w:r>
          </w:p>
        </w:tc>
      </w:tr>
      <w:tr w14:paraId="61CB4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6BEBCC6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intentDeposit</w:t>
            </w:r>
          </w:p>
        </w:tc>
        <w:tc>
          <w:tcPr>
            <w:tcW w:w="1814" w:type="dxa"/>
            <w:vAlign w:val="center"/>
          </w:tcPr>
          <w:p w14:paraId="48A5329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99</w:t>
            </w:r>
          </w:p>
        </w:tc>
        <w:tc>
          <w:tcPr>
            <w:tcW w:w="5216" w:type="dxa"/>
            <w:vAlign w:val="center"/>
          </w:tcPr>
          <w:p w14:paraId="1B94597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全站唯一意向金，可退可抵（第三方担保）</w:t>
            </w:r>
          </w:p>
        </w:tc>
      </w:tr>
      <w:tr w14:paraId="71F62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C7D3C5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productionFee</w:t>
            </w:r>
          </w:p>
        </w:tc>
        <w:tc>
          <w:tcPr>
            <w:tcW w:w="1814" w:type="dxa"/>
            <w:vAlign w:val="center"/>
          </w:tcPr>
          <w:p w14:paraId="0508ECC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4,901</w:t>
            </w:r>
          </w:p>
        </w:tc>
        <w:tc>
          <w:tcPr>
            <w:tcW w:w="5216" w:type="dxa"/>
            <w:vAlign w:val="center"/>
          </w:tcPr>
          <w:p w14:paraId="3620F22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普通定制档制作款（定稿签电子合同后担保）</w:t>
            </w:r>
          </w:p>
        </w:tc>
      </w:tr>
      <w:tr w14:paraId="38CD6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4FEFB4E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standardTotal</w:t>
            </w:r>
          </w:p>
        </w:tc>
        <w:tc>
          <w:tcPr>
            <w:tcW w:w="1814" w:type="dxa"/>
            <w:vAlign w:val="center"/>
          </w:tcPr>
          <w:p w14:paraId="48A7FCC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5,000</w:t>
            </w:r>
          </w:p>
        </w:tc>
        <w:tc>
          <w:tcPr>
            <w:tcW w:w="5216" w:type="dxa"/>
            <w:vAlign w:val="center"/>
          </w:tcPr>
          <w:p w14:paraId="0C62AB1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普通定制档总价起（=99+4,901），上不封顶</w:t>
            </w:r>
          </w:p>
        </w:tc>
      </w:tr>
      <w:tr w14:paraId="2335A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725624E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easterEgg</w:t>
            </w:r>
          </w:p>
        </w:tc>
        <w:tc>
          <w:tcPr>
            <w:tcW w:w="1814" w:type="dxa"/>
            <w:vAlign w:val="center"/>
          </w:tcPr>
          <w:p w14:paraId="317834A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1,000</w:t>
            </w:r>
          </w:p>
        </w:tc>
        <w:tc>
          <w:tcPr>
            <w:tcW w:w="5216" w:type="dxa"/>
            <w:vAlign w:val="center"/>
          </w:tcPr>
          <w:p w14:paraId="6854A21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彩蛋档（限量 50 份，低门槛）</w:t>
            </w:r>
          </w:p>
        </w:tc>
      </w:tr>
      <w:tr w14:paraId="79145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987A12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extraRevisionFee</w:t>
            </w:r>
          </w:p>
        </w:tc>
        <w:tc>
          <w:tcPr>
            <w:tcW w:w="1814" w:type="dxa"/>
            <w:vAlign w:val="center"/>
          </w:tcPr>
          <w:p w14:paraId="40B444D9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200/轮</w:t>
            </w:r>
          </w:p>
        </w:tc>
        <w:tc>
          <w:tcPr>
            <w:tcW w:w="5216" w:type="dxa"/>
            <w:vAlign w:val="center"/>
          </w:tcPr>
          <w:p w14:paraId="3AC64834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剧本含 2 轮免费改本，超出 200/轮</w:t>
            </w:r>
          </w:p>
        </w:tc>
      </w:tr>
      <w:tr w14:paraId="46215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43BDBA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endorsementSingle</w:t>
            </w:r>
          </w:p>
        </w:tc>
        <w:tc>
          <w:tcPr>
            <w:tcW w:w="1814" w:type="dxa"/>
            <w:vAlign w:val="center"/>
          </w:tcPr>
          <w:p w14:paraId="31A199E5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1,999</w:t>
            </w:r>
          </w:p>
        </w:tc>
        <w:tc>
          <w:tcPr>
            <w:tcW w:w="5216" w:type="dxa"/>
            <w:vAlign w:val="center"/>
          </w:tcPr>
          <w:p w14:paraId="35C30D8D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品牌代言·单品口播（15-30 秒）</w:t>
            </w:r>
          </w:p>
        </w:tc>
      </w:tr>
      <w:tr w14:paraId="5D55A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18B3EC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endorsementQuarter</w:t>
            </w:r>
          </w:p>
        </w:tc>
        <w:tc>
          <w:tcPr>
            <w:tcW w:w="1814" w:type="dxa"/>
            <w:vAlign w:val="center"/>
          </w:tcPr>
          <w:p w14:paraId="4DA9EB4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19,999</w:t>
            </w:r>
          </w:p>
        </w:tc>
        <w:tc>
          <w:tcPr>
            <w:tcW w:w="5216" w:type="dxa"/>
            <w:vAlign w:val="center"/>
          </w:tcPr>
          <w:p w14:paraId="6A648E6B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品牌代言·季度代言（90 天）</w:t>
            </w:r>
          </w:p>
        </w:tc>
      </w:tr>
      <w:tr w14:paraId="518A7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5EEF331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artistDeposit</w:t>
            </w:r>
          </w:p>
        </w:tc>
        <w:tc>
          <w:tcPr>
            <w:tcW w:w="1814" w:type="dxa"/>
            <w:vAlign w:val="center"/>
          </w:tcPr>
          <w:p w14:paraId="6AB4B9B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500</w:t>
            </w:r>
          </w:p>
        </w:tc>
        <w:tc>
          <w:tcPr>
            <w:tcW w:w="5216" w:type="dxa"/>
            <w:vAlign w:val="center"/>
          </w:tcPr>
          <w:p w14:paraId="516A71F0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艺人保证金，首笔收入冻结，退出无纠纷可退</w:t>
            </w:r>
          </w:p>
        </w:tc>
      </w:tr>
      <w:tr w14:paraId="5B01B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2EF067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祝福视频档位</w:t>
            </w:r>
          </w:p>
        </w:tc>
        <w:tc>
          <w:tcPr>
            <w:tcW w:w="1814" w:type="dxa"/>
            <w:vAlign w:val="center"/>
          </w:tcPr>
          <w:p w14:paraId="792A375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99 / 299 / 699</w:t>
            </w:r>
          </w:p>
        </w:tc>
        <w:tc>
          <w:tcPr>
            <w:tcW w:w="5216" w:type="dxa"/>
            <w:vAlign w:val="center"/>
          </w:tcPr>
          <w:p w14:paraId="5431E64A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基础15秒 / 精品30秒 / 豪华60秒</w:t>
            </w:r>
          </w:p>
        </w:tc>
      </w:tr>
      <w:tr w14:paraId="0F3F8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FBE6C75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服务费</w:t>
            </w:r>
          </w:p>
        </w:tc>
        <w:tc>
          <w:tcPr>
            <w:tcW w:w="1814" w:type="dxa"/>
            <w:vAlign w:val="center"/>
          </w:tcPr>
          <w:p w14:paraId="5406BFDC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99 档 0；299 及以上 10%</w:t>
            </w:r>
          </w:p>
        </w:tc>
        <w:tc>
          <w:tcPr>
            <w:tcW w:w="5216" w:type="dxa"/>
            <w:vAlign w:val="center"/>
          </w:tcPr>
          <w:p w14:paraId="28EF5F37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钱包结算规则；新人前 3 个月 AI 成本补贴</w:t>
            </w:r>
          </w:p>
        </w:tc>
      </w:tr>
      <w:tr w14:paraId="25CD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05BD942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里程碑（高端/项目）</w:t>
            </w:r>
          </w:p>
        </w:tc>
        <w:tc>
          <w:tcPr>
            <w:tcW w:w="1814" w:type="dxa"/>
            <w:vAlign w:val="center"/>
          </w:tcPr>
          <w:p w14:paraId="370BC033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20%/25%/25%/30%</w:t>
            </w:r>
          </w:p>
        </w:tc>
        <w:tc>
          <w:tcPr>
            <w:tcW w:w="5216" w:type="dxa"/>
            <w:vAlign w:val="center"/>
          </w:tcPr>
          <w:p w14:paraId="7253C758">
            <w:pPr>
              <w:spacing w:before="20" w:after="2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剧本审核/开机/粗剪审核/成片交付</w:t>
            </w:r>
          </w:p>
        </w:tc>
      </w:tr>
    </w:tbl>
    <w:p w14:paraId="58AC0C15">
      <w:pPr>
        <w:spacing w:after="40"/>
      </w:pPr>
    </w:p>
    <w:p w14:paraId="6573DA56">
      <w:pPr>
        <w:pStyle w:val="4"/>
      </w:pPr>
      <w:bookmarkStart w:id="67" w:name="_Toc19510"/>
      <w:r>
        <w:rPr>
          <w:rFonts w:ascii="Arial" w:hAnsi="Arial" w:eastAsia="黑体"/>
          <w:b/>
          <w:i w:val="0"/>
          <w:color w:val="000000"/>
          <w:sz w:val="28"/>
        </w:rPr>
        <w:t>C.1  买家侧金额展示口径（V11 去分账）</w:t>
      </w:r>
      <w:bookmarkEnd w:id="67"/>
    </w:p>
    <w:p w14:paraId="1B666778">
      <w:pPr>
        <w:spacing w:before="0" w:after="60" w:line="360" w:lineRule="auto"/>
      </w:pPr>
      <w:r>
        <w:rPr>
          <w:rFonts w:ascii="Arial" w:hAnsi="Arial" w:eastAsia="宋体"/>
          <w:b w:val="0"/>
          <w:i w:val="0"/>
          <w:color w:val="000000"/>
          <w:sz w:val="24"/>
        </w:rPr>
        <w:t>买家端只显示商品金额、优惠减免、实付合计；不出现平台服务费、AI 成本、个税、艺人到手等分账项（试算中这些项对买家恒为 0）。</w:t>
      </w:r>
    </w:p>
    <w:p w14:paraId="7F2B9CCA">
      <w:pPr>
        <w:pStyle w:val="4"/>
      </w:pPr>
      <w:bookmarkStart w:id="68" w:name="_Toc6851"/>
      <w:r>
        <w:rPr>
          <w:rFonts w:ascii="Arial" w:hAnsi="Arial" w:eastAsia="黑体"/>
          <w:b/>
          <w:i w:val="0"/>
          <w:color w:val="000000"/>
          <w:sz w:val="28"/>
        </w:rPr>
        <w:t>C.2  全局合规口径（措辞统一，勿弱化）</w:t>
      </w:r>
      <w:bookmarkEnd w:id="68"/>
    </w:p>
    <w:p w14:paraId="1B0A52BB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2"/>
        </w:rPr>
        <w:t>席位/意向金/定制均为“内容消费”，不是投资、众筹、理财、集资，不承诺货币回报，不涉及票房分账/收益分红。</w:t>
      </w:r>
    </w:p>
    <w:p w14:paraId="2DB395C9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2"/>
        </w:rPr>
        <w:t>资金一律经具备资质的第三方担保（托管），验收通过后才清分给制作方；不走苹果内购。</w:t>
      </w:r>
    </w:p>
    <w:p w14:paraId="4EE44E24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2"/>
        </w:rPr>
        <w:t>人脸为敏感生物识别信息，单独同意、不存原始照片、只存加密特征向量，境内存储，可撤回（撤回后 180 天内删除人脸数据）。</w:t>
      </w:r>
    </w:p>
    <w:p w14:paraId="21804E83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2"/>
        </w:rPr>
        <w:t>平台不直接承制影视内容、不开展任何金融活动；自有 IP 仅《黄帝史诗·天下合》《少年龙武》《边境暗影》。</w:t>
      </w:r>
    </w:p>
    <w:p w14:paraId="28B7E254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2"/>
        </w:rPr>
        <w:t>定制数字商品按用户需求专属制作，不适用七日无理由退货；企业发票支付成功后可补开。</w:t>
      </w:r>
    </w:p>
    <w:p w14:paraId="7124C5B8">
      <w:pPr>
        <w:pStyle w:val="16"/>
        <w:spacing w:after="40"/>
      </w:pPr>
      <w:r>
        <w:rPr>
          <w:rFonts w:ascii="Arial" w:hAnsi="Arial" w:eastAsia="宋体"/>
          <w:b w:val="0"/>
          <w:i w:val="0"/>
          <w:color w:val="000000"/>
          <w:sz w:val="22"/>
        </w:rPr>
        <w:t>未满 14 周岁需监护人同意；青少年模式限制单笔消费不超过 500 元、禁用私信与定制剧购买。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CEB30">
    <w:pPr>
      <w:pStyle w:val="24"/>
      <w:jc w:val="center"/>
    </w:pPr>
    <w:r>
      <w:rPr>
        <w:rFonts w:ascii="Arial" w:hAnsi="Arial" w:eastAsia="宋体"/>
        <w:b w:val="0"/>
        <w:i w:val="0"/>
        <w:color w:val="000000"/>
        <w:sz w:val="21"/>
      </w:rPr>
      <w:fldChar w:fldCharType="begin"/>
    </w:r>
    <w:r>
      <w:rPr>
        <w:rFonts w:ascii="Arial" w:hAnsi="Arial" w:eastAsia="宋体"/>
        <w:b w:val="0"/>
        <w:i w:val="0"/>
        <w:color w:val="000000"/>
        <w:sz w:val="21"/>
      </w:rPr>
      <w:instrText xml:space="preserve"> PAGE </w:instrText>
    </w:r>
    <w:r>
      <w:rPr>
        <w:rFonts w:ascii="Arial" w:hAnsi="Arial" w:eastAsia="宋体"/>
        <w:b w:val="0"/>
        <w:i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44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0"/>
    </w:pPr>
    <w:rPr>
      <w:rFonts w:ascii="Arial" w:hAnsi="Arial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 w:line="24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 w:line="24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80" w:line="24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numbering" Target="numbering.xml"/><Relationship Id="rId42" Type="http://schemas.openxmlformats.org/officeDocument/2006/relationships/image" Target="media/image36.jpeg"/><Relationship Id="rId41" Type="http://schemas.openxmlformats.org/officeDocument/2006/relationships/image" Target="media/image35.jpeg"/><Relationship Id="rId40" Type="http://schemas.openxmlformats.org/officeDocument/2006/relationships/image" Target="media/image34.jpeg"/><Relationship Id="rId4" Type="http://schemas.openxmlformats.org/officeDocument/2006/relationships/endnotes" Target="endnotes.xml"/><Relationship Id="rId39" Type="http://schemas.openxmlformats.org/officeDocument/2006/relationships/image" Target="media/image33.jpeg"/><Relationship Id="rId38" Type="http://schemas.openxmlformats.org/officeDocument/2006/relationships/image" Target="media/image32.jpeg"/><Relationship Id="rId37" Type="http://schemas.openxmlformats.org/officeDocument/2006/relationships/image" Target="media/image31.jpeg"/><Relationship Id="rId36" Type="http://schemas.openxmlformats.org/officeDocument/2006/relationships/image" Target="media/image30.jpeg"/><Relationship Id="rId35" Type="http://schemas.openxmlformats.org/officeDocument/2006/relationships/image" Target="media/image29.jpeg"/><Relationship Id="rId34" Type="http://schemas.openxmlformats.org/officeDocument/2006/relationships/image" Target="media/image28.jpeg"/><Relationship Id="rId33" Type="http://schemas.openxmlformats.org/officeDocument/2006/relationships/image" Target="media/image27.jpeg"/><Relationship Id="rId32" Type="http://schemas.openxmlformats.org/officeDocument/2006/relationships/image" Target="media/image26.jpeg"/><Relationship Id="rId31" Type="http://schemas.openxmlformats.org/officeDocument/2006/relationships/image" Target="media/image25.jpeg"/><Relationship Id="rId30" Type="http://schemas.openxmlformats.org/officeDocument/2006/relationships/image" Target="media/image24.jpeg"/><Relationship Id="rId3" Type="http://schemas.openxmlformats.org/officeDocument/2006/relationships/footnotes" Target="footnotes.xml"/><Relationship Id="rId29" Type="http://schemas.openxmlformats.org/officeDocument/2006/relationships/image" Target="media/image23.jpeg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74</Pages>
  <Words>26290</Words>
  <Characters>30830</Characters>
  <Lines>0</Lines>
  <Paragraphs>0</Paragraphs>
  <TotalTime>0</TotalTime>
  <ScaleCrop>false</ScaleCrop>
  <LinksUpToDate>false</LinksUpToDate>
  <CharactersWithSpaces>52877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2026-09-07T17:14:43Z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89807101CD684ECCA50A21753BEB61FC_12</vt:lpwstr>
  </property>
</Properties>
</file>