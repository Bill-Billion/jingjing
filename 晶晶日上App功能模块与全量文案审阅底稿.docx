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500B9">
      <w:pPr>
        <w:spacing w:after="120"/>
      </w:pPr>
      <w:bookmarkStart w:id="69" w:name="_GoBack"/>
      <w:bookmarkEnd w:id="69"/>
    </w:p>
    <w:p w14:paraId="7D453178">
      <w:pPr>
        <w:spacing w:after="120"/>
      </w:pPr>
    </w:p>
    <w:p w14:paraId="0EA88D83">
      <w:pPr>
        <w:spacing w:after="120"/>
      </w:pPr>
    </w:p>
    <w:p w14:paraId="7E706DC8">
      <w:pPr>
        <w:spacing w:before="0" w:after="200" w:line="360" w:lineRule="auto"/>
        <w:jc w:val="center"/>
      </w:pPr>
      <w:r>
        <w:rPr>
          <w:rFonts w:ascii="Arial" w:hAnsi="Arial" w:eastAsia="黑体"/>
          <w:b/>
          <w:i w:val="0"/>
          <w:color w:val="000000"/>
          <w:sz w:val="60"/>
        </w:rPr>
        <w:t>晶晶日上 App</w:t>
      </w:r>
    </w:p>
    <w:p w14:paraId="4A72DF81">
      <w:pPr>
        <w:spacing w:before="0" w:after="360" w:line="360" w:lineRule="auto"/>
        <w:jc w:val="center"/>
      </w:pPr>
      <w:r>
        <w:rPr>
          <w:rFonts w:ascii="Arial" w:hAnsi="Arial" w:eastAsia="黑体"/>
          <w:b/>
          <w:i w:val="0"/>
          <w:color w:val="000000"/>
          <w:sz w:val="44"/>
        </w:rPr>
        <w:t>功能模块设计与全量文案审阅底稿</w:t>
      </w:r>
    </w:p>
    <w:p w14:paraId="1EF73507">
      <w:pPr>
        <w:spacing w:before="0" w:after="800" w:line="360" w:lineRule="auto"/>
        <w:jc w:val="center"/>
      </w:pPr>
      <w:r>
        <w:rPr>
          <w:rFonts w:ascii="Arial" w:hAnsi="Arial" w:eastAsia="楷体"/>
          <w:b w:val="0"/>
          <w:i w:val="0"/>
          <w:color w:val="595959"/>
          <w:sz w:val="26"/>
        </w:rPr>
        <w:t>（逐页排版 · 逐字文案 · 可直接在“批注区”列改写）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7"/>
      </w:tblGrid>
      <w:tr w14:paraId="4AC04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78172F2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2"/>
              </w:rPr>
              <w:t>适用版本</w:t>
            </w:r>
          </w:p>
        </w:tc>
        <w:tc>
          <w:tcPr>
            <w:tcW w:w="7257" w:type="dxa"/>
            <w:vAlign w:val="center"/>
          </w:tcPr>
          <w:p w14:paraId="42F7FA9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2"/>
              </w:rPr>
              <w:t>12.3.1+22（Flutter 工程源码逐页核对）</w:t>
            </w:r>
          </w:p>
        </w:tc>
      </w:tr>
      <w:tr w14:paraId="3FCAD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4C494A8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2"/>
              </w:rPr>
              <w:t>整理日期</w:t>
            </w:r>
          </w:p>
        </w:tc>
        <w:tc>
          <w:tcPr>
            <w:tcW w:w="7257" w:type="dxa"/>
            <w:vAlign w:val="center"/>
          </w:tcPr>
          <w:p w14:paraId="323758A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2"/>
              </w:rPr>
              <w:t>2026 年 9 月 7 日</w:t>
            </w:r>
          </w:p>
        </w:tc>
      </w:tr>
      <w:tr w14:paraId="448C3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3779739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2"/>
              </w:rPr>
              <w:t>文档用途</w:t>
            </w:r>
          </w:p>
        </w:tc>
        <w:tc>
          <w:tcPr>
            <w:tcW w:w="7257" w:type="dxa"/>
            <w:vAlign w:val="center"/>
          </w:tcPr>
          <w:p w14:paraId="498BBD3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2"/>
              </w:rPr>
              <w:t>通览全 App 功能板块与每一处屏幕文字，逐处审阅、批注、改写</w:t>
            </w:r>
          </w:p>
        </w:tc>
      </w:tr>
      <w:tr w14:paraId="68FE5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0DAFF7F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2"/>
              </w:rPr>
              <w:t>覆盖范围</w:t>
            </w:r>
          </w:p>
        </w:tc>
        <w:tc>
          <w:tcPr>
            <w:tcW w:w="7257" w:type="dxa"/>
            <w:vAlign w:val="center"/>
          </w:tcPr>
          <w:p w14:paraId="244EBFF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2"/>
              </w:rPr>
              <w:t>启动链 / 四大主 Tab / 中央创作中心五板块 / 全部二级页 / 设计系统 / 法律文本 / 演示数据 / 定价口径，共 40 个页面文件</w:t>
            </w:r>
          </w:p>
        </w:tc>
      </w:tr>
      <w:tr w14:paraId="60F8D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7C01197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2"/>
              </w:rPr>
              <w:t>使用方法</w:t>
            </w:r>
          </w:p>
        </w:tc>
        <w:tc>
          <w:tcPr>
            <w:tcW w:w="7257" w:type="dxa"/>
            <w:vAlign w:val="center"/>
          </w:tcPr>
          <w:p w14:paraId="403852B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2"/>
              </w:rPr>
              <w:t>每个页面一张“文案明细表”，前三列为现状（逐字），最后一列“建议修改为/备注”留空，可直接填写改后文字；改完回收即可统一落版。</w:t>
            </w:r>
          </w:p>
        </w:tc>
      </w:tr>
    </w:tbl>
    <w:p w14:paraId="19346475">
      <w:r>
        <w:br w:type="page"/>
      </w:r>
    </w:p>
    <w:p w14:paraId="72D923CA">
      <w:pPr>
        <w:spacing w:before="0" w:after="200" w:line="360" w:lineRule="auto"/>
        <w:jc w:val="center"/>
      </w:pPr>
      <w:r>
        <w:rPr>
          <w:rFonts w:ascii="Arial" w:hAnsi="Arial" w:eastAsia="黑体"/>
          <w:b/>
          <w:i w:val="0"/>
          <w:color w:val="000000"/>
          <w:sz w:val="32"/>
        </w:rPr>
        <w:t>目  录</w:t>
      </w:r>
    </w:p>
    <w:p w14:paraId="5DD7010B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_Toc28949 </w:instrText>
      </w:r>
      <w:r>
        <w:fldChar w:fldCharType="separate"/>
      </w:r>
      <w:r>
        <w:rPr>
          <w:rFonts w:ascii="Arial" w:hAnsi="Arial" w:eastAsia="黑体"/>
          <w:i w:val="0"/>
        </w:rPr>
        <w:t>0  阅读说明与全局信息架构</w:t>
      </w:r>
      <w:r>
        <w:tab/>
      </w:r>
      <w:r>
        <w:fldChar w:fldCharType="begin"/>
      </w:r>
      <w:r>
        <w:instrText xml:space="preserve"> PAGEREF _Toc28949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B8F5A2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_Toc31127 </w:instrText>
      </w:r>
      <w:r>
        <w:fldChar w:fldCharType="separate"/>
      </w:r>
      <w:r>
        <w:rPr>
          <w:rFonts w:ascii="Arial" w:hAnsi="Arial" w:eastAsia="黑体"/>
          <w:i w:val="0"/>
        </w:rPr>
        <w:t>0.1  这份文档怎么用</w:t>
      </w:r>
      <w:r>
        <w:tab/>
      </w:r>
      <w:r>
        <w:fldChar w:fldCharType="begin"/>
      </w:r>
      <w:r>
        <w:instrText xml:space="preserve"> PAGEREF _Toc31127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523DB0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_Toc14429 </w:instrText>
      </w:r>
      <w:r>
        <w:fldChar w:fldCharType="separate"/>
      </w:r>
      <w:r>
        <w:rPr>
          <w:rFonts w:ascii="Arial" w:hAnsi="Arial" w:eastAsia="黑体"/>
          <w:i w:val="0"/>
        </w:rPr>
        <w:t>0.2  App 整体信息架构</w:t>
      </w:r>
      <w:r>
        <w:tab/>
      </w:r>
      <w:r>
        <w:fldChar w:fldCharType="begin"/>
      </w:r>
      <w:r>
        <w:instrText xml:space="preserve"> PAGEREF _Toc14429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DF5101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_Toc10972 </w:instrText>
      </w:r>
      <w:r>
        <w:fldChar w:fldCharType="separate"/>
      </w:r>
      <w:r>
        <w:rPr>
          <w:rFonts w:ascii="Arial" w:hAnsi="Arial" w:eastAsia="黑体"/>
          <w:i w:val="0"/>
        </w:rPr>
        <w:t>0.3  全量页面与命名路由清单</w:t>
      </w:r>
      <w:r>
        <w:tab/>
      </w:r>
      <w:r>
        <w:fldChar w:fldCharType="begin"/>
      </w:r>
      <w:r>
        <w:instrText xml:space="preserve"> PAGEREF _Toc10972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C20C449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_Toc24539 </w:instrText>
      </w:r>
      <w:r>
        <w:fldChar w:fldCharType="separate"/>
      </w:r>
      <w:r>
        <w:rPr>
          <w:rFonts w:ascii="Arial" w:hAnsi="Arial" w:eastAsia="黑体"/>
          <w:i w:val="0"/>
        </w:rPr>
        <w:t>1  全局设计系统（曜石流光 / Liquid Glass 2.0）</w:t>
      </w:r>
      <w:r>
        <w:tab/>
      </w:r>
      <w:r>
        <w:fldChar w:fldCharType="begin"/>
      </w:r>
      <w:r>
        <w:instrText xml:space="preserve"> PAGEREF _Toc24539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DD4AEE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_Toc4252 </w:instrText>
      </w:r>
      <w:r>
        <w:fldChar w:fldCharType="separate"/>
      </w:r>
      <w:r>
        <w:rPr>
          <w:rFonts w:ascii="Arial" w:hAnsi="Arial" w:eastAsia="黑体"/>
          <w:i w:val="0"/>
        </w:rPr>
        <w:t>1.1  色彩体系</w:t>
      </w:r>
      <w:r>
        <w:tab/>
      </w:r>
      <w:r>
        <w:fldChar w:fldCharType="begin"/>
      </w:r>
      <w:r>
        <w:instrText xml:space="preserve"> PAGEREF _Toc4252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C9343C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_Toc28560 </w:instrText>
      </w:r>
      <w:r>
        <w:fldChar w:fldCharType="separate"/>
      </w:r>
      <w:r>
        <w:rPr>
          <w:rFonts w:ascii="Arial" w:hAnsi="Arial" w:eastAsia="黑体"/>
          <w:i w:val="0"/>
        </w:rPr>
        <w:t>1.2  字体与字号</w:t>
      </w:r>
      <w:r>
        <w:tab/>
      </w:r>
      <w:r>
        <w:fldChar w:fldCharType="begin"/>
      </w:r>
      <w:r>
        <w:instrText xml:space="preserve"> PAGEREF _Toc28560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D13C08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_Toc7611 </w:instrText>
      </w:r>
      <w:r>
        <w:fldChar w:fldCharType="separate"/>
      </w:r>
      <w:r>
        <w:rPr>
          <w:rFonts w:ascii="Arial" w:hAnsi="Arial" w:eastAsia="黑体"/>
          <w:i w:val="0"/>
        </w:rPr>
        <w:t>1.3  圆角 · 玻璃 · 阴影 · 控件 · 转场</w:t>
      </w:r>
      <w:r>
        <w:tab/>
      </w:r>
      <w:r>
        <w:fldChar w:fldCharType="begin"/>
      </w:r>
      <w:r>
        <w:instrText xml:space="preserve"> PAGEREF _Toc7611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AC7A8F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_Toc5649 </w:instrText>
      </w:r>
      <w:r>
        <w:fldChar w:fldCharType="separate"/>
      </w:r>
      <w:r>
        <w:rPr>
          <w:rFonts w:ascii="Arial" w:hAnsi="Arial" w:eastAsia="黑体"/>
          <w:i w:val="0"/>
        </w:rPr>
        <w:t>1.4  品牌标识</w:t>
      </w:r>
      <w:r>
        <w:tab/>
      </w:r>
      <w:r>
        <w:fldChar w:fldCharType="begin"/>
      </w:r>
      <w:r>
        <w:instrText xml:space="preserve"> PAGEREF _Toc5649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41E64A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_Toc14523 </w:instrText>
      </w:r>
      <w:r>
        <w:fldChar w:fldCharType="separate"/>
      </w:r>
      <w:r>
        <w:rPr>
          <w:rFonts w:ascii="Arial" w:hAnsi="Arial" w:eastAsia="黑体"/>
          <w:i w:val="0"/>
        </w:rPr>
        <w:t>1.5  全局统一组件与状态文案</w:t>
      </w:r>
      <w:r>
        <w:tab/>
      </w:r>
      <w:r>
        <w:fldChar w:fldCharType="begin"/>
      </w:r>
      <w:r>
        <w:instrText xml:space="preserve"> PAGEREF _Toc14523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51BC6EB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_Toc12590 </w:instrText>
      </w:r>
      <w:r>
        <w:fldChar w:fldCharType="separate"/>
      </w:r>
      <w:r>
        <w:rPr>
          <w:rFonts w:ascii="Arial" w:hAnsi="Arial" w:eastAsia="黑体"/>
          <w:i w:val="0"/>
        </w:rPr>
        <w:t>2  启动与账号链路</w:t>
      </w:r>
      <w:r>
        <w:tab/>
      </w:r>
      <w:r>
        <w:fldChar w:fldCharType="begin"/>
      </w:r>
      <w:r>
        <w:instrText xml:space="preserve"> PAGEREF _Toc12590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A99713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_Toc23600 </w:instrText>
      </w:r>
      <w:r>
        <w:fldChar w:fldCharType="separate"/>
      </w:r>
      <w:r>
        <w:rPr>
          <w:rFonts w:ascii="Arial" w:hAnsi="Arial" w:eastAsia="黑体"/>
          <w:i w:val="0"/>
        </w:rPr>
        <w:t>2.1  启动页 Splash</w:t>
      </w:r>
      <w:r>
        <w:tab/>
      </w:r>
      <w:r>
        <w:fldChar w:fldCharType="begin"/>
      </w:r>
      <w:r>
        <w:instrText xml:space="preserve"> PAGEREF _Toc23600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5B29EB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_Toc15625 </w:instrText>
      </w:r>
      <w:r>
        <w:fldChar w:fldCharType="separate"/>
      </w:r>
      <w:r>
        <w:rPr>
          <w:rFonts w:ascii="Arial" w:hAnsi="Arial" w:eastAsia="黑体"/>
          <w:i w:val="0"/>
        </w:rPr>
        <w:t>2.2  引导页 Onboarding（三屏，首装展示一次）</w:t>
      </w:r>
      <w:r>
        <w:tab/>
      </w:r>
      <w:r>
        <w:fldChar w:fldCharType="begin"/>
      </w:r>
      <w:r>
        <w:instrText xml:space="preserve"> PAGEREF _Toc15625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FEA210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_Toc22544 </w:instrText>
      </w:r>
      <w:r>
        <w:fldChar w:fldCharType="separate"/>
      </w:r>
      <w:r>
        <w:rPr>
          <w:rFonts w:ascii="Arial" w:hAnsi="Arial" w:eastAsia="黑体"/>
          <w:i w:val="0"/>
        </w:rPr>
        <w:t>2.3  登录页 Login</w:t>
      </w:r>
      <w:r>
        <w:tab/>
      </w:r>
      <w:r>
        <w:fldChar w:fldCharType="begin"/>
      </w:r>
      <w:r>
        <w:instrText xml:space="preserve"> PAGEREF _Toc22544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519EBA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_Toc25778 </w:instrText>
      </w:r>
      <w:r>
        <w:fldChar w:fldCharType="separate"/>
      </w:r>
      <w:r>
        <w:rPr>
          <w:rFonts w:ascii="Arial" w:hAnsi="Arial" w:eastAsia="黑体"/>
          <w:i w:val="0"/>
        </w:rPr>
        <w:t>2.4  身份认证 Identity（接单、提现前必须完成）</w:t>
      </w:r>
      <w:r>
        <w:tab/>
      </w:r>
      <w:r>
        <w:fldChar w:fldCharType="begin"/>
      </w:r>
      <w:r>
        <w:instrText xml:space="preserve"> PAGEREF _Toc25778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CE8F476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_Toc8791 </w:instrText>
      </w:r>
      <w:r>
        <w:fldChar w:fldCharType="separate"/>
      </w:r>
      <w:r>
        <w:rPr>
          <w:rFonts w:ascii="Arial" w:hAnsi="Arial" w:eastAsia="黑体"/>
          <w:i w:val="0"/>
        </w:rPr>
        <w:t>3  主导航四大 Tab 与设置</w:t>
      </w:r>
      <w:r>
        <w:tab/>
      </w:r>
      <w:r>
        <w:fldChar w:fldCharType="begin"/>
      </w:r>
      <w:r>
        <w:instrText xml:space="preserve"> PAGEREF _Toc8791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3BAE03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_Toc2234 </w:instrText>
      </w:r>
      <w:r>
        <w:fldChar w:fldCharType="separate"/>
      </w:r>
      <w:r>
        <w:rPr>
          <w:rFonts w:ascii="Arial" w:hAnsi="Arial" w:eastAsia="黑体"/>
          <w:i w:val="0"/>
        </w:rPr>
        <w:t>3.1  首页 Home</w:t>
      </w:r>
      <w:r>
        <w:tab/>
      </w:r>
      <w:r>
        <w:fldChar w:fldCharType="begin"/>
      </w:r>
      <w:r>
        <w:instrText xml:space="preserve"> PAGEREF _Toc2234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68DCD2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_Toc22985 </w:instrText>
      </w:r>
      <w:r>
        <w:fldChar w:fldCharType="separate"/>
      </w:r>
      <w:r>
        <w:rPr>
          <w:rFonts w:ascii="Arial" w:hAnsi="Arial" w:eastAsia="黑体"/>
          <w:i w:val="0"/>
        </w:rPr>
        <w:t>3.2  圆梦 · 角色席位 Projects</w:t>
      </w:r>
      <w:r>
        <w:tab/>
      </w:r>
      <w:r>
        <w:fldChar w:fldCharType="begin"/>
      </w:r>
      <w:r>
        <w:instrText xml:space="preserve"> PAGEREF _Toc22985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FC2ED7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_Toc29543 </w:instrText>
      </w:r>
      <w:r>
        <w:fldChar w:fldCharType="separate"/>
      </w:r>
      <w:r>
        <w:rPr>
          <w:rFonts w:ascii="Arial" w:hAnsi="Arial" w:eastAsia="黑体"/>
          <w:i w:val="0"/>
        </w:rPr>
        <w:t>3.3  消息 Messages</w:t>
      </w:r>
      <w:r>
        <w:tab/>
      </w:r>
      <w:r>
        <w:fldChar w:fldCharType="begin"/>
      </w:r>
      <w:r>
        <w:instrText xml:space="preserve"> PAGEREF _Toc29543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9E6E57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_Toc29665 </w:instrText>
      </w:r>
      <w:r>
        <w:fldChar w:fldCharType="separate"/>
      </w:r>
      <w:r>
        <w:rPr>
          <w:rFonts w:ascii="Arial" w:hAnsi="Arial" w:eastAsia="黑体"/>
          <w:i w:val="0"/>
        </w:rPr>
        <w:t>3.4  我的 Profile</w:t>
      </w:r>
      <w:r>
        <w:tab/>
      </w:r>
      <w:r>
        <w:fldChar w:fldCharType="begin"/>
      </w:r>
      <w:r>
        <w:instrText xml:space="preserve"> PAGEREF _Toc29665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10F4BC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_Toc28516 </w:instrText>
      </w:r>
      <w:r>
        <w:fldChar w:fldCharType="separate"/>
      </w:r>
      <w:r>
        <w:rPr>
          <w:rFonts w:ascii="Arial" w:hAnsi="Arial" w:eastAsia="黑体"/>
          <w:i w:val="0"/>
        </w:rPr>
        <w:t>3.5  设置 Settings</w:t>
      </w:r>
      <w:r>
        <w:tab/>
      </w:r>
      <w:r>
        <w:fldChar w:fldCharType="begin"/>
      </w:r>
      <w:r>
        <w:instrText xml:space="preserve"> PAGEREF _Toc28516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BA18631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_Toc5940 </w:instrText>
      </w:r>
      <w:r>
        <w:fldChar w:fldCharType="separate"/>
      </w:r>
      <w:r>
        <w:rPr>
          <w:rFonts w:ascii="Arial" w:hAnsi="Arial" w:eastAsia="黑体"/>
          <w:i w:val="0"/>
        </w:rPr>
        <w:t>4  创作中心（底部中央凸起键）</w:t>
      </w:r>
      <w:r>
        <w:tab/>
      </w:r>
      <w:r>
        <w:fldChar w:fldCharType="begin"/>
      </w:r>
      <w:r>
        <w:instrText xml:space="preserve"> PAGEREF _Toc5940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1EC410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_Toc23850 </w:instrText>
      </w:r>
      <w:r>
        <w:fldChar w:fldCharType="separate"/>
      </w:r>
      <w:r>
        <w:rPr>
          <w:rFonts w:ascii="Arial" w:hAnsi="Arial" w:eastAsia="黑体"/>
          <w:i w:val="0"/>
        </w:rPr>
        <w:t>4.1  创作中心面板 GlowPanel</w:t>
      </w:r>
      <w:r>
        <w:tab/>
      </w:r>
      <w:r>
        <w:fldChar w:fldCharType="begin"/>
      </w:r>
      <w:r>
        <w:instrText xml:space="preserve"> PAGEREF _Toc23850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80862E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_Toc28100 </w:instrText>
      </w:r>
      <w:r>
        <w:fldChar w:fldCharType="separate"/>
      </w:r>
      <w:r>
        <w:rPr>
          <w:rFonts w:ascii="Arial" w:hAnsi="Arial" w:eastAsia="黑体"/>
          <w:i w:val="0"/>
        </w:rPr>
        <w:t>4.2  AI 创作线</w:t>
      </w:r>
      <w:r>
        <w:tab/>
      </w:r>
      <w:r>
        <w:fldChar w:fldCharType="begin"/>
      </w:r>
      <w:r>
        <w:instrText xml:space="preserve"> PAGEREF _Toc28100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7302D55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_Toc1139 </w:instrText>
      </w:r>
      <w:r>
        <w:fldChar w:fldCharType="separate"/>
      </w:r>
      <w:r>
        <w:rPr>
          <w:rFonts w:ascii="Arial" w:hAnsi="Arial" w:eastAsia="黑体"/>
          <w:i w:val="0"/>
        </w:rPr>
        <w:t>4.2.1  AI 创作台 AiCreate</w:t>
      </w:r>
      <w:r>
        <w:tab/>
      </w:r>
      <w:r>
        <w:fldChar w:fldCharType="begin"/>
      </w:r>
      <w:r>
        <w:instrText xml:space="preserve"> PAGEREF _Toc1139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DA9052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_Toc22300 </w:instrText>
      </w:r>
      <w:r>
        <w:fldChar w:fldCharType="separate"/>
      </w:r>
      <w:r>
        <w:rPr>
          <w:rFonts w:ascii="Arial" w:hAnsi="Arial" w:eastAsia="黑体"/>
          <w:i w:val="0"/>
        </w:rPr>
        <w:t>4.2.2  AI 任务进度 AiTask</w:t>
      </w:r>
      <w:r>
        <w:tab/>
      </w:r>
      <w:r>
        <w:fldChar w:fldCharType="begin"/>
      </w:r>
      <w:r>
        <w:instrText xml:space="preserve"> PAGEREF _Toc22300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30480B5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_Toc2673 </w:instrText>
      </w:r>
      <w:r>
        <w:fldChar w:fldCharType="separate"/>
      </w:r>
      <w:r>
        <w:rPr>
          <w:rFonts w:ascii="Arial" w:hAnsi="Arial" w:eastAsia="黑体"/>
          <w:i w:val="0"/>
        </w:rPr>
        <w:t>4.2.3  我的作品 MyWorks</w:t>
      </w:r>
      <w:r>
        <w:tab/>
      </w:r>
      <w:r>
        <w:fldChar w:fldCharType="begin"/>
      </w:r>
      <w:r>
        <w:instrText xml:space="preserve"> PAGEREF _Toc2673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409019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_Toc24625 </w:instrText>
      </w:r>
      <w:r>
        <w:fldChar w:fldCharType="separate"/>
      </w:r>
      <w:r>
        <w:rPr>
          <w:rFonts w:ascii="Arial" w:hAnsi="Arial" w:eastAsia="黑体"/>
          <w:i w:val="0"/>
        </w:rPr>
        <w:t>4.3  定制视频线</w:t>
      </w:r>
      <w:r>
        <w:tab/>
      </w:r>
      <w:r>
        <w:fldChar w:fldCharType="begin"/>
      </w:r>
      <w:r>
        <w:instrText xml:space="preserve"> PAGEREF _Toc24625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2867F5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_Toc31398 </w:instrText>
      </w:r>
      <w:r>
        <w:fldChar w:fldCharType="separate"/>
      </w:r>
      <w:r>
        <w:rPr>
          <w:rFonts w:ascii="Arial" w:hAnsi="Arial" w:eastAsia="黑体"/>
          <w:i w:val="0"/>
        </w:rPr>
        <w:t>4.3.1  定制祝福视频 VideoOrder</w:t>
      </w:r>
      <w:r>
        <w:tab/>
      </w:r>
      <w:r>
        <w:fldChar w:fldCharType="begin"/>
      </w:r>
      <w:r>
        <w:instrText xml:space="preserve"> PAGEREF _Toc31398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DED9F7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_Toc22358 </w:instrText>
      </w:r>
      <w:r>
        <w:fldChar w:fldCharType="separate"/>
      </w:r>
      <w:r>
        <w:rPr>
          <w:rFonts w:ascii="Arial" w:hAnsi="Arial" w:eastAsia="黑体"/>
          <w:i w:val="0"/>
        </w:rPr>
        <w:t>4.3.2  品牌代言合作 Endorsement</w:t>
      </w:r>
      <w:r>
        <w:tab/>
      </w:r>
      <w:r>
        <w:fldChar w:fldCharType="begin"/>
      </w:r>
      <w:r>
        <w:instrText xml:space="preserve"> PAGEREF _Toc22358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2CEAF5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_Toc32652 </w:instrText>
      </w:r>
      <w:r>
        <w:fldChar w:fldCharType="separate"/>
      </w:r>
      <w:r>
        <w:rPr>
          <w:rFonts w:ascii="Arial" w:hAnsi="Arial" w:eastAsia="黑体"/>
          <w:i w:val="0"/>
        </w:rPr>
        <w:t>4.4  定制剧线（我当主角 · 七步成片）</w:t>
      </w:r>
      <w:r>
        <w:tab/>
      </w:r>
      <w:r>
        <w:fldChar w:fldCharType="begin"/>
      </w:r>
      <w:r>
        <w:instrText xml:space="preserve"> PAGEREF _Toc32652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883F74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_Toc17607 </w:instrText>
      </w:r>
      <w:r>
        <w:fldChar w:fldCharType="separate"/>
      </w:r>
      <w:r>
        <w:rPr>
          <w:rFonts w:ascii="Arial" w:hAnsi="Arial" w:eastAsia="黑体"/>
          <w:i w:val="0"/>
        </w:rPr>
        <w:t>4.4.1  定制剧介绍 Launch</w:t>
      </w:r>
      <w:r>
        <w:tab/>
      </w:r>
      <w:r>
        <w:fldChar w:fldCharType="begin"/>
      </w:r>
      <w:r>
        <w:instrText xml:space="preserve"> PAGEREF _Toc17607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1EFCAD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_Toc4464 </w:instrText>
      </w:r>
      <w:r>
        <w:fldChar w:fldCharType="separate"/>
      </w:r>
      <w:r>
        <w:rPr>
          <w:rFonts w:ascii="Arial" w:hAnsi="Arial" w:eastAsia="黑体"/>
          <w:i w:val="0"/>
        </w:rPr>
        <w:t>4.4.2  选剧库 SampleLibrary</w:t>
      </w:r>
      <w:r>
        <w:tab/>
      </w:r>
      <w:r>
        <w:fldChar w:fldCharType="begin"/>
      </w:r>
      <w:r>
        <w:instrText xml:space="preserve"> PAGEREF _Toc4464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7AFCDB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_Toc5271 </w:instrText>
      </w:r>
      <w:r>
        <w:fldChar w:fldCharType="separate"/>
      </w:r>
      <w:r>
        <w:rPr>
          <w:rFonts w:ascii="Arial" w:hAnsi="Arial" w:eastAsia="黑体"/>
          <w:i w:val="0"/>
        </w:rPr>
        <w:t>4.4.3  剧本阅读 ScriptReader</w:t>
      </w:r>
      <w:r>
        <w:tab/>
      </w:r>
      <w:r>
        <w:fldChar w:fldCharType="begin"/>
      </w:r>
      <w:r>
        <w:instrText xml:space="preserve"> PAGEREF _Toc5271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384A96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_Toc21803 </w:instrText>
      </w:r>
      <w:r>
        <w:fldChar w:fldCharType="separate"/>
      </w:r>
      <w:r>
        <w:rPr>
          <w:rFonts w:ascii="Arial" w:hAnsi="Arial" w:eastAsia="黑体"/>
          <w:i w:val="0"/>
        </w:rPr>
        <w:t>4.4.4  定制剧订单详情 SampleOrderDetail</w:t>
      </w:r>
      <w:r>
        <w:tab/>
      </w:r>
      <w:r>
        <w:fldChar w:fldCharType="begin"/>
      </w:r>
      <w:r>
        <w:instrText xml:space="preserve"> PAGEREF _Toc21803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5FE91E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_Toc25862 </w:instrText>
      </w:r>
      <w:r>
        <w:fldChar w:fldCharType="separate"/>
      </w:r>
      <w:r>
        <w:rPr>
          <w:rFonts w:ascii="Arial" w:hAnsi="Arial" w:eastAsia="黑体"/>
          <w:i w:val="0"/>
        </w:rPr>
        <w:t>4.4.5  高端定制 CustomRequest</w:t>
      </w:r>
      <w:r>
        <w:tab/>
      </w:r>
      <w:r>
        <w:fldChar w:fldCharType="begin"/>
      </w:r>
      <w:r>
        <w:instrText xml:space="preserve"> PAGEREF _Toc25862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6C9713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_Toc29087 </w:instrText>
      </w:r>
      <w:r>
        <w:fldChar w:fldCharType="separate"/>
      </w:r>
      <w:r>
        <w:rPr>
          <w:rFonts w:ascii="Arial" w:hAnsi="Arial" w:eastAsia="黑体"/>
          <w:i w:val="0"/>
        </w:rPr>
        <w:t>4.4.6  项目书 ProjectBrief（在线预览/复制）</w:t>
      </w:r>
      <w:r>
        <w:tab/>
      </w:r>
      <w:r>
        <w:fldChar w:fldCharType="begin"/>
      </w:r>
      <w:r>
        <w:instrText xml:space="preserve"> PAGEREF _Toc29087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02F98F8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_Toc17545 </w:instrText>
      </w:r>
      <w:r>
        <w:fldChar w:fldCharType="separate"/>
      </w:r>
      <w:r>
        <w:rPr>
          <w:rFonts w:ascii="Arial" w:hAnsi="Arial" w:eastAsia="黑体"/>
          <w:i w:val="0"/>
        </w:rPr>
        <w:t>4.5  数字人线</w:t>
      </w:r>
      <w:r>
        <w:tab/>
      </w:r>
      <w:r>
        <w:fldChar w:fldCharType="begin"/>
      </w:r>
      <w:r>
        <w:instrText xml:space="preserve"> PAGEREF _Toc17545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578B2D0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_Toc6689 </w:instrText>
      </w:r>
      <w:r>
        <w:fldChar w:fldCharType="separate"/>
      </w:r>
      <w:r>
        <w:rPr>
          <w:rFonts w:ascii="Arial" w:hAnsi="Arial" w:eastAsia="黑体"/>
          <w:i w:val="0"/>
        </w:rPr>
        <w:t>4.5.1  创建数字人 Audition（6 步向导）</w:t>
      </w:r>
      <w:r>
        <w:tab/>
      </w:r>
      <w:r>
        <w:fldChar w:fldCharType="begin"/>
      </w:r>
      <w:r>
        <w:instrText xml:space="preserve"> PAGEREF _Toc6689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16B3B0C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_Toc17670 </w:instrText>
      </w:r>
      <w:r>
        <w:fldChar w:fldCharType="separate"/>
      </w:r>
      <w:r>
        <w:rPr>
          <w:rFonts w:ascii="Arial" w:hAnsi="Arial" w:eastAsia="黑体"/>
          <w:i w:val="0"/>
        </w:rPr>
        <w:t>4.5.2  我的数字人 MyHumans</w:t>
      </w:r>
      <w:r>
        <w:tab/>
      </w:r>
      <w:r>
        <w:fldChar w:fldCharType="begin"/>
      </w:r>
      <w:r>
        <w:instrText xml:space="preserve"> PAGEREF _Toc17670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43A63E2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_Toc15675 </w:instrText>
      </w:r>
      <w:r>
        <w:fldChar w:fldCharType="separate"/>
      </w:r>
      <w:r>
        <w:rPr>
          <w:rFonts w:ascii="Arial" w:hAnsi="Arial" w:eastAsia="黑体"/>
          <w:i w:val="0"/>
        </w:rPr>
        <w:t>4.5.3  数字人使用报告 UsageReport</w:t>
      </w:r>
      <w:r>
        <w:tab/>
      </w:r>
      <w:r>
        <w:fldChar w:fldCharType="begin"/>
      </w:r>
      <w:r>
        <w:instrText xml:space="preserve"> PAGEREF _Toc15675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12E5810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_Toc13853 </w:instrText>
      </w:r>
      <w:r>
        <w:fldChar w:fldCharType="separate"/>
      </w:r>
      <w:r>
        <w:rPr>
          <w:rFonts w:ascii="Arial" w:hAnsi="Arial" w:eastAsia="黑体"/>
          <w:i w:val="0"/>
        </w:rPr>
        <w:t>4.5.4  艺人学院 TalentAcademy</w:t>
      </w:r>
      <w:r>
        <w:tab/>
      </w:r>
      <w:r>
        <w:fldChar w:fldCharType="begin"/>
      </w:r>
      <w:r>
        <w:instrText xml:space="preserve"> PAGEREF _Toc13853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34516085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_Toc615 </w:instrText>
      </w:r>
      <w:r>
        <w:fldChar w:fldCharType="separate"/>
      </w:r>
      <w:r>
        <w:rPr>
          <w:rFonts w:ascii="Arial" w:hAnsi="Arial" w:eastAsia="黑体"/>
          <w:i w:val="0"/>
        </w:rPr>
        <w:t>4.6  圆梦线（自有 IP 角色席位）</w:t>
      </w:r>
      <w:r>
        <w:tab/>
      </w:r>
      <w:r>
        <w:fldChar w:fldCharType="begin"/>
      </w:r>
      <w:r>
        <w:instrText xml:space="preserve"> PAGEREF _Toc615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4AD3EE5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_Toc9833 </w:instrText>
      </w:r>
      <w:r>
        <w:fldChar w:fldCharType="separate"/>
      </w:r>
      <w:r>
        <w:rPr>
          <w:rFonts w:ascii="Arial" w:hAnsi="Arial" w:eastAsia="黑体"/>
          <w:i w:val="0"/>
        </w:rPr>
        <w:t>4.6.1  项目详情 ProjectDetail</w:t>
      </w:r>
      <w:r>
        <w:tab/>
      </w:r>
      <w:r>
        <w:fldChar w:fldCharType="begin"/>
      </w:r>
      <w:r>
        <w:instrText xml:space="preserve"> PAGEREF _Toc9833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0578B5B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_Toc22193 </w:instrText>
      </w:r>
      <w:r>
        <w:fldChar w:fldCharType="separate"/>
      </w:r>
      <w:r>
        <w:rPr>
          <w:rFonts w:ascii="Arial" w:hAnsi="Arial" w:eastAsia="黑体"/>
          <w:i w:val="0"/>
        </w:rPr>
        <w:t>4.6.2  剧场 Theater</w:t>
      </w:r>
      <w:r>
        <w:tab/>
      </w:r>
      <w:r>
        <w:fldChar w:fldCharType="begin"/>
      </w:r>
      <w:r>
        <w:instrText xml:space="preserve"> PAGEREF _Toc22193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661348B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_Toc3106 </w:instrText>
      </w:r>
      <w:r>
        <w:fldChar w:fldCharType="separate"/>
      </w:r>
      <w:r>
        <w:rPr>
          <w:rFonts w:ascii="Arial" w:hAnsi="Arial" w:eastAsia="黑体"/>
          <w:i w:val="0"/>
        </w:rPr>
        <w:t>4.6.3  角色席位市场 RoleMarket</w:t>
      </w:r>
      <w:r>
        <w:tab/>
      </w:r>
      <w:r>
        <w:fldChar w:fldCharType="begin"/>
      </w:r>
      <w:r>
        <w:instrText xml:space="preserve"> PAGEREF _Toc3106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2840B3C2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_Toc1892 </w:instrText>
      </w:r>
      <w:r>
        <w:fldChar w:fldCharType="separate"/>
      </w:r>
      <w:r>
        <w:rPr>
          <w:rFonts w:ascii="Arial" w:hAnsi="Arial" w:eastAsia="黑体"/>
          <w:i w:val="0"/>
        </w:rPr>
        <w:t>5  交易与资金</w:t>
      </w:r>
      <w:r>
        <w:tab/>
      </w:r>
      <w:r>
        <w:fldChar w:fldCharType="begin"/>
      </w:r>
      <w:r>
        <w:instrText xml:space="preserve"> PAGEREF _Toc1892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609BF1A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_Toc14222 </w:instrText>
      </w:r>
      <w:r>
        <w:fldChar w:fldCharType="separate"/>
      </w:r>
      <w:r>
        <w:rPr>
          <w:rFonts w:ascii="Arial" w:hAnsi="Arial" w:eastAsia="黑体"/>
          <w:i w:val="0"/>
        </w:rPr>
        <w:t>5.1  确认订单 / 收银台 Checkout</w:t>
      </w:r>
      <w:r>
        <w:tab/>
      </w:r>
      <w:r>
        <w:fldChar w:fldCharType="begin"/>
      </w:r>
      <w:r>
        <w:instrText xml:space="preserve"> PAGEREF _Toc14222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100B2DE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_Toc9008 </w:instrText>
      </w:r>
      <w:r>
        <w:fldChar w:fldCharType="separate"/>
      </w:r>
      <w:r>
        <w:rPr>
          <w:rFonts w:ascii="Arial" w:hAnsi="Arial" w:eastAsia="黑体"/>
          <w:i w:val="0"/>
        </w:rPr>
        <w:t>5.2  我的订单 Orders</w:t>
      </w:r>
      <w:r>
        <w:tab/>
      </w:r>
      <w:r>
        <w:fldChar w:fldCharType="begin"/>
      </w:r>
      <w:r>
        <w:instrText xml:space="preserve"> PAGEREF _Toc9008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4014C6B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_Toc1559 </w:instrText>
      </w:r>
      <w:r>
        <w:fldChar w:fldCharType="separate"/>
      </w:r>
      <w:r>
        <w:rPr>
          <w:rFonts w:ascii="Arial" w:hAnsi="Arial" w:eastAsia="黑体"/>
          <w:i w:val="0"/>
        </w:rPr>
        <w:t>5.3  评价订单 Review</w:t>
      </w:r>
      <w:r>
        <w:tab/>
      </w:r>
      <w:r>
        <w:fldChar w:fldCharType="begin"/>
      </w:r>
      <w:r>
        <w:instrText xml:space="preserve"> PAGEREF _Toc1559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0BD7BEE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_Toc23915 </w:instrText>
      </w:r>
      <w:r>
        <w:fldChar w:fldCharType="separate"/>
      </w:r>
      <w:r>
        <w:rPr>
          <w:rFonts w:ascii="Arial" w:hAnsi="Arial" w:eastAsia="黑体"/>
          <w:i w:val="0"/>
        </w:rPr>
        <w:t>5.4  售后进度 AfterSales</w:t>
      </w:r>
      <w:r>
        <w:tab/>
      </w:r>
      <w:r>
        <w:fldChar w:fldCharType="begin"/>
      </w:r>
      <w:r>
        <w:instrText xml:space="preserve"> PAGEREF _Toc23915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356F144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_Toc17159 </w:instrText>
      </w:r>
      <w:r>
        <w:fldChar w:fldCharType="separate"/>
      </w:r>
      <w:r>
        <w:rPr>
          <w:rFonts w:ascii="Arial" w:hAnsi="Arial" w:eastAsia="黑体"/>
          <w:i w:val="0"/>
        </w:rPr>
        <w:t>5.5  我的钱包 Wallet</w:t>
      </w:r>
      <w:r>
        <w:tab/>
      </w:r>
      <w:r>
        <w:fldChar w:fldCharType="begin"/>
      </w:r>
      <w:r>
        <w:instrText xml:space="preserve"> PAGEREF _Toc17159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300BF851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_Toc19540 </w:instrText>
      </w:r>
      <w:r>
        <w:fldChar w:fldCharType="separate"/>
      </w:r>
      <w:r>
        <w:rPr>
          <w:rFonts w:ascii="Arial" w:hAnsi="Arial" w:eastAsia="黑体"/>
          <w:i w:val="0"/>
        </w:rPr>
        <w:t>6  艺人与内容侧</w:t>
      </w:r>
      <w:r>
        <w:tab/>
      </w:r>
      <w:r>
        <w:fldChar w:fldCharType="begin"/>
      </w:r>
      <w:r>
        <w:instrText xml:space="preserve"> PAGEREF _Toc19540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4660AB4A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_Toc19261 </w:instrText>
      </w:r>
      <w:r>
        <w:fldChar w:fldCharType="separate"/>
      </w:r>
      <w:r>
        <w:rPr>
          <w:rFonts w:ascii="Arial" w:hAnsi="Arial" w:eastAsia="黑体"/>
          <w:i w:val="0"/>
        </w:rPr>
        <w:t>6.1  艺人广场 Humans</w:t>
      </w:r>
      <w:r>
        <w:tab/>
      </w:r>
      <w:r>
        <w:fldChar w:fldCharType="begin"/>
      </w:r>
      <w:r>
        <w:instrText xml:space="preserve"> PAGEREF _Toc19261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176C31C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_Toc25222 </w:instrText>
      </w:r>
      <w:r>
        <w:fldChar w:fldCharType="separate"/>
      </w:r>
      <w:r>
        <w:rPr>
          <w:rFonts w:ascii="Arial" w:hAnsi="Arial" w:eastAsia="黑体"/>
          <w:i w:val="0"/>
        </w:rPr>
        <w:t>6.2  艺人详情 HumanDetail</w:t>
      </w:r>
      <w:r>
        <w:tab/>
      </w:r>
      <w:r>
        <w:fldChar w:fldCharType="begin"/>
      </w:r>
      <w:r>
        <w:instrText xml:space="preserve"> PAGEREF _Toc25222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5655C1E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_Toc29518 </w:instrText>
      </w:r>
      <w:r>
        <w:fldChar w:fldCharType="separate"/>
      </w:r>
      <w:r>
        <w:rPr>
          <w:rFonts w:ascii="Arial" w:hAnsi="Arial" w:eastAsia="黑体"/>
          <w:i w:val="0"/>
        </w:rPr>
        <w:t>6.3  私信 Chat</w:t>
      </w:r>
      <w:r>
        <w:tab/>
      </w:r>
      <w:r>
        <w:fldChar w:fldCharType="begin"/>
      </w:r>
      <w:r>
        <w:instrText xml:space="preserve"> PAGEREF _Toc29518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5FF6BF6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_Toc17666 </w:instrText>
      </w:r>
      <w:r>
        <w:fldChar w:fldCharType="separate"/>
      </w:r>
      <w:r>
        <w:rPr>
          <w:rFonts w:ascii="Arial" w:hAnsi="Arial" w:eastAsia="黑体"/>
          <w:i w:val="0"/>
        </w:rPr>
        <w:t>6.4  我的视频 VideoLib / 成片播放 VideoPlay</w:t>
      </w:r>
      <w:r>
        <w:tab/>
      </w:r>
      <w:r>
        <w:fldChar w:fldCharType="begin"/>
      </w:r>
      <w:r>
        <w:instrText xml:space="preserve"> PAGEREF _Toc17666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1486C67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_Toc27633 </w:instrText>
      </w:r>
      <w:r>
        <w:fldChar w:fldCharType="separate"/>
      </w:r>
      <w:r>
        <w:rPr>
          <w:rFonts w:ascii="Arial" w:hAnsi="Arial" w:eastAsia="黑体"/>
          <w:i w:val="0"/>
        </w:rPr>
        <w:t>6.5  MCN 机构管理 Mcn</w:t>
      </w:r>
      <w:r>
        <w:tab/>
      </w:r>
      <w:r>
        <w:fldChar w:fldCharType="begin"/>
      </w:r>
      <w:r>
        <w:instrText xml:space="preserve"> PAGEREF _Toc27633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68AA0112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_Toc27250 </w:instrText>
      </w:r>
      <w:r>
        <w:fldChar w:fldCharType="separate"/>
      </w:r>
      <w:r>
        <w:rPr>
          <w:rFonts w:ascii="Arial" w:hAnsi="Arial" w:eastAsia="黑体"/>
          <w:i w:val="0"/>
        </w:rPr>
        <w:t>7  法律文本（App 内原文）</w:t>
      </w:r>
      <w:r>
        <w:tab/>
      </w:r>
      <w:r>
        <w:fldChar w:fldCharType="begin"/>
      </w:r>
      <w:r>
        <w:instrText xml:space="preserve"> PAGEREF _Toc27250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7FA4E54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_Toc32435 </w:instrText>
      </w:r>
      <w:r>
        <w:fldChar w:fldCharType="separate"/>
      </w:r>
      <w:r>
        <w:rPr>
          <w:rFonts w:ascii="Arial" w:hAnsi="Arial" w:eastAsia="黑体"/>
          <w:i w:val="0"/>
        </w:rPr>
        <w:t>7.1  用户协议</w:t>
      </w:r>
      <w:r>
        <w:tab/>
      </w:r>
      <w:r>
        <w:fldChar w:fldCharType="begin"/>
      </w:r>
      <w:r>
        <w:instrText xml:space="preserve"> PAGEREF _Toc32435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6BDE892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_Toc5523 </w:instrText>
      </w:r>
      <w:r>
        <w:fldChar w:fldCharType="separate"/>
      </w:r>
      <w:r>
        <w:rPr>
          <w:rFonts w:ascii="Arial" w:hAnsi="Arial" w:eastAsia="黑体"/>
          <w:i w:val="0"/>
        </w:rPr>
        <w:t>7.2  隐私政策</w:t>
      </w:r>
      <w:r>
        <w:tab/>
      </w:r>
      <w:r>
        <w:fldChar w:fldCharType="begin"/>
      </w:r>
      <w:r>
        <w:instrText xml:space="preserve"> PAGEREF _Toc5523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7AAA39D2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_Toc3385 </w:instrText>
      </w:r>
      <w:r>
        <w:fldChar w:fldCharType="separate"/>
      </w:r>
      <w:r>
        <w:rPr>
          <w:rFonts w:ascii="Arial" w:hAnsi="Arial" w:eastAsia="黑体"/>
          <w:i w:val="0"/>
        </w:rPr>
        <w:t>附录 A  全局状态与通用反馈文案速查</w:t>
      </w:r>
      <w:r>
        <w:tab/>
      </w:r>
      <w:r>
        <w:fldChar w:fldCharType="begin"/>
      </w:r>
      <w:r>
        <w:instrText xml:space="preserve"> PAGEREF _Toc3385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4808E565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_Toc3050 </w:instrText>
      </w:r>
      <w:r>
        <w:fldChar w:fldCharType="separate"/>
      </w:r>
      <w:r>
        <w:rPr>
          <w:rFonts w:ascii="Arial" w:hAnsi="Arial" w:eastAsia="黑体"/>
          <w:i w:val="0"/>
        </w:rPr>
        <w:t>附录 B  演示数据清单（mock_data，断网兜底）</w:t>
      </w:r>
      <w:r>
        <w:tab/>
      </w:r>
      <w:r>
        <w:fldChar w:fldCharType="begin"/>
      </w:r>
      <w:r>
        <w:instrText xml:space="preserve"> PAGEREF _Toc3050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13A8BD4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_Toc20377 </w:instrText>
      </w:r>
      <w:r>
        <w:fldChar w:fldCharType="separate"/>
      </w:r>
      <w:r>
        <w:rPr>
          <w:rFonts w:ascii="Arial" w:hAnsi="Arial" w:eastAsia="黑体"/>
          <w:i w:val="0"/>
        </w:rPr>
        <w:t>B.1  演示艺人（7 位，真人写实）</w:t>
      </w:r>
      <w:r>
        <w:tab/>
      </w:r>
      <w:r>
        <w:fldChar w:fldCharType="begin"/>
      </w:r>
      <w:r>
        <w:instrText xml:space="preserve"> PAGEREF _Toc20377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5A2F507A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_Toc13108 </w:instrText>
      </w:r>
      <w:r>
        <w:fldChar w:fldCharType="separate"/>
      </w:r>
      <w:r>
        <w:rPr>
          <w:rFonts w:ascii="Arial" w:hAnsi="Arial" w:eastAsia="黑体"/>
          <w:i w:val="0"/>
        </w:rPr>
        <w:t>B.2  自有 IP 项目（3 个）</w:t>
      </w:r>
      <w:r>
        <w:tab/>
      </w:r>
      <w:r>
        <w:fldChar w:fldCharType="begin"/>
      </w:r>
      <w:r>
        <w:instrText xml:space="preserve"> PAGEREF _Toc13108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75157CD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_Toc29341 </w:instrText>
      </w:r>
      <w:r>
        <w:fldChar w:fldCharType="separate"/>
      </w:r>
      <w:r>
        <w:rPr>
          <w:rFonts w:ascii="Arial" w:hAnsi="Arial" w:eastAsia="黑体"/>
          <w:i w:val="0"/>
        </w:rPr>
        <w:t>B.3  套餐 / 订单 / 钱包 / 其他演示数据</w:t>
      </w:r>
      <w:r>
        <w:tab/>
      </w:r>
      <w:r>
        <w:fldChar w:fldCharType="begin"/>
      </w:r>
      <w:r>
        <w:instrText xml:space="preserve"> PAGEREF _Toc29341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53960570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_Toc21289 </w:instrText>
      </w:r>
      <w:r>
        <w:fldChar w:fldCharType="separate"/>
      </w:r>
      <w:r>
        <w:rPr>
          <w:rFonts w:ascii="Arial" w:hAnsi="Arial" w:eastAsia="黑体"/>
          <w:i w:val="0"/>
        </w:rPr>
        <w:t>附录 C  定价与数值口径（SSOT，改价统一在此批注）</w:t>
      </w:r>
      <w:r>
        <w:tab/>
      </w:r>
      <w:r>
        <w:fldChar w:fldCharType="begin"/>
      </w:r>
      <w:r>
        <w:instrText xml:space="preserve"> PAGEREF _Toc21289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354F550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_Toc31970 </w:instrText>
      </w:r>
      <w:r>
        <w:fldChar w:fldCharType="separate"/>
      </w:r>
      <w:r>
        <w:rPr>
          <w:rFonts w:ascii="Arial" w:hAnsi="Arial" w:eastAsia="黑体"/>
          <w:i w:val="0"/>
        </w:rPr>
        <w:t>C.1  买家侧金额展示口径（V11 去分账）</w:t>
      </w:r>
      <w:r>
        <w:tab/>
      </w:r>
      <w:r>
        <w:fldChar w:fldCharType="begin"/>
      </w:r>
      <w:r>
        <w:instrText xml:space="preserve"> PAGEREF _Toc31970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351B88F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_Toc26252 </w:instrText>
      </w:r>
      <w:r>
        <w:fldChar w:fldCharType="separate"/>
      </w:r>
      <w:r>
        <w:rPr>
          <w:rFonts w:ascii="Arial" w:hAnsi="Arial" w:eastAsia="黑体"/>
          <w:i w:val="0"/>
        </w:rPr>
        <w:t>C.2  全局合规口径（措辞统一，勿弱化）</w:t>
      </w:r>
      <w:r>
        <w:tab/>
      </w:r>
      <w:r>
        <w:fldChar w:fldCharType="begin"/>
      </w:r>
      <w:r>
        <w:instrText xml:space="preserve"> PAGEREF _Toc26252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339DDFBF">
      <w:r>
        <w:fldChar w:fldCharType="end"/>
      </w:r>
    </w:p>
    <w:p w14:paraId="7741594D">
      <w:r>
        <w:br w:type="page"/>
      </w:r>
    </w:p>
    <w:p w14:paraId="3A5640FC">
      <w:pPr>
        <w:pStyle w:val="3"/>
      </w:pPr>
      <w:bookmarkStart w:id="0" w:name="_Toc28949"/>
      <w:r>
        <w:rPr>
          <w:rFonts w:ascii="Arial" w:hAnsi="Arial" w:eastAsia="黑体"/>
          <w:b/>
          <w:i w:val="0"/>
          <w:color w:val="000000"/>
          <w:sz w:val="32"/>
        </w:rPr>
        <w:t>0  阅读说明与全局信息架构</w:t>
      </w:r>
      <w:bookmarkEnd w:id="0"/>
    </w:p>
    <w:p w14:paraId="2D41B593">
      <w:pPr>
        <w:pStyle w:val="4"/>
      </w:pPr>
      <w:bookmarkStart w:id="1" w:name="_Toc31127"/>
      <w:r>
        <w:rPr>
          <w:rFonts w:ascii="Arial" w:hAnsi="Arial" w:eastAsia="黑体"/>
          <w:b/>
          <w:i w:val="0"/>
          <w:color w:val="000000"/>
          <w:sz w:val="28"/>
        </w:rPr>
        <w:t>0.1  这份文档怎么用</w:t>
      </w:r>
      <w:bookmarkEnd w:id="1"/>
    </w:p>
    <w:p w14:paraId="602B9289">
      <w:pPr>
        <w:spacing w:before="0" w:after="8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本文把“晶晶日上”App 从启动到每个二级页面的功能板块与屏幕文字，按用户实际操作顺序逐页拆开。每个页面给出：入口（从哪里进来）、主要去向（跳到哪里）、以及一张“文案明细表”。</w:t>
      </w:r>
    </w:p>
    <w:p w14:paraId="4C38AC21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4"/>
        </w:rPr>
        <w:t>前三列“屏内位置/板块、屏幕显示原文、类型”是 App 当前真实界面文字，逐字录自工程源码，请勿在前三列直接改，作为对照底稿。</w:t>
      </w:r>
    </w:p>
    <w:p w14:paraId="4688E6ED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4"/>
        </w:rPr>
        <w:t>最后一列“建议修改为/备注（批注区）”留空，您可直接在该列填写想改成的文字或批注；回收后按此统一修改 App 文案。</w:t>
      </w:r>
    </w:p>
    <w:p w14:paraId="7300A965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4"/>
        </w:rPr>
        <w:t>类型标注：标题 / 正文 / 按钮 / 输入提示 / 选项·标签 / 弹窗 / Toast（轻提示）/ 状态。</w:t>
      </w:r>
    </w:p>
    <w:p w14:paraId="50B36E93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4"/>
        </w:rPr>
        <w:t>金额、席位、比例等数字属于产品统一口径（SSOT），在“附录 C”集中列出；页面内出现时保持原值，若要改价请在附录 C 批注，避免多处不一致。</w:t>
      </w:r>
    </w:p>
    <w:p w14:paraId="26B2EE24">
      <w:pPr>
        <w:spacing w:after="80" w:line="360" w:lineRule="auto"/>
      </w:pPr>
      <w:r>
        <w:rPr>
          <w:rFonts w:ascii="Arial" w:hAnsi="Arial" w:eastAsia="楷体"/>
          <w:b w:val="0"/>
          <w:i/>
          <w:color w:val="595959"/>
          <w:sz w:val="21"/>
        </w:rPr>
        <w:t>说明：App 具备“在线 / 演示”双模式，断网时走本地演示数据。文中凡“演示数据”均为占位样例（艺人、订单、流水、项目进度等），正式上线以后台真实数据为准，清单见附录 B。</w:t>
      </w:r>
    </w:p>
    <w:p w14:paraId="59F9B47B">
      <w:pPr>
        <w:pStyle w:val="4"/>
      </w:pPr>
      <w:bookmarkStart w:id="2" w:name="_Toc14429"/>
      <w:r>
        <w:rPr>
          <w:rFonts w:ascii="Arial" w:hAnsi="Arial" w:eastAsia="黑体"/>
          <w:b/>
          <w:i w:val="0"/>
          <w:color w:val="000000"/>
          <w:sz w:val="28"/>
        </w:rPr>
        <w:t>0.2  App 整体信息架构</w:t>
      </w:r>
      <w:bookmarkEnd w:id="2"/>
    </w:p>
    <w:p w14:paraId="24072E8D">
      <w:pPr>
        <w:spacing w:before="0" w:after="8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启动链路：启动页 Splash → 三屏引导 Onboarding（可跳过）→ 登录/免验证体验 →（接单/提现前）身份认证 → 主框架。</w:t>
      </w:r>
    </w:p>
    <w:p w14:paraId="584F06E4">
      <w:pPr>
        <w:spacing w:before="0" w:after="4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主框架为底部 5 槽导航，中央凸起为创作入口：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8D7C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3F424E7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导航位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1CA0780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名称</w:t>
            </w:r>
          </w:p>
        </w:tc>
        <w:tc>
          <w:tcPr>
            <w:tcW w:w="5556" w:type="dxa"/>
            <w:shd w:val="clear" w:color="auto" w:fill="D9D9D9"/>
            <w:vAlign w:val="center"/>
          </w:tcPr>
          <w:p w14:paraId="4098A77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承载页面 / 行为</w:t>
            </w:r>
          </w:p>
        </w:tc>
      </w:tr>
      <w:tr w14:paraId="52D84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BC2B03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①</w:t>
            </w:r>
          </w:p>
        </w:tc>
        <w:tc>
          <w:tcPr>
            <w:tcW w:w="2381" w:type="dxa"/>
            <w:vAlign w:val="center"/>
          </w:tcPr>
          <w:p w14:paraId="3B64250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首页</w:t>
            </w:r>
          </w:p>
        </w:tc>
        <w:tc>
          <w:tcPr>
            <w:tcW w:w="5556" w:type="dxa"/>
            <w:vAlign w:val="center"/>
          </w:tcPr>
          <w:p w14:paraId="74AFFE3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首页 Home：Banner、场景金刚区、热门艺人、自有 IP 项目入口</w:t>
            </w:r>
          </w:p>
        </w:tc>
      </w:tr>
      <w:tr w14:paraId="1B6BE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9CA2C3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②</w:t>
            </w:r>
          </w:p>
        </w:tc>
        <w:tc>
          <w:tcPr>
            <w:tcW w:w="2381" w:type="dxa"/>
            <w:vAlign w:val="center"/>
          </w:tcPr>
          <w:p w14:paraId="19984F4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圆梦</w:t>
            </w:r>
          </w:p>
        </w:tc>
        <w:tc>
          <w:tcPr>
            <w:tcW w:w="5556" w:type="dxa"/>
            <w:vAlign w:val="center"/>
          </w:tcPr>
          <w:p w14:paraId="21772E7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圆梦·角色席位 Projects：自有 IP 项目的角色/席位认领</w:t>
            </w:r>
          </w:p>
        </w:tc>
      </w:tr>
      <w:tr w14:paraId="4F3CA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9CD1D3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中央凸起</w:t>
            </w:r>
          </w:p>
        </w:tc>
        <w:tc>
          <w:tcPr>
            <w:tcW w:w="2381" w:type="dxa"/>
            <w:vAlign w:val="center"/>
          </w:tcPr>
          <w:p w14:paraId="19A482B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创作中心（青金气泡，不占页面槽）</w:t>
            </w:r>
          </w:p>
        </w:tc>
        <w:tc>
          <w:tcPr>
            <w:tcW w:w="5556" w:type="dxa"/>
            <w:vAlign w:val="center"/>
          </w:tcPr>
          <w:p w14:paraId="6CAA2A3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点击弹出“创作中心”大面板，含五大板块</w:t>
            </w:r>
          </w:p>
        </w:tc>
      </w:tr>
      <w:tr w14:paraId="1C646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26863D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④</w:t>
            </w:r>
          </w:p>
        </w:tc>
        <w:tc>
          <w:tcPr>
            <w:tcW w:w="2381" w:type="dxa"/>
            <w:vAlign w:val="center"/>
          </w:tcPr>
          <w:p w14:paraId="383FF46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消息</w:t>
            </w:r>
          </w:p>
        </w:tc>
        <w:tc>
          <w:tcPr>
            <w:tcW w:w="5556" w:type="dxa"/>
            <w:vAlign w:val="center"/>
          </w:tcPr>
          <w:p w14:paraId="00EF13E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消息 Messages：与艺人/平台的会话列表与私信</w:t>
            </w:r>
          </w:p>
        </w:tc>
      </w:tr>
      <w:tr w14:paraId="2DC10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53500B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⑤</w:t>
            </w:r>
          </w:p>
        </w:tc>
        <w:tc>
          <w:tcPr>
            <w:tcW w:w="2381" w:type="dxa"/>
            <w:vAlign w:val="center"/>
          </w:tcPr>
          <w:p w14:paraId="3407D0F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我的</w:t>
            </w:r>
          </w:p>
        </w:tc>
        <w:tc>
          <w:tcPr>
            <w:tcW w:w="5556" w:type="dxa"/>
            <w:vAlign w:val="center"/>
          </w:tcPr>
          <w:p w14:paraId="2FB5C44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我的 Profile：买家服务、创作中心、机构服务、设置等全部个人入口</w:t>
            </w:r>
          </w:p>
        </w:tc>
      </w:tr>
    </w:tbl>
    <w:p w14:paraId="0A71D1CE">
      <w:pPr>
        <w:spacing w:after="40"/>
      </w:pPr>
    </w:p>
    <w:p w14:paraId="1A200200">
      <w:pPr>
        <w:spacing w:before="0" w:after="4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“创作中心”面板五大板块（线①~线⑤严格区分、不混线）：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2EC3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798E146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板块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21512B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一句话定位</w:t>
            </w:r>
          </w:p>
        </w:tc>
        <w:tc>
          <w:tcPr>
            <w:tcW w:w="5216" w:type="dxa"/>
            <w:shd w:val="clear" w:color="auto" w:fill="D9D9D9"/>
            <w:vAlign w:val="center"/>
          </w:tcPr>
          <w:p w14:paraId="321B861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下设页面</w:t>
            </w:r>
          </w:p>
        </w:tc>
      </w:tr>
      <w:tr w14:paraId="001F5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0742C0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① AI 创作</w:t>
            </w:r>
          </w:p>
        </w:tc>
        <w:tc>
          <w:tcPr>
            <w:tcW w:w="2608" w:type="dxa"/>
            <w:vAlign w:val="center"/>
          </w:tcPr>
          <w:p w14:paraId="461303A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自助生成，按次计费</w:t>
            </w:r>
          </w:p>
        </w:tc>
        <w:tc>
          <w:tcPr>
            <w:tcW w:w="5216" w:type="dxa"/>
            <w:vAlign w:val="center"/>
          </w:tcPr>
          <w:p w14:paraId="339CAE0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 文生图 / AI 文生视频（AI 创作台、任务进度、我的作品）</w:t>
            </w:r>
          </w:p>
        </w:tc>
      </w:tr>
      <w:tr w14:paraId="26CB0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AA6F97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② 定制视频</w:t>
            </w:r>
          </w:p>
        </w:tc>
        <w:tc>
          <w:tcPr>
            <w:tcW w:w="2608" w:type="dxa"/>
            <w:vAlign w:val="center"/>
          </w:tcPr>
          <w:p w14:paraId="2384B12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选艺人 · 真人/数字人交付</w:t>
            </w:r>
          </w:p>
        </w:tc>
        <w:tc>
          <w:tcPr>
            <w:tcW w:w="5216" w:type="dxa"/>
            <w:vAlign w:val="center"/>
          </w:tcPr>
          <w:p w14:paraId="04F7FE4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定制祝福视频、品牌代言合作</w:t>
            </w:r>
          </w:p>
        </w:tc>
      </w:tr>
      <w:tr w14:paraId="57A26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DE200D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③ 定制剧</w:t>
            </w:r>
          </w:p>
        </w:tc>
        <w:tc>
          <w:tcPr>
            <w:tcW w:w="2608" w:type="dxa"/>
            <w:vAlign w:val="center"/>
          </w:tcPr>
          <w:p w14:paraId="4E185D4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我当主角 · 七步成片</w:t>
            </w:r>
          </w:p>
        </w:tc>
        <w:tc>
          <w:tcPr>
            <w:tcW w:w="5216" w:type="dxa"/>
            <w:vAlign w:val="center"/>
          </w:tcPr>
          <w:p w14:paraId="424DFCF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定制剧介绍、选剧库、剧本阅读、订单详情、高端定制、项目书</w:t>
            </w:r>
          </w:p>
        </w:tc>
      </w:tr>
      <w:tr w14:paraId="5B26D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83D50D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④ 数字人</w:t>
            </w:r>
          </w:p>
        </w:tc>
        <w:tc>
          <w:tcPr>
            <w:tcW w:w="2608" w:type="dxa"/>
            <w:vAlign w:val="center"/>
          </w:tcPr>
          <w:p w14:paraId="1C51338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我的专属分身</w:t>
            </w:r>
          </w:p>
        </w:tc>
        <w:tc>
          <w:tcPr>
            <w:tcW w:w="5216" w:type="dxa"/>
            <w:vAlign w:val="center"/>
          </w:tcPr>
          <w:p w14:paraId="28CAFFB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创建数字人（6 步）、我的数字人、使用报告、艺人学院</w:t>
            </w:r>
          </w:p>
        </w:tc>
      </w:tr>
      <w:tr w14:paraId="523D7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A8401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⑤ 圆梦</w:t>
            </w:r>
          </w:p>
        </w:tc>
        <w:tc>
          <w:tcPr>
            <w:tcW w:w="2608" w:type="dxa"/>
            <w:vAlign w:val="center"/>
          </w:tcPr>
          <w:p w14:paraId="241DE88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认领角色席位 · 非投资</w:t>
            </w:r>
          </w:p>
        </w:tc>
        <w:tc>
          <w:tcPr>
            <w:tcW w:w="5216" w:type="dxa"/>
            <w:vAlign w:val="center"/>
          </w:tcPr>
          <w:p w14:paraId="44005F8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项目详情、剧场、角色席位市场</w:t>
            </w:r>
          </w:p>
        </w:tc>
      </w:tr>
    </w:tbl>
    <w:p w14:paraId="7AA74DBE">
      <w:pPr>
        <w:spacing w:after="40"/>
      </w:pPr>
    </w:p>
    <w:p w14:paraId="514E1EDB">
      <w:pPr>
        <w:pStyle w:val="4"/>
      </w:pPr>
      <w:bookmarkStart w:id="3" w:name="_Toc10972"/>
      <w:r>
        <w:rPr>
          <w:rFonts w:ascii="Arial" w:hAnsi="Arial" w:eastAsia="黑体"/>
          <w:b/>
          <w:i w:val="0"/>
          <w:color w:val="000000"/>
          <w:sz w:val="28"/>
        </w:rPr>
        <w:t>0.3  全量页面与命名路由清单</w:t>
      </w:r>
      <w:bookmarkEnd w:id="3"/>
    </w:p>
    <w:p w14:paraId="543A48F7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下表为工程内全部页面（共 40 个页面文件，其中 legal_docs.dart 为法律文本库）。命名路由用于页面跳转，列出便于研发对照定位。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7337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D9D9D9"/>
            <w:vAlign w:val="center"/>
          </w:tcPr>
          <w:p w14:paraId="4715524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#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64A7971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页面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2BFD5C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命名路由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272A74F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入口（从哪进）</w:t>
            </w:r>
          </w:p>
        </w:tc>
      </w:tr>
      <w:tr w14:paraId="0A8EA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6546A4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 w14:paraId="3F849C9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启动页 Splash</w:t>
            </w:r>
          </w:p>
        </w:tc>
        <w:tc>
          <w:tcPr>
            <w:tcW w:w="2041" w:type="dxa"/>
            <w:vAlign w:val="center"/>
          </w:tcPr>
          <w:p w14:paraId="0D19803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（home 首屏）</w:t>
            </w:r>
          </w:p>
        </w:tc>
        <w:tc>
          <w:tcPr>
            <w:tcW w:w="3685" w:type="dxa"/>
            <w:vAlign w:val="center"/>
          </w:tcPr>
          <w:p w14:paraId="079306C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App 冷启动</w:t>
            </w:r>
          </w:p>
        </w:tc>
      </w:tr>
      <w:tr w14:paraId="2C378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2CC9AFC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 w14:paraId="45865CC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引导页 Onboarding</w:t>
            </w:r>
          </w:p>
        </w:tc>
        <w:tc>
          <w:tcPr>
            <w:tcW w:w="2041" w:type="dxa"/>
            <w:vAlign w:val="center"/>
          </w:tcPr>
          <w:p w14:paraId="1B84486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（启动后）</w:t>
            </w:r>
          </w:p>
        </w:tc>
        <w:tc>
          <w:tcPr>
            <w:tcW w:w="3685" w:type="dxa"/>
            <w:vAlign w:val="center"/>
          </w:tcPr>
          <w:p w14:paraId="43F6D80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首次进入</w:t>
            </w:r>
          </w:p>
        </w:tc>
      </w:tr>
      <w:tr w14:paraId="6F474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0E2911C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 w14:paraId="1499AAC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登录页 Login</w:t>
            </w:r>
          </w:p>
        </w:tc>
        <w:tc>
          <w:tcPr>
            <w:tcW w:w="2041" w:type="dxa"/>
            <w:vAlign w:val="center"/>
          </w:tcPr>
          <w:p w14:paraId="144AB44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（启动链）</w:t>
            </w:r>
          </w:p>
        </w:tc>
        <w:tc>
          <w:tcPr>
            <w:tcW w:w="3685" w:type="dxa"/>
            <w:vAlign w:val="center"/>
          </w:tcPr>
          <w:p w14:paraId="4CF7C61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引导后 / 触发登录</w:t>
            </w:r>
          </w:p>
        </w:tc>
      </w:tr>
      <w:tr w14:paraId="19697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3F3FA49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 w14:paraId="2B393D8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身份认证 Identity</w:t>
            </w:r>
          </w:p>
        </w:tc>
        <w:tc>
          <w:tcPr>
            <w:tcW w:w="2041" w:type="dxa"/>
            <w:vAlign w:val="center"/>
          </w:tcPr>
          <w:p w14:paraId="18B8B39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/identity</w:t>
            </w:r>
          </w:p>
        </w:tc>
        <w:tc>
          <w:tcPr>
            <w:tcW w:w="3685" w:type="dxa"/>
            <w:vAlign w:val="center"/>
          </w:tcPr>
          <w:p w14:paraId="5B9271A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我的-身份认证；接单提现前</w:t>
            </w:r>
          </w:p>
        </w:tc>
      </w:tr>
      <w:tr w14:paraId="680B8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14BE51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 w14:paraId="00D3F99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主框架 MainScaffold</w:t>
            </w:r>
          </w:p>
        </w:tc>
        <w:tc>
          <w:tcPr>
            <w:tcW w:w="2041" w:type="dxa"/>
            <w:vAlign w:val="center"/>
          </w:tcPr>
          <w:p w14:paraId="4B727BD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（主壳）</w:t>
            </w:r>
          </w:p>
        </w:tc>
        <w:tc>
          <w:tcPr>
            <w:tcW w:w="3685" w:type="dxa"/>
            <w:vAlign w:val="center"/>
          </w:tcPr>
          <w:p w14:paraId="33EA08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登录/体验后</w:t>
            </w:r>
          </w:p>
        </w:tc>
      </w:tr>
      <w:tr w14:paraId="5E7A0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0B2CCEF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 w14:paraId="6E8D93F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首页 Home</w:t>
            </w:r>
          </w:p>
        </w:tc>
        <w:tc>
          <w:tcPr>
            <w:tcW w:w="2041" w:type="dxa"/>
            <w:vAlign w:val="center"/>
          </w:tcPr>
          <w:p w14:paraId="7219D44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主 Tab①</w:t>
            </w:r>
          </w:p>
        </w:tc>
        <w:tc>
          <w:tcPr>
            <w:tcW w:w="3685" w:type="dxa"/>
            <w:vAlign w:val="center"/>
          </w:tcPr>
          <w:p w14:paraId="2F90892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底部导航</w:t>
            </w:r>
          </w:p>
        </w:tc>
      </w:tr>
      <w:tr w14:paraId="34D3C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05991D7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 w14:paraId="0E76D29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圆梦·角色席位 Projects</w:t>
            </w:r>
          </w:p>
        </w:tc>
        <w:tc>
          <w:tcPr>
            <w:tcW w:w="2041" w:type="dxa"/>
            <w:vAlign w:val="center"/>
          </w:tcPr>
          <w:p w14:paraId="2DBDA51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主 Tab②</w:t>
            </w:r>
          </w:p>
        </w:tc>
        <w:tc>
          <w:tcPr>
            <w:tcW w:w="3685" w:type="dxa"/>
            <w:vAlign w:val="center"/>
          </w:tcPr>
          <w:p w14:paraId="70927F8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底部导航 / 创作中心⑤</w:t>
            </w:r>
          </w:p>
        </w:tc>
      </w:tr>
      <w:tr w14:paraId="65743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7EAA6DC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 w14:paraId="1BDC5DB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消息 Messages</w:t>
            </w:r>
          </w:p>
        </w:tc>
        <w:tc>
          <w:tcPr>
            <w:tcW w:w="2041" w:type="dxa"/>
            <w:vAlign w:val="center"/>
          </w:tcPr>
          <w:p w14:paraId="6BB42E8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主 Tab④</w:t>
            </w:r>
          </w:p>
        </w:tc>
        <w:tc>
          <w:tcPr>
            <w:tcW w:w="3685" w:type="dxa"/>
            <w:vAlign w:val="center"/>
          </w:tcPr>
          <w:p w14:paraId="39A29EE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底部导航</w:t>
            </w:r>
          </w:p>
        </w:tc>
      </w:tr>
      <w:tr w14:paraId="36441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3F16A20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 w14:paraId="2DB8CFD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 Profile</w:t>
            </w:r>
          </w:p>
        </w:tc>
        <w:tc>
          <w:tcPr>
            <w:tcW w:w="2041" w:type="dxa"/>
            <w:vAlign w:val="center"/>
          </w:tcPr>
          <w:p w14:paraId="0C2C240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主 Tab⑤</w:t>
            </w:r>
          </w:p>
        </w:tc>
        <w:tc>
          <w:tcPr>
            <w:tcW w:w="3685" w:type="dxa"/>
            <w:vAlign w:val="center"/>
          </w:tcPr>
          <w:p w14:paraId="754595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底部导航</w:t>
            </w:r>
          </w:p>
        </w:tc>
      </w:tr>
      <w:tr w14:paraId="6FAF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4A4746F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w="2835" w:type="dxa"/>
            <w:vAlign w:val="center"/>
          </w:tcPr>
          <w:p w14:paraId="034C456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设置 Settings</w:t>
            </w:r>
          </w:p>
        </w:tc>
        <w:tc>
          <w:tcPr>
            <w:tcW w:w="2041" w:type="dxa"/>
            <w:vAlign w:val="center"/>
          </w:tcPr>
          <w:p w14:paraId="336B3A8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/settings</w:t>
            </w:r>
          </w:p>
        </w:tc>
        <w:tc>
          <w:tcPr>
            <w:tcW w:w="3685" w:type="dxa"/>
            <w:vAlign w:val="center"/>
          </w:tcPr>
          <w:p w14:paraId="607CE0B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我的-设置</w:t>
            </w:r>
          </w:p>
        </w:tc>
      </w:tr>
      <w:tr w14:paraId="1983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7BA6607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w="2835" w:type="dxa"/>
            <w:vAlign w:val="center"/>
          </w:tcPr>
          <w:p w14:paraId="09F90A9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创作中心 GlowPanel</w:t>
            </w:r>
          </w:p>
        </w:tc>
        <w:tc>
          <w:tcPr>
            <w:tcW w:w="2041" w:type="dxa"/>
            <w:vAlign w:val="center"/>
          </w:tcPr>
          <w:p w14:paraId="425794B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（弹层）</w:t>
            </w:r>
          </w:p>
        </w:tc>
        <w:tc>
          <w:tcPr>
            <w:tcW w:w="3685" w:type="dxa"/>
            <w:vAlign w:val="center"/>
          </w:tcPr>
          <w:p w14:paraId="5E8A052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底部中央气泡</w:t>
            </w:r>
          </w:p>
        </w:tc>
      </w:tr>
      <w:tr w14:paraId="75866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7619C56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w="2835" w:type="dxa"/>
            <w:vAlign w:val="center"/>
          </w:tcPr>
          <w:p w14:paraId="2E455C8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AI 创作台 AiCreate</w:t>
            </w:r>
          </w:p>
        </w:tc>
        <w:tc>
          <w:tcPr>
            <w:tcW w:w="2041" w:type="dxa"/>
            <w:vAlign w:val="center"/>
          </w:tcPr>
          <w:p w14:paraId="2716FA4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/ai-create</w:t>
            </w:r>
          </w:p>
        </w:tc>
        <w:tc>
          <w:tcPr>
            <w:tcW w:w="3685" w:type="dxa"/>
            <w:vAlign w:val="center"/>
          </w:tcPr>
          <w:p w14:paraId="23095E3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创作中心①</w:t>
            </w:r>
          </w:p>
        </w:tc>
      </w:tr>
      <w:tr w14:paraId="31376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521BE21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13</w:t>
            </w:r>
          </w:p>
        </w:tc>
        <w:tc>
          <w:tcPr>
            <w:tcW w:w="2835" w:type="dxa"/>
            <w:vAlign w:val="center"/>
          </w:tcPr>
          <w:p w14:paraId="518D089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AI 任务进度 AiTask</w:t>
            </w:r>
          </w:p>
        </w:tc>
        <w:tc>
          <w:tcPr>
            <w:tcW w:w="2041" w:type="dxa"/>
            <w:vAlign w:val="center"/>
          </w:tcPr>
          <w:p w14:paraId="746CDD9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（页内跳转）</w:t>
            </w:r>
          </w:p>
        </w:tc>
        <w:tc>
          <w:tcPr>
            <w:tcW w:w="3685" w:type="dxa"/>
            <w:vAlign w:val="center"/>
          </w:tcPr>
          <w:p w14:paraId="6D9B331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AI 创作台提交后</w:t>
            </w:r>
          </w:p>
        </w:tc>
      </w:tr>
      <w:tr w14:paraId="0CD19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691326A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14</w:t>
            </w:r>
          </w:p>
        </w:tc>
        <w:tc>
          <w:tcPr>
            <w:tcW w:w="2835" w:type="dxa"/>
            <w:vAlign w:val="center"/>
          </w:tcPr>
          <w:p w14:paraId="266D4FF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我的作品 MyWorks</w:t>
            </w:r>
          </w:p>
        </w:tc>
        <w:tc>
          <w:tcPr>
            <w:tcW w:w="2041" w:type="dxa"/>
            <w:vAlign w:val="center"/>
          </w:tcPr>
          <w:p w14:paraId="626F4D2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/my-works</w:t>
            </w:r>
          </w:p>
        </w:tc>
        <w:tc>
          <w:tcPr>
            <w:tcW w:w="3685" w:type="dxa"/>
            <w:vAlign w:val="center"/>
          </w:tcPr>
          <w:p w14:paraId="059C21D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创作中心/我的</w:t>
            </w:r>
          </w:p>
        </w:tc>
      </w:tr>
      <w:tr w14:paraId="2B2D7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79B1C7F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15</w:t>
            </w:r>
          </w:p>
        </w:tc>
        <w:tc>
          <w:tcPr>
            <w:tcW w:w="2835" w:type="dxa"/>
            <w:vAlign w:val="center"/>
          </w:tcPr>
          <w:p w14:paraId="538BA15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定制祝福视频 VideoOrder</w:t>
            </w:r>
          </w:p>
        </w:tc>
        <w:tc>
          <w:tcPr>
            <w:tcW w:w="2041" w:type="dxa"/>
            <w:vAlign w:val="center"/>
          </w:tcPr>
          <w:p w14:paraId="7CFE022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/video-order</w:t>
            </w:r>
          </w:p>
        </w:tc>
        <w:tc>
          <w:tcPr>
            <w:tcW w:w="3685" w:type="dxa"/>
            <w:vAlign w:val="center"/>
          </w:tcPr>
          <w:p w14:paraId="5BA96DF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创作中心②/艺人详情</w:t>
            </w:r>
          </w:p>
        </w:tc>
      </w:tr>
      <w:tr w14:paraId="0AF69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07FC153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16</w:t>
            </w:r>
          </w:p>
        </w:tc>
        <w:tc>
          <w:tcPr>
            <w:tcW w:w="2835" w:type="dxa"/>
            <w:vAlign w:val="center"/>
          </w:tcPr>
          <w:p w14:paraId="4E0BE02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品牌代言合作 Endorsement</w:t>
            </w:r>
          </w:p>
        </w:tc>
        <w:tc>
          <w:tcPr>
            <w:tcW w:w="2041" w:type="dxa"/>
            <w:vAlign w:val="center"/>
          </w:tcPr>
          <w:p w14:paraId="0B21DE2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/endorsement</w:t>
            </w:r>
          </w:p>
        </w:tc>
        <w:tc>
          <w:tcPr>
            <w:tcW w:w="3685" w:type="dxa"/>
            <w:vAlign w:val="center"/>
          </w:tcPr>
          <w:p w14:paraId="59A8695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艺人详情-品牌代言</w:t>
            </w:r>
          </w:p>
        </w:tc>
      </w:tr>
      <w:tr w14:paraId="7388B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26DFA5B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17</w:t>
            </w:r>
          </w:p>
        </w:tc>
        <w:tc>
          <w:tcPr>
            <w:tcW w:w="2835" w:type="dxa"/>
            <w:vAlign w:val="center"/>
          </w:tcPr>
          <w:p w14:paraId="49B5118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定制剧介绍 Launch</w:t>
            </w:r>
          </w:p>
        </w:tc>
        <w:tc>
          <w:tcPr>
            <w:tcW w:w="2041" w:type="dxa"/>
            <w:vAlign w:val="center"/>
          </w:tcPr>
          <w:p w14:paraId="2517D43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/launch</w:t>
            </w:r>
          </w:p>
        </w:tc>
        <w:tc>
          <w:tcPr>
            <w:tcW w:w="3685" w:type="dxa"/>
            <w:vAlign w:val="center"/>
          </w:tcPr>
          <w:p w14:paraId="2538445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创作中心③</w:t>
            </w:r>
          </w:p>
        </w:tc>
      </w:tr>
      <w:tr w14:paraId="65C2B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4A5F3D6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18</w:t>
            </w:r>
          </w:p>
        </w:tc>
        <w:tc>
          <w:tcPr>
            <w:tcW w:w="2835" w:type="dxa"/>
            <w:vAlign w:val="center"/>
          </w:tcPr>
          <w:p w14:paraId="4C6C6BF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选剧库 SampleLibrary</w:t>
            </w:r>
          </w:p>
        </w:tc>
        <w:tc>
          <w:tcPr>
            <w:tcW w:w="2041" w:type="dxa"/>
            <w:vAlign w:val="center"/>
          </w:tcPr>
          <w:p w14:paraId="07A4F61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/sample-library</w:t>
            </w:r>
          </w:p>
        </w:tc>
        <w:tc>
          <w:tcPr>
            <w:tcW w:w="3685" w:type="dxa"/>
            <w:vAlign w:val="center"/>
          </w:tcPr>
          <w:p w14:paraId="7181E26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定制剧订单流程</w:t>
            </w:r>
          </w:p>
        </w:tc>
      </w:tr>
      <w:tr w14:paraId="31BB8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1D2C56C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19</w:t>
            </w:r>
          </w:p>
        </w:tc>
        <w:tc>
          <w:tcPr>
            <w:tcW w:w="2835" w:type="dxa"/>
            <w:vAlign w:val="center"/>
          </w:tcPr>
          <w:p w14:paraId="106A6AF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剧本阅读 ScriptReader</w:t>
            </w:r>
          </w:p>
        </w:tc>
        <w:tc>
          <w:tcPr>
            <w:tcW w:w="2041" w:type="dxa"/>
            <w:vAlign w:val="center"/>
          </w:tcPr>
          <w:p w14:paraId="7D64687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（页内跳转）</w:t>
            </w:r>
          </w:p>
        </w:tc>
        <w:tc>
          <w:tcPr>
            <w:tcW w:w="3685" w:type="dxa"/>
            <w:vAlign w:val="center"/>
          </w:tcPr>
          <w:p w14:paraId="6193D0C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定制剧订单-剧本进度</w:t>
            </w:r>
          </w:p>
        </w:tc>
      </w:tr>
      <w:tr w14:paraId="2913B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1881D08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20</w:t>
            </w:r>
          </w:p>
        </w:tc>
        <w:tc>
          <w:tcPr>
            <w:tcW w:w="2835" w:type="dxa"/>
            <w:vAlign w:val="center"/>
          </w:tcPr>
          <w:p w14:paraId="3081046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定制剧订单详情 SampleOrderDetail</w:t>
            </w:r>
          </w:p>
        </w:tc>
        <w:tc>
          <w:tcPr>
            <w:tcW w:w="2041" w:type="dxa"/>
            <w:vAlign w:val="center"/>
          </w:tcPr>
          <w:p w14:paraId="3DB5054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/sample-order-detail</w:t>
            </w:r>
          </w:p>
        </w:tc>
        <w:tc>
          <w:tcPr>
            <w:tcW w:w="3685" w:type="dxa"/>
            <w:vAlign w:val="center"/>
          </w:tcPr>
          <w:p w14:paraId="378A227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我的订单-定制剧</w:t>
            </w:r>
          </w:p>
        </w:tc>
      </w:tr>
      <w:tr w14:paraId="5628E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3F06C45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21</w:t>
            </w:r>
          </w:p>
        </w:tc>
        <w:tc>
          <w:tcPr>
            <w:tcW w:w="2835" w:type="dxa"/>
            <w:vAlign w:val="center"/>
          </w:tcPr>
          <w:p w14:paraId="2D2249C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高端定制 CustomRequest</w:t>
            </w:r>
          </w:p>
        </w:tc>
        <w:tc>
          <w:tcPr>
            <w:tcW w:w="2041" w:type="dxa"/>
            <w:vAlign w:val="center"/>
          </w:tcPr>
          <w:p w14:paraId="4771F9F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/custom-request</w:t>
            </w:r>
          </w:p>
        </w:tc>
        <w:tc>
          <w:tcPr>
            <w:tcW w:w="3685" w:type="dxa"/>
            <w:vAlign w:val="center"/>
          </w:tcPr>
          <w:p w14:paraId="3EB5872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定制剧介绍-高端档</w:t>
            </w:r>
          </w:p>
        </w:tc>
      </w:tr>
      <w:tr w14:paraId="07FA2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3EC2703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22</w:t>
            </w:r>
          </w:p>
        </w:tc>
        <w:tc>
          <w:tcPr>
            <w:tcW w:w="2835" w:type="dxa"/>
            <w:vAlign w:val="center"/>
          </w:tcPr>
          <w:p w14:paraId="2C4E993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项目书 ProjectBrief</w:t>
            </w:r>
          </w:p>
        </w:tc>
        <w:tc>
          <w:tcPr>
            <w:tcW w:w="2041" w:type="dxa"/>
            <w:vAlign w:val="center"/>
          </w:tcPr>
          <w:p w14:paraId="273EA6E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（页内跳转）</w:t>
            </w:r>
          </w:p>
        </w:tc>
        <w:tc>
          <w:tcPr>
            <w:tcW w:w="3685" w:type="dxa"/>
            <w:vAlign w:val="center"/>
          </w:tcPr>
          <w:p w14:paraId="369CF8D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项目详情/订单完成后</w:t>
            </w:r>
          </w:p>
        </w:tc>
      </w:tr>
      <w:tr w14:paraId="3DDF2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0548129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23</w:t>
            </w:r>
          </w:p>
        </w:tc>
        <w:tc>
          <w:tcPr>
            <w:tcW w:w="2835" w:type="dxa"/>
            <w:vAlign w:val="center"/>
          </w:tcPr>
          <w:p w14:paraId="6E78F8E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项目详情 ProjectDetail</w:t>
            </w:r>
          </w:p>
        </w:tc>
        <w:tc>
          <w:tcPr>
            <w:tcW w:w="2041" w:type="dxa"/>
            <w:vAlign w:val="center"/>
          </w:tcPr>
          <w:p w14:paraId="31FC911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/project-detail</w:t>
            </w:r>
          </w:p>
        </w:tc>
        <w:tc>
          <w:tcPr>
            <w:tcW w:w="3685" w:type="dxa"/>
            <w:vAlign w:val="center"/>
          </w:tcPr>
          <w:p w14:paraId="75FA4BF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首页/圆梦/剧场</w:t>
            </w:r>
          </w:p>
        </w:tc>
      </w:tr>
      <w:tr w14:paraId="51D46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5B2DC09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24</w:t>
            </w:r>
          </w:p>
        </w:tc>
        <w:tc>
          <w:tcPr>
            <w:tcW w:w="2835" w:type="dxa"/>
            <w:vAlign w:val="center"/>
          </w:tcPr>
          <w:p w14:paraId="2D2774A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剧场 Theater</w:t>
            </w:r>
          </w:p>
        </w:tc>
        <w:tc>
          <w:tcPr>
            <w:tcW w:w="2041" w:type="dxa"/>
            <w:vAlign w:val="center"/>
          </w:tcPr>
          <w:p w14:paraId="4158AAC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/theater</w:t>
            </w:r>
          </w:p>
        </w:tc>
        <w:tc>
          <w:tcPr>
            <w:tcW w:w="3685" w:type="dxa"/>
            <w:vAlign w:val="center"/>
          </w:tcPr>
          <w:p w14:paraId="48DC2D0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我的-晶晶日上</w:t>
            </w:r>
          </w:p>
        </w:tc>
      </w:tr>
      <w:tr w14:paraId="2522E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7ED4AB1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25</w:t>
            </w:r>
          </w:p>
        </w:tc>
        <w:tc>
          <w:tcPr>
            <w:tcW w:w="2835" w:type="dxa"/>
            <w:vAlign w:val="center"/>
          </w:tcPr>
          <w:p w14:paraId="7B45C26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角色席位市场 RoleMarket</w:t>
            </w:r>
          </w:p>
        </w:tc>
        <w:tc>
          <w:tcPr>
            <w:tcW w:w="2041" w:type="dxa"/>
            <w:vAlign w:val="center"/>
          </w:tcPr>
          <w:p w14:paraId="46FD845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/role-market</w:t>
            </w:r>
          </w:p>
        </w:tc>
        <w:tc>
          <w:tcPr>
            <w:tcW w:w="3685" w:type="dxa"/>
            <w:vAlign w:val="center"/>
          </w:tcPr>
          <w:p w14:paraId="42288DA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圆梦相关</w:t>
            </w:r>
          </w:p>
        </w:tc>
      </w:tr>
      <w:tr w14:paraId="5FC03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15E807E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26</w:t>
            </w:r>
          </w:p>
        </w:tc>
        <w:tc>
          <w:tcPr>
            <w:tcW w:w="2835" w:type="dxa"/>
            <w:vAlign w:val="center"/>
          </w:tcPr>
          <w:p w14:paraId="0AEE8BC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创建数字人 Audition（6 步）</w:t>
            </w:r>
          </w:p>
        </w:tc>
        <w:tc>
          <w:tcPr>
            <w:tcW w:w="2041" w:type="dxa"/>
            <w:vAlign w:val="center"/>
          </w:tcPr>
          <w:p w14:paraId="5448C42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/audition</w:t>
            </w:r>
          </w:p>
        </w:tc>
        <w:tc>
          <w:tcPr>
            <w:tcW w:w="3685" w:type="dxa"/>
            <w:vAlign w:val="center"/>
          </w:tcPr>
          <w:p w14:paraId="18B3E2A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我的-创建数字人</w:t>
            </w:r>
          </w:p>
        </w:tc>
      </w:tr>
      <w:tr w14:paraId="7EE77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363A8AE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27</w:t>
            </w:r>
          </w:p>
        </w:tc>
        <w:tc>
          <w:tcPr>
            <w:tcW w:w="2835" w:type="dxa"/>
            <w:vAlign w:val="center"/>
          </w:tcPr>
          <w:p w14:paraId="736F7A3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我的数字人 MyHumans</w:t>
            </w:r>
          </w:p>
        </w:tc>
        <w:tc>
          <w:tcPr>
            <w:tcW w:w="2041" w:type="dxa"/>
            <w:vAlign w:val="center"/>
          </w:tcPr>
          <w:p w14:paraId="293263C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/my-humans</w:t>
            </w:r>
          </w:p>
        </w:tc>
        <w:tc>
          <w:tcPr>
            <w:tcW w:w="3685" w:type="dxa"/>
            <w:vAlign w:val="center"/>
          </w:tcPr>
          <w:p w14:paraId="475E44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我的/创作中心④</w:t>
            </w:r>
          </w:p>
        </w:tc>
      </w:tr>
      <w:tr w14:paraId="61052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7C21D1A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28</w:t>
            </w:r>
          </w:p>
        </w:tc>
        <w:tc>
          <w:tcPr>
            <w:tcW w:w="2835" w:type="dxa"/>
            <w:vAlign w:val="center"/>
          </w:tcPr>
          <w:p w14:paraId="71BA9FC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数字人使用报告 UsageReport</w:t>
            </w:r>
          </w:p>
        </w:tc>
        <w:tc>
          <w:tcPr>
            <w:tcW w:w="2041" w:type="dxa"/>
            <w:vAlign w:val="center"/>
          </w:tcPr>
          <w:p w14:paraId="4FEAC50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/usage-report</w:t>
            </w:r>
          </w:p>
        </w:tc>
        <w:tc>
          <w:tcPr>
            <w:tcW w:w="3685" w:type="dxa"/>
            <w:vAlign w:val="center"/>
          </w:tcPr>
          <w:p w14:paraId="395B1F0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我的数字人</w:t>
            </w:r>
          </w:p>
        </w:tc>
      </w:tr>
      <w:tr w14:paraId="31A50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4F4A7C9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29</w:t>
            </w:r>
          </w:p>
        </w:tc>
        <w:tc>
          <w:tcPr>
            <w:tcW w:w="2835" w:type="dxa"/>
            <w:vAlign w:val="center"/>
          </w:tcPr>
          <w:p w14:paraId="501A62A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艺人学院 TalentAcademy</w:t>
            </w:r>
          </w:p>
        </w:tc>
        <w:tc>
          <w:tcPr>
            <w:tcW w:w="2041" w:type="dxa"/>
            <w:vAlign w:val="center"/>
          </w:tcPr>
          <w:p w14:paraId="5F15C80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/talent-academy</w:t>
            </w:r>
          </w:p>
        </w:tc>
        <w:tc>
          <w:tcPr>
            <w:tcW w:w="3685" w:type="dxa"/>
            <w:vAlign w:val="center"/>
          </w:tcPr>
          <w:p w14:paraId="64DEABD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我的-艺人学院</w:t>
            </w:r>
          </w:p>
        </w:tc>
      </w:tr>
      <w:tr w14:paraId="1A48F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17B74BD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30</w:t>
            </w:r>
          </w:p>
        </w:tc>
        <w:tc>
          <w:tcPr>
            <w:tcW w:w="2835" w:type="dxa"/>
            <w:vAlign w:val="center"/>
          </w:tcPr>
          <w:p w14:paraId="2000528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确认订单/收银台 Checkout</w:t>
            </w:r>
          </w:p>
        </w:tc>
        <w:tc>
          <w:tcPr>
            <w:tcW w:w="2041" w:type="dxa"/>
            <w:vAlign w:val="center"/>
          </w:tcPr>
          <w:p w14:paraId="3D871C7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（带参跳转）</w:t>
            </w:r>
          </w:p>
        </w:tc>
        <w:tc>
          <w:tcPr>
            <w:tcW w:w="3685" w:type="dxa"/>
            <w:vAlign w:val="center"/>
          </w:tcPr>
          <w:p w14:paraId="00D6BCE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各下单流程</w:t>
            </w:r>
          </w:p>
        </w:tc>
      </w:tr>
      <w:tr w14:paraId="59B2D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07BD0DB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31</w:t>
            </w:r>
          </w:p>
        </w:tc>
        <w:tc>
          <w:tcPr>
            <w:tcW w:w="2835" w:type="dxa"/>
            <w:vAlign w:val="center"/>
          </w:tcPr>
          <w:p w14:paraId="570BA78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我的订单 Orders</w:t>
            </w:r>
          </w:p>
        </w:tc>
        <w:tc>
          <w:tcPr>
            <w:tcW w:w="2041" w:type="dxa"/>
            <w:vAlign w:val="center"/>
          </w:tcPr>
          <w:p w14:paraId="5A16ABE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/orders</w:t>
            </w:r>
          </w:p>
        </w:tc>
        <w:tc>
          <w:tcPr>
            <w:tcW w:w="3685" w:type="dxa"/>
            <w:vAlign w:val="center"/>
          </w:tcPr>
          <w:p w14:paraId="2174300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我的-我的订单</w:t>
            </w:r>
          </w:p>
        </w:tc>
      </w:tr>
      <w:tr w14:paraId="5C301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33C7C48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32</w:t>
            </w:r>
          </w:p>
        </w:tc>
        <w:tc>
          <w:tcPr>
            <w:tcW w:w="2835" w:type="dxa"/>
            <w:vAlign w:val="center"/>
          </w:tcPr>
          <w:p w14:paraId="0112F97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评价订单 Review</w:t>
            </w:r>
          </w:p>
        </w:tc>
        <w:tc>
          <w:tcPr>
            <w:tcW w:w="2041" w:type="dxa"/>
            <w:vAlign w:val="center"/>
          </w:tcPr>
          <w:p w14:paraId="4E1E044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/review</w:t>
            </w:r>
          </w:p>
        </w:tc>
        <w:tc>
          <w:tcPr>
            <w:tcW w:w="3685" w:type="dxa"/>
            <w:vAlign w:val="center"/>
          </w:tcPr>
          <w:p w14:paraId="4FBD466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订单完成后</w:t>
            </w:r>
          </w:p>
        </w:tc>
      </w:tr>
      <w:tr w14:paraId="34AA0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7BB639E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33</w:t>
            </w:r>
          </w:p>
        </w:tc>
        <w:tc>
          <w:tcPr>
            <w:tcW w:w="2835" w:type="dxa"/>
            <w:vAlign w:val="center"/>
          </w:tcPr>
          <w:p w14:paraId="687783E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售后进度 AfterSales</w:t>
            </w:r>
          </w:p>
        </w:tc>
        <w:tc>
          <w:tcPr>
            <w:tcW w:w="2041" w:type="dxa"/>
            <w:vAlign w:val="center"/>
          </w:tcPr>
          <w:p w14:paraId="6442F15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/after-sales</w:t>
            </w:r>
          </w:p>
        </w:tc>
        <w:tc>
          <w:tcPr>
            <w:tcW w:w="3685" w:type="dxa"/>
            <w:vAlign w:val="center"/>
          </w:tcPr>
          <w:p w14:paraId="44823CA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订单-售后</w:t>
            </w:r>
          </w:p>
        </w:tc>
      </w:tr>
      <w:tr w14:paraId="2137F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3309902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34</w:t>
            </w:r>
          </w:p>
        </w:tc>
        <w:tc>
          <w:tcPr>
            <w:tcW w:w="2835" w:type="dxa"/>
            <w:vAlign w:val="center"/>
          </w:tcPr>
          <w:p w14:paraId="143A2E3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我的钱包 Wallet</w:t>
            </w:r>
          </w:p>
        </w:tc>
        <w:tc>
          <w:tcPr>
            <w:tcW w:w="2041" w:type="dxa"/>
            <w:vAlign w:val="center"/>
          </w:tcPr>
          <w:p w14:paraId="0431876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/wallet</w:t>
            </w:r>
          </w:p>
        </w:tc>
        <w:tc>
          <w:tcPr>
            <w:tcW w:w="3685" w:type="dxa"/>
            <w:vAlign w:val="center"/>
          </w:tcPr>
          <w:p w14:paraId="08A9219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我的-我的钱包</w:t>
            </w:r>
          </w:p>
        </w:tc>
      </w:tr>
      <w:tr w14:paraId="2C020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607653C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35</w:t>
            </w:r>
          </w:p>
        </w:tc>
        <w:tc>
          <w:tcPr>
            <w:tcW w:w="2835" w:type="dxa"/>
            <w:vAlign w:val="center"/>
          </w:tcPr>
          <w:p w14:paraId="59D9D10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艺人广场 Humans</w:t>
            </w:r>
          </w:p>
        </w:tc>
        <w:tc>
          <w:tcPr>
            <w:tcW w:w="2041" w:type="dxa"/>
            <w:vAlign w:val="center"/>
          </w:tcPr>
          <w:p w14:paraId="36F0F98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/humans</w:t>
            </w:r>
          </w:p>
        </w:tc>
        <w:tc>
          <w:tcPr>
            <w:tcW w:w="3685" w:type="dxa"/>
            <w:vAlign w:val="center"/>
          </w:tcPr>
          <w:p w14:paraId="2CB859E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首页热门艺人/金刚区</w:t>
            </w:r>
          </w:p>
        </w:tc>
      </w:tr>
      <w:tr w14:paraId="07EAE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7B836EA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36</w:t>
            </w:r>
          </w:p>
        </w:tc>
        <w:tc>
          <w:tcPr>
            <w:tcW w:w="2835" w:type="dxa"/>
            <w:vAlign w:val="center"/>
          </w:tcPr>
          <w:p w14:paraId="40F18FC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艺人详情 HumanDetail</w:t>
            </w:r>
          </w:p>
        </w:tc>
        <w:tc>
          <w:tcPr>
            <w:tcW w:w="2041" w:type="dxa"/>
            <w:vAlign w:val="center"/>
          </w:tcPr>
          <w:p w14:paraId="0432344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/human-detail</w:t>
            </w:r>
          </w:p>
        </w:tc>
        <w:tc>
          <w:tcPr>
            <w:tcW w:w="3685" w:type="dxa"/>
            <w:vAlign w:val="center"/>
          </w:tcPr>
          <w:p w14:paraId="1E1BAB8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艺人广场/首页卡片</w:t>
            </w:r>
          </w:p>
        </w:tc>
      </w:tr>
      <w:tr w14:paraId="01C32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32A37C0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37</w:t>
            </w:r>
          </w:p>
        </w:tc>
        <w:tc>
          <w:tcPr>
            <w:tcW w:w="2835" w:type="dxa"/>
            <w:vAlign w:val="center"/>
          </w:tcPr>
          <w:p w14:paraId="72B8BF7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私信 Chat</w:t>
            </w:r>
          </w:p>
        </w:tc>
        <w:tc>
          <w:tcPr>
            <w:tcW w:w="2041" w:type="dxa"/>
            <w:vAlign w:val="center"/>
          </w:tcPr>
          <w:p w14:paraId="7E23D3E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/chat</w:t>
            </w:r>
          </w:p>
        </w:tc>
        <w:tc>
          <w:tcPr>
            <w:tcW w:w="3685" w:type="dxa"/>
            <w:vAlign w:val="center"/>
          </w:tcPr>
          <w:p w14:paraId="062C549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消息/艺人详情</w:t>
            </w:r>
          </w:p>
        </w:tc>
      </w:tr>
      <w:tr w14:paraId="0E071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10701BB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38</w:t>
            </w:r>
          </w:p>
        </w:tc>
        <w:tc>
          <w:tcPr>
            <w:tcW w:w="2835" w:type="dxa"/>
            <w:vAlign w:val="center"/>
          </w:tcPr>
          <w:p w14:paraId="7A89289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我的视频 VideoLib</w:t>
            </w:r>
          </w:p>
        </w:tc>
        <w:tc>
          <w:tcPr>
            <w:tcW w:w="2041" w:type="dxa"/>
            <w:vAlign w:val="center"/>
          </w:tcPr>
          <w:p w14:paraId="6991BEE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/video-lib</w:t>
            </w:r>
          </w:p>
        </w:tc>
        <w:tc>
          <w:tcPr>
            <w:tcW w:w="3685" w:type="dxa"/>
            <w:vAlign w:val="center"/>
          </w:tcPr>
          <w:p w14:paraId="0F58730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我的-我的视频</w:t>
            </w:r>
          </w:p>
        </w:tc>
      </w:tr>
      <w:tr w14:paraId="1F2C7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006736F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39</w:t>
            </w:r>
          </w:p>
        </w:tc>
        <w:tc>
          <w:tcPr>
            <w:tcW w:w="2835" w:type="dxa"/>
            <w:vAlign w:val="center"/>
          </w:tcPr>
          <w:p w14:paraId="5C46A79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成片播放 VideoPlay</w:t>
            </w:r>
          </w:p>
        </w:tc>
        <w:tc>
          <w:tcPr>
            <w:tcW w:w="2041" w:type="dxa"/>
            <w:vAlign w:val="center"/>
          </w:tcPr>
          <w:p w14:paraId="53171D5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（页内跳转）</w:t>
            </w:r>
          </w:p>
        </w:tc>
        <w:tc>
          <w:tcPr>
            <w:tcW w:w="3685" w:type="dxa"/>
            <w:vAlign w:val="center"/>
          </w:tcPr>
          <w:p w14:paraId="3FBFE1E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我的视频/剧场片花</w:t>
            </w:r>
          </w:p>
        </w:tc>
      </w:tr>
      <w:tr w14:paraId="583E9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7F389B4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40</w:t>
            </w:r>
          </w:p>
        </w:tc>
        <w:tc>
          <w:tcPr>
            <w:tcW w:w="2835" w:type="dxa"/>
            <w:vAlign w:val="center"/>
          </w:tcPr>
          <w:p w14:paraId="459A7E0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MCN 机构管理 Mcn</w:t>
            </w:r>
          </w:p>
        </w:tc>
        <w:tc>
          <w:tcPr>
            <w:tcW w:w="2041" w:type="dxa"/>
            <w:vAlign w:val="center"/>
          </w:tcPr>
          <w:p w14:paraId="0419E5B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/mcn</w:t>
            </w:r>
          </w:p>
        </w:tc>
        <w:tc>
          <w:tcPr>
            <w:tcW w:w="3685" w:type="dxa"/>
            <w:vAlign w:val="center"/>
          </w:tcPr>
          <w:p w14:paraId="47D0679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我的-MCN 管理后台（内嵌页，另设 H5 口径）</w:t>
            </w:r>
          </w:p>
        </w:tc>
      </w:tr>
      <w:tr w14:paraId="3687A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0A7736B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41</w:t>
            </w:r>
          </w:p>
        </w:tc>
        <w:tc>
          <w:tcPr>
            <w:tcW w:w="2835" w:type="dxa"/>
            <w:vAlign w:val="center"/>
          </w:tcPr>
          <w:p w14:paraId="2B38468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用户协议 / 隐私政策 LegalDocPage</w:t>
            </w:r>
          </w:p>
        </w:tc>
        <w:tc>
          <w:tcPr>
            <w:tcW w:w="2041" w:type="dxa"/>
            <w:vAlign w:val="center"/>
          </w:tcPr>
          <w:p w14:paraId="20D6A42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/agreement、/privacy</w:t>
            </w:r>
          </w:p>
        </w:tc>
        <w:tc>
          <w:tcPr>
            <w:tcW w:w="3685" w:type="dxa"/>
            <w:vAlign w:val="center"/>
          </w:tcPr>
          <w:p w14:paraId="033B892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登录/设置-法律条款</w:t>
            </w:r>
          </w:p>
        </w:tc>
      </w:tr>
    </w:tbl>
    <w:p w14:paraId="449E4DD4">
      <w:pPr>
        <w:spacing w:after="40"/>
      </w:pPr>
    </w:p>
    <w:p w14:paraId="18CD72F5">
      <w:pPr>
        <w:pStyle w:val="3"/>
      </w:pPr>
      <w:bookmarkStart w:id="4" w:name="_Toc24539"/>
      <w:r>
        <w:rPr>
          <w:rFonts w:ascii="Arial" w:hAnsi="Arial" w:eastAsia="黑体"/>
          <w:b/>
          <w:i w:val="0"/>
          <w:color w:val="000000"/>
          <w:sz w:val="32"/>
        </w:rPr>
        <w:t>1  全局设计系统（曜石流光 / Liquid Glass 2.0）</w:t>
      </w:r>
      <w:bookmarkEnd w:id="4"/>
    </w:p>
    <w:p w14:paraId="2668D96F">
      <w:pPr>
        <w:spacing w:before="0" w:after="8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全 App 只有一套视觉规范（唯一 SSOT，页面禁止自行硬编码颜色）。主基调为曜石蓝黑 + 冷青点缀 + 克制香槟金，禁用旧鎏金、粉橙、旧紫与赛博高饱和。改文案时一般不动本规范；如要调整品牌色，请在本章批注。</w:t>
      </w:r>
    </w:p>
    <w:p w14:paraId="49549A10">
      <w:pPr>
        <w:pStyle w:val="4"/>
      </w:pPr>
      <w:bookmarkStart w:id="5" w:name="_Toc4252"/>
      <w:r>
        <w:rPr>
          <w:rFonts w:ascii="Arial" w:hAnsi="Arial" w:eastAsia="黑体"/>
          <w:b/>
          <w:i w:val="0"/>
          <w:color w:val="000000"/>
          <w:sz w:val="28"/>
        </w:rPr>
        <w:t>1.1  色彩体系</w:t>
      </w:r>
      <w:bookmarkEnd w:id="5"/>
    </w:p>
    <w:p w14:paraId="1137B739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1.1.1  曜石蓝黑四层底色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28"/>
        <w:gridCol w:w="1474"/>
        <w:gridCol w:w="4649"/>
      </w:tblGrid>
      <w:tr w14:paraId="16652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D9D9"/>
            <w:vAlign w:val="center"/>
          </w:tcPr>
          <w:p w14:paraId="089A2DE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色样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18F63ED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色名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030E494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HEX</w:t>
            </w:r>
          </w:p>
        </w:tc>
        <w:tc>
          <w:tcPr>
            <w:tcW w:w="4649" w:type="dxa"/>
            <w:shd w:val="clear" w:color="auto" w:fill="D9D9D9"/>
            <w:vAlign w:val="center"/>
          </w:tcPr>
          <w:p w14:paraId="64DEB5A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用途 / 使用边界</w:t>
            </w:r>
          </w:p>
        </w:tc>
      </w:tr>
      <w:tr w14:paraId="43878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070A12"/>
            <w:vAlign w:val="center"/>
          </w:tcPr>
          <w:p w14:paraId="16925877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47B525F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底色 background</w:t>
            </w:r>
          </w:p>
        </w:tc>
        <w:tc>
          <w:tcPr>
            <w:tcW w:w="1474" w:type="dxa"/>
            <w:vAlign w:val="center"/>
          </w:tcPr>
          <w:p w14:paraId="1B9FC99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#070A12</w:t>
            </w:r>
          </w:p>
        </w:tc>
        <w:tc>
          <w:tcPr>
            <w:tcW w:w="4649" w:type="dxa"/>
            <w:vAlign w:val="center"/>
          </w:tcPr>
          <w:p w14:paraId="7BAA179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全局最深背景</w:t>
            </w:r>
          </w:p>
        </w:tc>
      </w:tr>
      <w:tr w14:paraId="4A6A3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0E1320"/>
            <w:vAlign w:val="center"/>
          </w:tcPr>
          <w:p w14:paraId="5290843D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69CAD63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底色 surfaceDark</w:t>
            </w:r>
          </w:p>
        </w:tc>
        <w:tc>
          <w:tcPr>
            <w:tcW w:w="1474" w:type="dxa"/>
            <w:vAlign w:val="center"/>
          </w:tcPr>
          <w:p w14:paraId="1453FFE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#0E1320</w:t>
            </w:r>
          </w:p>
        </w:tc>
        <w:tc>
          <w:tcPr>
            <w:tcW w:w="4649" w:type="dxa"/>
            <w:vAlign w:val="center"/>
          </w:tcPr>
          <w:p w14:paraId="7690D70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深色表面/分区</w:t>
            </w:r>
          </w:p>
        </w:tc>
      </w:tr>
      <w:tr w14:paraId="4FE22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51B2C"/>
            <w:vAlign w:val="center"/>
          </w:tcPr>
          <w:p w14:paraId="5720F8B8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2C281DD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底色 card</w:t>
            </w:r>
          </w:p>
        </w:tc>
        <w:tc>
          <w:tcPr>
            <w:tcW w:w="1474" w:type="dxa"/>
            <w:vAlign w:val="center"/>
          </w:tcPr>
          <w:p w14:paraId="52A2FFC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#151B2C</w:t>
            </w:r>
          </w:p>
        </w:tc>
        <w:tc>
          <w:tcPr>
            <w:tcW w:w="4649" w:type="dxa"/>
            <w:vAlign w:val="center"/>
          </w:tcPr>
          <w:p w14:paraId="3793603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玻璃卡底层</w:t>
            </w:r>
          </w:p>
        </w:tc>
      </w:tr>
      <w:tr w14:paraId="05BE6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C2438"/>
            <w:vAlign w:val="center"/>
          </w:tcPr>
          <w:p w14:paraId="2D9E4460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0D76F89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底色 cardLight</w:t>
            </w:r>
          </w:p>
        </w:tc>
        <w:tc>
          <w:tcPr>
            <w:tcW w:w="1474" w:type="dxa"/>
            <w:vAlign w:val="center"/>
          </w:tcPr>
          <w:p w14:paraId="4A4F379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#1C2438</w:t>
            </w:r>
          </w:p>
        </w:tc>
        <w:tc>
          <w:tcPr>
            <w:tcW w:w="4649" w:type="dxa"/>
            <w:vAlign w:val="center"/>
          </w:tcPr>
          <w:p w14:paraId="08B1251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更浅一级卡片</w:t>
            </w:r>
          </w:p>
        </w:tc>
      </w:tr>
      <w:tr w14:paraId="5978E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263049"/>
            <w:vAlign w:val="center"/>
          </w:tcPr>
          <w:p w14:paraId="5A145F98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703B0C2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底色 border</w:t>
            </w:r>
          </w:p>
        </w:tc>
        <w:tc>
          <w:tcPr>
            <w:tcW w:w="1474" w:type="dxa"/>
            <w:vAlign w:val="center"/>
          </w:tcPr>
          <w:p w14:paraId="59EA716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#263049</w:t>
            </w:r>
          </w:p>
        </w:tc>
        <w:tc>
          <w:tcPr>
            <w:tcW w:w="4649" w:type="dxa"/>
            <w:vAlign w:val="center"/>
          </w:tcPr>
          <w:p w14:paraId="5B9726C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统一描边</w:t>
            </w:r>
          </w:p>
        </w:tc>
      </w:tr>
    </w:tbl>
    <w:p w14:paraId="72DFDF45">
      <w:pPr>
        <w:spacing w:after="40"/>
      </w:pPr>
    </w:p>
    <w:p w14:paraId="5C67FAE4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1.1.2  香槟金（配给制：仅主按钮/选中态/关键数据/品牌，面积克制）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1876"/>
        <w:gridCol w:w="1991"/>
        <w:gridCol w:w="4436"/>
      </w:tblGrid>
      <w:tr w14:paraId="2CE4A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D9D9"/>
            <w:vAlign w:val="center"/>
          </w:tcPr>
          <w:p w14:paraId="1F4E486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色样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0F8B34A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色名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75B822B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HEX</w:t>
            </w:r>
          </w:p>
        </w:tc>
        <w:tc>
          <w:tcPr>
            <w:tcW w:w="4649" w:type="dxa"/>
            <w:shd w:val="clear" w:color="auto" w:fill="D9D9D9"/>
            <w:vAlign w:val="center"/>
          </w:tcPr>
          <w:p w14:paraId="6EFA80B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用途 / 使用边界</w:t>
            </w:r>
          </w:p>
        </w:tc>
      </w:tr>
      <w:tr w14:paraId="71284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E6C586"/>
            <w:vAlign w:val="center"/>
          </w:tcPr>
          <w:p w14:paraId="3BC043FF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3B7BCE1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金 goldMain</w:t>
            </w:r>
          </w:p>
        </w:tc>
        <w:tc>
          <w:tcPr>
            <w:tcW w:w="1474" w:type="dxa"/>
            <w:vAlign w:val="center"/>
          </w:tcPr>
          <w:p w14:paraId="51B80A1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#E6C586</w:t>
            </w:r>
          </w:p>
        </w:tc>
        <w:tc>
          <w:tcPr>
            <w:tcW w:w="4649" w:type="dxa"/>
            <w:vAlign w:val="center"/>
          </w:tcPr>
          <w:p w14:paraId="04254CB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主金色</w:t>
            </w:r>
          </w:p>
        </w:tc>
      </w:tr>
      <w:tr w14:paraId="5FB2D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2DCA8"/>
            <w:vAlign w:val="center"/>
          </w:tcPr>
          <w:p w14:paraId="0A1B6AB2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6FA7D50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金 goldLight</w:t>
            </w:r>
          </w:p>
        </w:tc>
        <w:tc>
          <w:tcPr>
            <w:tcW w:w="1474" w:type="dxa"/>
            <w:vAlign w:val="center"/>
          </w:tcPr>
          <w:p w14:paraId="67134E9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#F2DCA8</w:t>
            </w:r>
          </w:p>
        </w:tc>
        <w:tc>
          <w:tcPr>
            <w:tcW w:w="4649" w:type="dxa"/>
            <w:vAlign w:val="center"/>
          </w:tcPr>
          <w:p w14:paraId="37D1FAA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亮金/高光</w:t>
            </w:r>
          </w:p>
        </w:tc>
      </w:tr>
      <w:tr w14:paraId="083C9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C9A45E"/>
            <w:vAlign w:val="center"/>
          </w:tcPr>
          <w:p w14:paraId="5A3E7FED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3604BDF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金 goldDeep</w:t>
            </w:r>
          </w:p>
        </w:tc>
        <w:tc>
          <w:tcPr>
            <w:tcW w:w="1474" w:type="dxa"/>
            <w:vAlign w:val="center"/>
          </w:tcPr>
          <w:p w14:paraId="5470318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#C9A45E</w:t>
            </w:r>
          </w:p>
        </w:tc>
        <w:tc>
          <w:tcPr>
            <w:tcW w:w="4649" w:type="dxa"/>
            <w:vAlign w:val="center"/>
          </w:tcPr>
          <w:p w14:paraId="38C1359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深金/描边</w:t>
            </w:r>
          </w:p>
        </w:tc>
      </w:tr>
      <w:tr w14:paraId="5AF7B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4E3B4"/>
            <w:vAlign w:val="center"/>
          </w:tcPr>
          <w:p w14:paraId="20AE1AB5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27194E0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金 CTA 渐变</w:t>
            </w:r>
          </w:p>
        </w:tc>
        <w:tc>
          <w:tcPr>
            <w:tcW w:w="1474" w:type="dxa"/>
            <w:vAlign w:val="center"/>
          </w:tcPr>
          <w:p w14:paraId="6DF614C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#F4E3B4→#D9B873</w:t>
            </w:r>
          </w:p>
        </w:tc>
        <w:tc>
          <w:tcPr>
            <w:tcW w:w="4649" w:type="dxa"/>
            <w:vAlign w:val="center"/>
          </w:tcPr>
          <w:p w14:paraId="66F5990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主按钮 135° 渐变；金底配深字 onGold #1A1408</w:t>
            </w:r>
          </w:p>
        </w:tc>
      </w:tr>
    </w:tbl>
    <w:p w14:paraId="73792C95">
      <w:pPr>
        <w:spacing w:after="40"/>
      </w:pPr>
    </w:p>
    <w:p w14:paraId="436F4A3B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1.1.3  冷青点缀（总面积 ≤ 5%）与虹彩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28"/>
        <w:gridCol w:w="1474"/>
        <w:gridCol w:w="4649"/>
      </w:tblGrid>
      <w:tr w14:paraId="4C0FE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D9D9"/>
            <w:vAlign w:val="center"/>
          </w:tcPr>
          <w:p w14:paraId="77342EA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色样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461802D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色名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331059F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HEX</w:t>
            </w:r>
          </w:p>
        </w:tc>
        <w:tc>
          <w:tcPr>
            <w:tcW w:w="4649" w:type="dxa"/>
            <w:shd w:val="clear" w:color="auto" w:fill="D9D9D9"/>
            <w:vAlign w:val="center"/>
          </w:tcPr>
          <w:p w14:paraId="59D5B83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用途 / 使用边界</w:t>
            </w:r>
          </w:p>
        </w:tc>
      </w:tr>
      <w:tr w14:paraId="3D675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7FD4E0"/>
            <w:vAlign w:val="center"/>
          </w:tcPr>
          <w:p w14:paraId="3C43FEBB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4B6493A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青 cyanSoft</w:t>
            </w:r>
          </w:p>
        </w:tc>
        <w:tc>
          <w:tcPr>
            <w:tcW w:w="1474" w:type="dxa"/>
            <w:vAlign w:val="center"/>
          </w:tcPr>
          <w:p w14:paraId="0744F6C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#7FD4E0</w:t>
            </w:r>
          </w:p>
        </w:tc>
        <w:tc>
          <w:tcPr>
            <w:tcW w:w="4649" w:type="dxa"/>
            <w:vAlign w:val="center"/>
          </w:tcPr>
          <w:p w14:paraId="1757832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柔青/选中辅助</w:t>
            </w:r>
          </w:p>
        </w:tc>
      </w:tr>
      <w:tr w14:paraId="53024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3FA9C0"/>
            <w:vAlign w:val="center"/>
          </w:tcPr>
          <w:p w14:paraId="55AB71C3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2916604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青 cyanDeep</w:t>
            </w:r>
          </w:p>
        </w:tc>
        <w:tc>
          <w:tcPr>
            <w:tcW w:w="1474" w:type="dxa"/>
            <w:vAlign w:val="center"/>
          </w:tcPr>
          <w:p w14:paraId="3A1F504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#3FA9C0</w:t>
            </w:r>
          </w:p>
        </w:tc>
        <w:tc>
          <w:tcPr>
            <w:tcW w:w="4649" w:type="dxa"/>
            <w:vAlign w:val="center"/>
          </w:tcPr>
          <w:p w14:paraId="323AAF7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深青</w:t>
            </w:r>
          </w:p>
        </w:tc>
      </w:tr>
      <w:tr w14:paraId="50508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5FD8E6"/>
            <w:vAlign w:val="center"/>
          </w:tcPr>
          <w:p w14:paraId="5F0CC243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3C69905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青 rimCyan</w:t>
            </w:r>
          </w:p>
        </w:tc>
        <w:tc>
          <w:tcPr>
            <w:tcW w:w="1474" w:type="dxa"/>
            <w:vAlign w:val="center"/>
          </w:tcPr>
          <w:p w14:paraId="1D97EAF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#5FD8E6</w:t>
            </w:r>
          </w:p>
        </w:tc>
        <w:tc>
          <w:tcPr>
            <w:tcW w:w="4649" w:type="dxa"/>
            <w:vAlign w:val="center"/>
          </w:tcPr>
          <w:p w14:paraId="32D713A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边缘高光</w:t>
            </w:r>
          </w:p>
        </w:tc>
      </w:tr>
      <w:tr w14:paraId="565BC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36C6DE"/>
            <w:vAlign w:val="center"/>
          </w:tcPr>
          <w:p w14:paraId="3596F036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73E4731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青 aquaBright</w:t>
            </w:r>
          </w:p>
        </w:tc>
        <w:tc>
          <w:tcPr>
            <w:tcW w:w="1474" w:type="dxa"/>
            <w:vAlign w:val="center"/>
          </w:tcPr>
          <w:p w14:paraId="4C9C870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#36C6DE</w:t>
            </w:r>
          </w:p>
        </w:tc>
        <w:tc>
          <w:tcPr>
            <w:tcW w:w="4649" w:type="dxa"/>
            <w:vAlign w:val="center"/>
          </w:tcPr>
          <w:p w14:paraId="255D0D0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亮青</w:t>
            </w:r>
          </w:p>
        </w:tc>
      </w:tr>
      <w:tr w14:paraId="46B7B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C9F2F7"/>
            <w:vAlign w:val="center"/>
          </w:tcPr>
          <w:p w14:paraId="5C91B57B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4BFE1FA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青 iceHighlight</w:t>
            </w:r>
          </w:p>
        </w:tc>
        <w:tc>
          <w:tcPr>
            <w:tcW w:w="1474" w:type="dxa"/>
            <w:vAlign w:val="center"/>
          </w:tcPr>
          <w:p w14:paraId="0276DCB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#C9F2F7</w:t>
            </w:r>
          </w:p>
        </w:tc>
        <w:tc>
          <w:tcPr>
            <w:tcW w:w="4649" w:type="dxa"/>
            <w:vAlign w:val="center"/>
          </w:tcPr>
          <w:p w14:paraId="44F65E5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冰色高亮</w:t>
            </w:r>
          </w:p>
        </w:tc>
      </w:tr>
      <w:tr w14:paraId="42A47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93A2EC"/>
            <w:vAlign w:val="center"/>
          </w:tcPr>
          <w:p w14:paraId="23FDBA86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5DA8DCA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虹彩 irisViolet</w:t>
            </w:r>
          </w:p>
        </w:tc>
        <w:tc>
          <w:tcPr>
            <w:tcW w:w="1474" w:type="dxa"/>
            <w:vAlign w:val="center"/>
          </w:tcPr>
          <w:p w14:paraId="45FB728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#93A2EC</w:t>
            </w:r>
          </w:p>
        </w:tc>
        <w:tc>
          <w:tcPr>
            <w:tcW w:w="4649" w:type="dxa"/>
            <w:vAlign w:val="center"/>
          </w:tcPr>
          <w:p w14:paraId="76D4048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中央气泡虹彩，极小面积</w:t>
            </w:r>
          </w:p>
        </w:tc>
      </w:tr>
    </w:tbl>
    <w:p w14:paraId="6E85D565">
      <w:pPr>
        <w:spacing w:after="40"/>
      </w:pPr>
    </w:p>
    <w:p w14:paraId="3E8CBD28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1.1.4  文字与语义色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28"/>
        <w:gridCol w:w="1474"/>
        <w:gridCol w:w="4649"/>
      </w:tblGrid>
      <w:tr w14:paraId="5390B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D9D9"/>
            <w:vAlign w:val="center"/>
          </w:tcPr>
          <w:p w14:paraId="3ABD160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色样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6EF49D0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色名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1041B39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HEX</w:t>
            </w:r>
          </w:p>
        </w:tc>
        <w:tc>
          <w:tcPr>
            <w:tcW w:w="4649" w:type="dxa"/>
            <w:shd w:val="clear" w:color="auto" w:fill="D9D9D9"/>
            <w:vAlign w:val="center"/>
          </w:tcPr>
          <w:p w14:paraId="7A638C2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用途 / 使用边界</w:t>
            </w:r>
          </w:p>
        </w:tc>
      </w:tr>
      <w:tr w14:paraId="5BCB6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2F5FC"/>
            <w:vAlign w:val="center"/>
          </w:tcPr>
          <w:p w14:paraId="00BCDE76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0530D1C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文字 textPrimary</w:t>
            </w:r>
          </w:p>
        </w:tc>
        <w:tc>
          <w:tcPr>
            <w:tcW w:w="1474" w:type="dxa"/>
            <w:vAlign w:val="center"/>
          </w:tcPr>
          <w:p w14:paraId="54DACEE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#F2F5FC</w:t>
            </w:r>
          </w:p>
        </w:tc>
        <w:tc>
          <w:tcPr>
            <w:tcW w:w="4649" w:type="dxa"/>
            <w:vAlign w:val="center"/>
          </w:tcPr>
          <w:p w14:paraId="5BAE1F1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主文字</w:t>
            </w:r>
          </w:p>
        </w:tc>
      </w:tr>
      <w:tr w14:paraId="17A86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B4C9D6"/>
            <w:vAlign w:val="center"/>
          </w:tcPr>
          <w:p w14:paraId="742053EB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7F782B5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文字 textSecondary</w:t>
            </w:r>
          </w:p>
        </w:tc>
        <w:tc>
          <w:tcPr>
            <w:tcW w:w="1474" w:type="dxa"/>
            <w:vAlign w:val="center"/>
          </w:tcPr>
          <w:p w14:paraId="1A2FCF6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#B4C9D6</w:t>
            </w:r>
          </w:p>
        </w:tc>
        <w:tc>
          <w:tcPr>
            <w:tcW w:w="4649" w:type="dxa"/>
            <w:vAlign w:val="center"/>
          </w:tcPr>
          <w:p w14:paraId="14B2539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次级文字</w:t>
            </w:r>
          </w:p>
        </w:tc>
      </w:tr>
      <w:tr w14:paraId="29A07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8298AD"/>
            <w:vAlign w:val="center"/>
          </w:tcPr>
          <w:p w14:paraId="06541EC3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03692E4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文字 textHint</w:t>
            </w:r>
          </w:p>
        </w:tc>
        <w:tc>
          <w:tcPr>
            <w:tcW w:w="1474" w:type="dxa"/>
            <w:vAlign w:val="center"/>
          </w:tcPr>
          <w:p w14:paraId="62F9FD7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#8298AD</w:t>
            </w:r>
          </w:p>
        </w:tc>
        <w:tc>
          <w:tcPr>
            <w:tcW w:w="4649" w:type="dxa"/>
            <w:vAlign w:val="center"/>
          </w:tcPr>
          <w:p w14:paraId="2939526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提示/未选中</w:t>
            </w:r>
          </w:p>
        </w:tc>
      </w:tr>
      <w:tr w14:paraId="65D95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E5604D"/>
            <w:vAlign w:val="center"/>
          </w:tcPr>
          <w:p w14:paraId="37FD4AF3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4B7FB5F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语义 error</w:t>
            </w:r>
          </w:p>
        </w:tc>
        <w:tc>
          <w:tcPr>
            <w:tcW w:w="1474" w:type="dxa"/>
            <w:vAlign w:val="center"/>
          </w:tcPr>
          <w:p w14:paraId="3C653F7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#E5604D</w:t>
            </w:r>
          </w:p>
        </w:tc>
        <w:tc>
          <w:tcPr>
            <w:tcW w:w="4649" w:type="dxa"/>
            <w:vAlign w:val="center"/>
          </w:tcPr>
          <w:p w14:paraId="3B70124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错误/警示</w:t>
            </w:r>
          </w:p>
        </w:tc>
      </w:tr>
      <w:tr w14:paraId="08B00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4CAF7D"/>
            <w:vAlign w:val="center"/>
          </w:tcPr>
          <w:p w14:paraId="60DEF7BF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7B7819D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语义 success</w:t>
            </w:r>
          </w:p>
        </w:tc>
        <w:tc>
          <w:tcPr>
            <w:tcW w:w="1474" w:type="dxa"/>
            <w:vAlign w:val="center"/>
          </w:tcPr>
          <w:p w14:paraId="2E0CDDA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#4CAF7D</w:t>
            </w:r>
          </w:p>
        </w:tc>
        <w:tc>
          <w:tcPr>
            <w:tcW w:w="4649" w:type="dxa"/>
            <w:vAlign w:val="center"/>
          </w:tcPr>
          <w:p w14:paraId="154EAF1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成功/已上架</w:t>
            </w:r>
          </w:p>
        </w:tc>
      </w:tr>
      <w:tr w14:paraId="57C2F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E08A3C"/>
            <w:vAlign w:val="center"/>
          </w:tcPr>
          <w:p w14:paraId="3A7157E9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37E41B5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语义 warning</w:t>
            </w:r>
          </w:p>
        </w:tc>
        <w:tc>
          <w:tcPr>
            <w:tcW w:w="1474" w:type="dxa"/>
            <w:vAlign w:val="center"/>
          </w:tcPr>
          <w:p w14:paraId="24A8C54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#E08A3C</w:t>
            </w:r>
          </w:p>
        </w:tc>
        <w:tc>
          <w:tcPr>
            <w:tcW w:w="4649" w:type="dxa"/>
            <w:vAlign w:val="center"/>
          </w:tcPr>
          <w:p w14:paraId="447DDA8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警告</w:t>
            </w:r>
          </w:p>
        </w:tc>
      </w:tr>
      <w:tr w14:paraId="58599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07C160"/>
            <w:vAlign w:val="center"/>
          </w:tcPr>
          <w:p w14:paraId="5901F92A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1F509B7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支付 wechatGreen</w:t>
            </w:r>
          </w:p>
        </w:tc>
        <w:tc>
          <w:tcPr>
            <w:tcW w:w="1474" w:type="dxa"/>
            <w:vAlign w:val="center"/>
          </w:tcPr>
          <w:p w14:paraId="5CD988A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#07C160</w:t>
            </w:r>
          </w:p>
        </w:tc>
        <w:tc>
          <w:tcPr>
            <w:tcW w:w="4649" w:type="dxa"/>
            <w:vAlign w:val="center"/>
          </w:tcPr>
          <w:p w14:paraId="7B32DCE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微信图标色（仅图标）</w:t>
            </w:r>
          </w:p>
        </w:tc>
      </w:tr>
      <w:tr w14:paraId="60BB2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677FF"/>
            <w:vAlign w:val="center"/>
          </w:tcPr>
          <w:p w14:paraId="26191A3B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11A20D0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支付 alipayBlue</w:t>
            </w:r>
          </w:p>
        </w:tc>
        <w:tc>
          <w:tcPr>
            <w:tcW w:w="1474" w:type="dxa"/>
            <w:vAlign w:val="center"/>
          </w:tcPr>
          <w:p w14:paraId="51905DC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#1677FF</w:t>
            </w:r>
          </w:p>
        </w:tc>
        <w:tc>
          <w:tcPr>
            <w:tcW w:w="4649" w:type="dxa"/>
            <w:vAlign w:val="center"/>
          </w:tcPr>
          <w:p w14:paraId="0B03B8A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支付宝图标色（仅图标）</w:t>
            </w:r>
          </w:p>
        </w:tc>
      </w:tr>
    </w:tbl>
    <w:p w14:paraId="2AD43CE4">
      <w:pPr>
        <w:spacing w:after="40"/>
      </w:pPr>
    </w:p>
    <w:p w14:paraId="56A4A93D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1.1.5  液态流光背景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28"/>
        <w:gridCol w:w="1474"/>
        <w:gridCol w:w="4649"/>
      </w:tblGrid>
      <w:tr w14:paraId="4686E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20" w:type="dxa"/>
            <w:shd w:val="clear" w:color="auto" w:fill="D9D9D9"/>
            <w:vAlign w:val="center"/>
          </w:tcPr>
          <w:p w14:paraId="1BA2FC9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色样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7724051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色名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0D61A50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HEX</w:t>
            </w:r>
          </w:p>
        </w:tc>
        <w:tc>
          <w:tcPr>
            <w:tcW w:w="4649" w:type="dxa"/>
            <w:shd w:val="clear" w:color="auto" w:fill="D9D9D9"/>
            <w:vAlign w:val="center"/>
          </w:tcPr>
          <w:p w14:paraId="110CB26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用途 / 使用边界</w:t>
            </w:r>
          </w:p>
        </w:tc>
      </w:tr>
      <w:tr w14:paraId="0AE81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05080F"/>
            <w:vAlign w:val="center"/>
          </w:tcPr>
          <w:p w14:paraId="7A939EE9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42B8BDD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液态 liquidBase</w:t>
            </w:r>
          </w:p>
        </w:tc>
        <w:tc>
          <w:tcPr>
            <w:tcW w:w="1474" w:type="dxa"/>
            <w:vAlign w:val="center"/>
          </w:tcPr>
          <w:p w14:paraId="6FE3F8D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#05080F</w:t>
            </w:r>
          </w:p>
        </w:tc>
        <w:tc>
          <w:tcPr>
            <w:tcW w:w="4649" w:type="dxa"/>
            <w:vAlign w:val="center"/>
          </w:tcPr>
          <w:p w14:paraId="56DDC9C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液态背景基色</w:t>
            </w:r>
          </w:p>
        </w:tc>
      </w:tr>
      <w:tr w14:paraId="62231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0A1626"/>
            <w:vAlign w:val="center"/>
          </w:tcPr>
          <w:p w14:paraId="5D198F70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0860DAB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液态 liquidDeep</w:t>
            </w:r>
          </w:p>
        </w:tc>
        <w:tc>
          <w:tcPr>
            <w:tcW w:w="1474" w:type="dxa"/>
            <w:vAlign w:val="center"/>
          </w:tcPr>
          <w:p w14:paraId="3C1CE27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#0A1626</w:t>
            </w:r>
          </w:p>
        </w:tc>
        <w:tc>
          <w:tcPr>
            <w:tcW w:w="4649" w:type="dxa"/>
            <w:vAlign w:val="center"/>
          </w:tcPr>
          <w:p w14:paraId="4AFDECB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深蓝</w:t>
            </w:r>
          </w:p>
        </w:tc>
      </w:tr>
      <w:tr w14:paraId="188E8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0E2E44"/>
            <w:vAlign w:val="center"/>
          </w:tcPr>
          <w:p w14:paraId="5BF32295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1BA88FC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液态 liquidTeal</w:t>
            </w:r>
          </w:p>
        </w:tc>
        <w:tc>
          <w:tcPr>
            <w:tcW w:w="1474" w:type="dxa"/>
            <w:vAlign w:val="center"/>
          </w:tcPr>
          <w:p w14:paraId="6E70077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#0E2E44</w:t>
            </w:r>
          </w:p>
        </w:tc>
        <w:tc>
          <w:tcPr>
            <w:tcW w:w="4649" w:type="dxa"/>
            <w:vAlign w:val="center"/>
          </w:tcPr>
          <w:p w14:paraId="1C4A827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青蓝</w:t>
            </w:r>
          </w:p>
        </w:tc>
      </w:tr>
      <w:tr w14:paraId="0C1C5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20" w:type="dxa"/>
            <w:shd w:val="clear" w:color="auto" w:fill="1E6E86"/>
            <w:vAlign w:val="center"/>
          </w:tcPr>
          <w:p w14:paraId="17443ED4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789C139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液态 aquaDeep</w:t>
            </w:r>
          </w:p>
        </w:tc>
        <w:tc>
          <w:tcPr>
            <w:tcW w:w="1474" w:type="dxa"/>
            <w:vAlign w:val="center"/>
          </w:tcPr>
          <w:p w14:paraId="68C8E9A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#1E6E86</w:t>
            </w:r>
          </w:p>
        </w:tc>
        <w:tc>
          <w:tcPr>
            <w:tcW w:w="4649" w:type="dxa"/>
            <w:vAlign w:val="center"/>
          </w:tcPr>
          <w:p w14:paraId="393BE3E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深青</w:t>
            </w:r>
          </w:p>
        </w:tc>
      </w:tr>
    </w:tbl>
    <w:p w14:paraId="6C2A17FA">
      <w:pPr>
        <w:spacing w:after="40"/>
      </w:pPr>
    </w:p>
    <w:p w14:paraId="1A5695A7">
      <w:pPr>
        <w:spacing w:before="0" w:after="12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位图背景资产：tex_bg_silk.png（青蓝丝绸流光全屏背景）、brand_logo_mark.png（青玻璃金八芒星标）。</w:t>
      </w:r>
    </w:p>
    <w:p w14:paraId="3B622B6B">
      <w:pPr>
        <w:pStyle w:val="4"/>
      </w:pPr>
      <w:bookmarkStart w:id="6" w:name="_Toc28560"/>
      <w:r>
        <w:rPr>
          <w:rFonts w:ascii="Arial" w:hAnsi="Arial" w:eastAsia="黑体"/>
          <w:b/>
          <w:i w:val="0"/>
          <w:color w:val="000000"/>
          <w:sz w:val="28"/>
        </w:rPr>
        <w:t>1.2  字体与字号</w:t>
      </w:r>
      <w:bookmarkEnd w:id="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34CB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751EC90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w="7257" w:type="dxa"/>
            <w:shd w:val="clear" w:color="auto" w:fill="D9D9D9"/>
            <w:vAlign w:val="center"/>
          </w:tcPr>
          <w:p w14:paraId="1EEB669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规范</w:t>
            </w:r>
          </w:p>
        </w:tc>
      </w:tr>
      <w:tr w14:paraId="647B0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D1A5E5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字体</w:t>
            </w:r>
          </w:p>
        </w:tc>
        <w:tc>
          <w:tcPr>
            <w:tcW w:w="7257" w:type="dxa"/>
            <w:vAlign w:val="center"/>
          </w:tcPr>
          <w:p w14:paraId="18741F1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标题用衬线 serif（仅品牌名、影视标题）；正文用 Roboto，真机中文按系统字体回退</w:t>
            </w:r>
          </w:p>
        </w:tc>
      </w:tr>
      <w:tr w14:paraId="5B090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8C3C08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顶部导航栏</w:t>
            </w:r>
          </w:p>
        </w:tc>
        <w:tc>
          <w:tcPr>
            <w:tcW w:w="7257" w:type="dxa"/>
            <w:vAlign w:val="center"/>
          </w:tcPr>
          <w:p w14:paraId="3120872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透明背景、标题居中、18 号</w:t>
            </w:r>
          </w:p>
        </w:tc>
      </w:tr>
      <w:tr w14:paraId="76A63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80861C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长文档页</w:t>
            </w:r>
          </w:p>
        </w:tc>
        <w:tc>
          <w:tcPr>
            <w:tcW w:w="7257" w:type="dxa"/>
            <w:vAlign w:val="center"/>
          </w:tcPr>
          <w:p w14:paraId="1F36444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标题 22 号金衬线；小节标题 16 号（金竖条引导）；正文 13.5 号、行高 1.75</w:t>
            </w:r>
          </w:p>
        </w:tc>
      </w:tr>
      <w:tr w14:paraId="1A2CE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A34945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强调方式</w:t>
            </w:r>
          </w:p>
        </w:tc>
        <w:tc>
          <w:tcPr>
            <w:tcW w:w="7257" w:type="dxa"/>
            <w:vAlign w:val="center"/>
          </w:tcPr>
          <w:p w14:paraId="1336A16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以字号层级 + 金色区分主次，不靠加粗堆砌；数字/价格用金色突出</w:t>
            </w:r>
          </w:p>
        </w:tc>
      </w:tr>
    </w:tbl>
    <w:p w14:paraId="77F79B35">
      <w:pPr>
        <w:spacing w:after="40"/>
      </w:pPr>
    </w:p>
    <w:p w14:paraId="5209F1DF">
      <w:pPr>
        <w:pStyle w:val="4"/>
      </w:pPr>
      <w:bookmarkStart w:id="7" w:name="_Toc7611"/>
      <w:r>
        <w:rPr>
          <w:rFonts w:ascii="Arial" w:hAnsi="Arial" w:eastAsia="黑体"/>
          <w:b/>
          <w:i w:val="0"/>
          <w:color w:val="000000"/>
          <w:sz w:val="28"/>
        </w:rPr>
        <w:t>1.3  圆角 · 玻璃 · 阴影 · 控件 · 转场</w:t>
      </w:r>
      <w:bookmarkEnd w:id="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18A2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709DB23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类别</w:t>
            </w:r>
          </w:p>
        </w:tc>
        <w:tc>
          <w:tcPr>
            <w:tcW w:w="7143" w:type="dxa"/>
            <w:shd w:val="clear" w:color="auto" w:fill="D9D9D9"/>
            <w:vAlign w:val="center"/>
          </w:tcPr>
          <w:p w14:paraId="2BAE47C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规范</w:t>
            </w:r>
          </w:p>
        </w:tc>
      </w:tr>
      <w:tr w14:paraId="00FE9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5C4DA4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圆角</w:t>
            </w:r>
          </w:p>
        </w:tc>
        <w:tc>
          <w:tcPr>
            <w:tcW w:w="7143" w:type="dxa"/>
            <w:vAlign w:val="center"/>
          </w:tcPr>
          <w:p w14:paraId="598D47F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卡片/Bento 20；输入框/控件 14；底部 Sheet 顶部 24；按钮为胶囊 999</w:t>
            </w:r>
          </w:p>
        </w:tc>
      </w:tr>
      <w:tr w14:paraId="1192B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6256DBE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玻璃质感</w:t>
            </w:r>
          </w:p>
        </w:tc>
        <w:tc>
          <w:tcPr>
            <w:tcW w:w="7143" w:type="dxa"/>
            <w:vAlign w:val="center"/>
          </w:tcPr>
          <w:p w14:paraId="15CC50D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白色填充 8% / 10%；毛玻璃模糊 sigma 18 / 24（仅顶底栏与浮层使用）</w:t>
            </w:r>
          </w:p>
        </w:tc>
      </w:tr>
      <w:tr w14:paraId="1F8D3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544C110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阴影</w:t>
            </w:r>
          </w:p>
        </w:tc>
        <w:tc>
          <w:tcPr>
            <w:tcW w:w="7143" w:type="dxa"/>
            <w:vAlign w:val="center"/>
          </w:tcPr>
          <w:p w14:paraId="6FC1098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elev1：0 8 24 黑 45%；elev2：0 16 48 黑 55%；主 CTA 辉光 rgba(217,184,115,.25) 0 6 20</w:t>
            </w:r>
          </w:p>
        </w:tc>
      </w:tr>
      <w:tr w14:paraId="49271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6151439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主按钮 PrimaryButton</w:t>
            </w:r>
          </w:p>
        </w:tc>
        <w:tc>
          <w:tcPr>
            <w:tcW w:w="7143" w:type="dxa"/>
            <w:vAlign w:val="center"/>
          </w:tcPr>
          <w:p w14:paraId="04A3880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金色 135° 渐变胶囊、深字；三态文案：加载“提交中…”、成功缺省“成功”、失败缺省“失败，点击重试”</w:t>
            </w:r>
          </w:p>
        </w:tc>
      </w:tr>
      <w:tr w14:paraId="40160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5587A80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统一弹层</w:t>
            </w:r>
          </w:p>
        </w:tc>
        <w:tc>
          <w:tcPr>
            <w:tcW w:w="7143" w:type="dxa"/>
            <w:vAlign w:val="center"/>
          </w:tcPr>
          <w:p w14:paraId="43D8FB8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Dialog / 底部 Sheet / SnackBar / TabBar / Switch / Chip / 进度圈 统一曜石金风格</w:t>
            </w:r>
          </w:p>
        </w:tc>
      </w:tr>
      <w:tr w14:paraId="7D484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AF287C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页面转场</w:t>
            </w:r>
          </w:p>
        </w:tc>
        <w:tc>
          <w:tcPr>
            <w:tcW w:w="7143" w:type="dxa"/>
            <w:vAlign w:val="center"/>
          </w:tcPr>
          <w:p w14:paraId="479DD69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淡入 + 右移 6%（ObsidianPageTransitionsBuilder）</w:t>
            </w:r>
          </w:p>
        </w:tc>
      </w:tr>
      <w:tr w14:paraId="0B699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0A92947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系统字体放大</w:t>
            </w:r>
          </w:p>
        </w:tc>
        <w:tc>
          <w:tcPr>
            <w:tcW w:w="7143" w:type="dxa"/>
            <w:vAlign w:val="center"/>
          </w:tcPr>
          <w:p w14:paraId="0324823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限制系统字体放大倍数，避免小屏/折叠屏大字体撑破布局</w:t>
            </w:r>
          </w:p>
        </w:tc>
      </w:tr>
    </w:tbl>
    <w:p w14:paraId="261BA1FE">
      <w:pPr>
        <w:spacing w:after="40"/>
      </w:pPr>
    </w:p>
    <w:p w14:paraId="5298398D">
      <w:pPr>
        <w:pStyle w:val="4"/>
      </w:pPr>
      <w:bookmarkStart w:id="8" w:name="_Toc5649"/>
      <w:r>
        <w:rPr>
          <w:rFonts w:ascii="Arial" w:hAnsi="Arial" w:eastAsia="黑体"/>
          <w:b/>
          <w:i w:val="0"/>
          <w:color w:val="000000"/>
          <w:sz w:val="28"/>
        </w:rPr>
        <w:t>1.4  品牌标识</w:t>
      </w:r>
      <w:bookmarkEnd w:id="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CBBD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0008EB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0C64387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151A2C0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36DFC52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6BFEF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4A69E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品牌锁</w:t>
            </w:r>
          </w:p>
        </w:tc>
        <w:tc>
          <w:tcPr>
            <w:tcW w:w="4195" w:type="dxa"/>
            <w:vAlign w:val="center"/>
          </w:tcPr>
          <w:p w14:paraId="2DE4EA0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晶晶日上</w:t>
            </w:r>
          </w:p>
        </w:tc>
        <w:tc>
          <w:tcPr>
            <w:tcW w:w="964" w:type="dxa"/>
            <w:vAlign w:val="center"/>
          </w:tcPr>
          <w:p w14:paraId="0A55B27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5C8B730A">
            <w:pPr>
              <w:spacing w:before="20" w:after="20" w:line="240" w:lineRule="auto"/>
              <w:ind w:firstLine="0"/>
              <w:jc w:val="center"/>
            </w:pPr>
          </w:p>
        </w:tc>
      </w:tr>
      <w:tr w14:paraId="109D3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C2B8C6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品牌锁（英文）</w:t>
            </w:r>
          </w:p>
        </w:tc>
        <w:tc>
          <w:tcPr>
            <w:tcW w:w="4195" w:type="dxa"/>
            <w:vAlign w:val="center"/>
          </w:tcPr>
          <w:p w14:paraId="516E4D0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JINGJING RISING</w:t>
            </w:r>
          </w:p>
        </w:tc>
        <w:tc>
          <w:tcPr>
            <w:tcW w:w="964" w:type="dxa"/>
            <w:vAlign w:val="center"/>
          </w:tcPr>
          <w:p w14:paraId="10638CB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255FE55">
            <w:pPr>
              <w:spacing w:before="20" w:after="20" w:line="240" w:lineRule="auto"/>
              <w:ind w:firstLine="0"/>
              <w:jc w:val="center"/>
            </w:pPr>
          </w:p>
        </w:tc>
      </w:tr>
      <w:tr w14:paraId="3D9CA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F146A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图形标</w:t>
            </w:r>
          </w:p>
        </w:tc>
        <w:tc>
          <w:tcPr>
            <w:tcW w:w="4195" w:type="dxa"/>
            <w:vAlign w:val="center"/>
          </w:tcPr>
          <w:p w14:paraId="54ACD0B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青玻璃金八芒星（brand_logo_mark 矢量/位图）</w:t>
            </w:r>
          </w:p>
        </w:tc>
        <w:tc>
          <w:tcPr>
            <w:tcW w:w="964" w:type="dxa"/>
            <w:vAlign w:val="center"/>
          </w:tcPr>
          <w:p w14:paraId="6A79F3F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12BD4ADD">
            <w:pPr>
              <w:spacing w:before="20" w:after="20" w:line="240" w:lineRule="auto"/>
              <w:ind w:firstLine="0"/>
              <w:jc w:val="center"/>
            </w:pPr>
          </w:p>
        </w:tc>
      </w:tr>
      <w:tr w14:paraId="73638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9A064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 Slogan（启动页）</w:t>
            </w:r>
          </w:p>
        </w:tc>
        <w:tc>
          <w:tcPr>
            <w:tcW w:w="4195" w:type="dxa"/>
            <w:vAlign w:val="center"/>
          </w:tcPr>
          <w:p w14:paraId="150EC19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每一个角色，都为等待的人而生</w:t>
            </w:r>
          </w:p>
        </w:tc>
        <w:tc>
          <w:tcPr>
            <w:tcW w:w="964" w:type="dxa"/>
            <w:vAlign w:val="center"/>
          </w:tcPr>
          <w:p w14:paraId="4FC87A1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6118127">
            <w:pPr>
              <w:spacing w:before="20" w:after="20" w:line="240" w:lineRule="auto"/>
              <w:ind w:firstLine="0"/>
              <w:jc w:val="center"/>
            </w:pPr>
          </w:p>
        </w:tc>
      </w:tr>
      <w:tr w14:paraId="61DE6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D681A7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主传播语</w:t>
            </w:r>
          </w:p>
        </w:tc>
        <w:tc>
          <w:tcPr>
            <w:tcW w:w="4195" w:type="dxa"/>
            <w:vAlign w:val="center"/>
          </w:tcPr>
          <w:p w14:paraId="339F3B9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做自己人生的主角</w:t>
            </w:r>
          </w:p>
        </w:tc>
        <w:tc>
          <w:tcPr>
            <w:tcW w:w="964" w:type="dxa"/>
            <w:vAlign w:val="center"/>
          </w:tcPr>
          <w:p w14:paraId="3457F71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F9AA420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27817E71">
      <w:pPr>
        <w:spacing w:after="40"/>
      </w:pPr>
    </w:p>
    <w:p w14:paraId="1F952675">
      <w:pPr>
        <w:pStyle w:val="4"/>
      </w:pPr>
      <w:bookmarkStart w:id="9" w:name="_Toc14523"/>
      <w:r>
        <w:rPr>
          <w:rFonts w:ascii="Arial" w:hAnsi="Arial" w:eastAsia="黑体"/>
          <w:b/>
          <w:i w:val="0"/>
          <w:color w:val="000000"/>
          <w:sz w:val="28"/>
        </w:rPr>
        <w:t>1.5  全局统一组件与状态文案</w:t>
      </w:r>
      <w:bookmarkEnd w:id="9"/>
    </w:p>
    <w:p w14:paraId="7F4699F0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以下为跨页面复用组件的固定文案，任何页面出现空/错/载时都用同一套措辞，保证一致。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7B25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786F23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408B782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099C011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7AD82A7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25549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FDA302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 EmptyView</w:t>
            </w:r>
          </w:p>
        </w:tc>
        <w:tc>
          <w:tcPr>
            <w:tcW w:w="4195" w:type="dxa"/>
            <w:vAlign w:val="center"/>
          </w:tcPr>
          <w:p w14:paraId="7EFD008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（圆图标 + 标题 + 副标 + 可选按钮；具体文案各页定义）</w:t>
            </w:r>
          </w:p>
        </w:tc>
        <w:tc>
          <w:tcPr>
            <w:tcW w:w="964" w:type="dxa"/>
            <w:vAlign w:val="center"/>
          </w:tcPr>
          <w:p w14:paraId="1B41CBC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4CBC8633">
            <w:pPr>
              <w:spacing w:before="20" w:after="20" w:line="240" w:lineRule="auto"/>
              <w:ind w:firstLine="0"/>
              <w:jc w:val="center"/>
            </w:pPr>
          </w:p>
        </w:tc>
      </w:tr>
      <w:tr w14:paraId="45A86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783AEC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错误态 ErrorView</w:t>
            </w:r>
          </w:p>
        </w:tc>
        <w:tc>
          <w:tcPr>
            <w:tcW w:w="4195" w:type="dxa"/>
            <w:vAlign w:val="center"/>
          </w:tcPr>
          <w:p w14:paraId="2CA2999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加载失败</w:t>
            </w:r>
          </w:p>
        </w:tc>
        <w:tc>
          <w:tcPr>
            <w:tcW w:w="964" w:type="dxa"/>
            <w:vAlign w:val="center"/>
          </w:tcPr>
          <w:p w14:paraId="51A61A1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43838571">
            <w:pPr>
              <w:spacing w:before="20" w:after="20" w:line="240" w:lineRule="auto"/>
              <w:ind w:firstLine="0"/>
              <w:jc w:val="center"/>
            </w:pPr>
          </w:p>
        </w:tc>
      </w:tr>
      <w:tr w14:paraId="57A21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434BF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错误态缺省副标</w:t>
            </w:r>
          </w:p>
        </w:tc>
        <w:tc>
          <w:tcPr>
            <w:tcW w:w="4195" w:type="dxa"/>
            <w:vAlign w:val="center"/>
          </w:tcPr>
          <w:p w14:paraId="32A6742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请检查网络后重试</w:t>
            </w:r>
          </w:p>
        </w:tc>
        <w:tc>
          <w:tcPr>
            <w:tcW w:w="964" w:type="dxa"/>
            <w:vAlign w:val="center"/>
          </w:tcPr>
          <w:p w14:paraId="41F7115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900B72B">
            <w:pPr>
              <w:spacing w:before="20" w:after="20" w:line="240" w:lineRule="auto"/>
              <w:ind w:firstLine="0"/>
              <w:jc w:val="center"/>
            </w:pPr>
          </w:p>
        </w:tc>
      </w:tr>
      <w:tr w14:paraId="64312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18471D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错误态按钮</w:t>
            </w:r>
          </w:p>
        </w:tc>
        <w:tc>
          <w:tcPr>
            <w:tcW w:w="4195" w:type="dxa"/>
            <w:vAlign w:val="center"/>
          </w:tcPr>
          <w:p w14:paraId="1256A19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重新加载</w:t>
            </w:r>
          </w:p>
        </w:tc>
        <w:tc>
          <w:tcPr>
            <w:tcW w:w="964" w:type="dxa"/>
            <w:vAlign w:val="center"/>
          </w:tcPr>
          <w:p w14:paraId="052F314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4B987E20">
            <w:pPr>
              <w:spacing w:before="20" w:after="20" w:line="240" w:lineRule="auto"/>
              <w:ind w:firstLine="0"/>
              <w:jc w:val="center"/>
            </w:pPr>
          </w:p>
        </w:tc>
      </w:tr>
      <w:tr w14:paraId="68957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D9A323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加载态 LoadingView</w:t>
            </w:r>
          </w:p>
        </w:tc>
        <w:tc>
          <w:tcPr>
            <w:tcW w:w="4195" w:type="dxa"/>
            <w:vAlign w:val="center"/>
          </w:tcPr>
          <w:p w14:paraId="3B84ABF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金色细圈 + 可选提示语</w:t>
            </w:r>
          </w:p>
        </w:tc>
        <w:tc>
          <w:tcPr>
            <w:tcW w:w="964" w:type="dxa"/>
            <w:vAlign w:val="center"/>
          </w:tcPr>
          <w:p w14:paraId="75D1058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C83E930">
            <w:pPr>
              <w:spacing w:before="20" w:after="20" w:line="240" w:lineRule="auto"/>
              <w:ind w:firstLine="0"/>
              <w:jc w:val="center"/>
            </w:pPr>
          </w:p>
        </w:tc>
      </w:tr>
      <w:tr w14:paraId="413B6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A1DEE5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局部加载失败占位</w:t>
            </w:r>
          </w:p>
        </w:tc>
        <w:tc>
          <w:tcPr>
            <w:tcW w:w="4195" w:type="dxa"/>
            <w:vAlign w:val="center"/>
          </w:tcPr>
          <w:p w14:paraId="4102BD8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这一块暂时没加载出来，稍后再试</w:t>
            </w:r>
          </w:p>
        </w:tc>
        <w:tc>
          <w:tcPr>
            <w:tcW w:w="964" w:type="dxa"/>
            <w:vAlign w:val="center"/>
          </w:tcPr>
          <w:p w14:paraId="0706AE2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43C62BE">
            <w:pPr>
              <w:spacing w:before="20" w:after="20" w:line="240" w:lineRule="auto"/>
              <w:ind w:firstLine="0"/>
              <w:jc w:val="center"/>
            </w:pPr>
          </w:p>
        </w:tc>
      </w:tr>
      <w:tr w14:paraId="03C4E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588A5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未知路由兜底页</w:t>
            </w:r>
          </w:p>
        </w:tc>
        <w:tc>
          <w:tcPr>
            <w:tcW w:w="4195" w:type="dxa"/>
            <w:vAlign w:val="center"/>
          </w:tcPr>
          <w:p w14:paraId="2F46F4B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「{路由名}」功能正在建设中</w:t>
            </w:r>
          </w:p>
        </w:tc>
        <w:tc>
          <w:tcPr>
            <w:tcW w:w="964" w:type="dxa"/>
            <w:vAlign w:val="center"/>
          </w:tcPr>
          <w:p w14:paraId="277505D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9C0BDA4">
            <w:pPr>
              <w:spacing w:before="20" w:after="20" w:line="240" w:lineRule="auto"/>
              <w:ind w:firstLine="0"/>
              <w:jc w:val="center"/>
            </w:pPr>
          </w:p>
        </w:tc>
      </w:tr>
      <w:tr w14:paraId="0698E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03AB9F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未知路由兜底副标</w:t>
            </w:r>
          </w:p>
        </w:tc>
        <w:tc>
          <w:tcPr>
            <w:tcW w:w="4195" w:type="dxa"/>
            <w:vAlign w:val="center"/>
          </w:tcPr>
          <w:p w14:paraId="349036C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正式版将开放，当前为演示版本</w:t>
            </w:r>
          </w:p>
        </w:tc>
        <w:tc>
          <w:tcPr>
            <w:tcW w:w="964" w:type="dxa"/>
            <w:vAlign w:val="center"/>
          </w:tcPr>
          <w:p w14:paraId="6CBB5D7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24592D4">
            <w:pPr>
              <w:spacing w:before="20" w:after="20" w:line="240" w:lineRule="auto"/>
              <w:ind w:firstLine="0"/>
              <w:jc w:val="center"/>
            </w:pPr>
          </w:p>
        </w:tc>
      </w:tr>
      <w:tr w14:paraId="2CB9E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707D4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头像/海报加载失败（大图）</w:t>
            </w:r>
          </w:p>
        </w:tc>
        <w:tc>
          <w:tcPr>
            <w:tcW w:w="4195" w:type="dxa"/>
            <w:vAlign w:val="center"/>
          </w:tcPr>
          <w:p w14:paraId="334A915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点击重试</w:t>
            </w:r>
          </w:p>
        </w:tc>
        <w:tc>
          <w:tcPr>
            <w:tcW w:w="964" w:type="dxa"/>
            <w:vAlign w:val="center"/>
          </w:tcPr>
          <w:p w14:paraId="2014140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1C02A35D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034B522B">
      <w:pPr>
        <w:spacing w:after="40"/>
      </w:pPr>
    </w:p>
    <w:p w14:paraId="37E42BDC">
      <w:pPr>
        <w:pStyle w:val="3"/>
      </w:pPr>
      <w:bookmarkStart w:id="10" w:name="_Toc12590"/>
      <w:r>
        <w:rPr>
          <w:rFonts w:ascii="Arial" w:hAnsi="Arial" w:eastAsia="黑体"/>
          <w:b/>
          <w:i w:val="0"/>
          <w:color w:val="000000"/>
          <w:sz w:val="32"/>
        </w:rPr>
        <w:t>2  启动与账号链路</w:t>
      </w:r>
      <w:bookmarkEnd w:id="10"/>
    </w:p>
    <w:p w14:paraId="46F0155E">
      <w:pPr>
        <w:pStyle w:val="4"/>
      </w:pPr>
      <w:bookmarkStart w:id="11" w:name="_Toc23600"/>
      <w:r>
        <w:rPr>
          <w:rFonts w:ascii="Arial" w:hAnsi="Arial" w:eastAsia="黑体"/>
          <w:b/>
          <w:i w:val="0"/>
          <w:color w:val="000000"/>
          <w:sz w:val="28"/>
        </w:rPr>
        <w:t>2.1  启动页 Splash</w:t>
      </w:r>
      <w:bookmarkEnd w:id="11"/>
    </w:p>
    <w:p w14:paraId="755D7F53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home 首屏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App 冷启动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已登录→主框架；未登录首装→引导页；否则→登录页</w:t>
      </w:r>
    </w:p>
    <w:p w14:paraId="6A4D877D">
      <w:pPr>
        <w:spacing w:after="80" w:line="360" w:lineRule="auto"/>
      </w:pPr>
      <w:r>
        <w:rPr>
          <w:rFonts w:ascii="Arial" w:hAnsi="Arial" w:eastAsia="楷体"/>
          <w:b w:val="0"/>
          <w:i/>
          <w:color w:val="595959"/>
          <w:sz w:val="21"/>
        </w:rPr>
        <w:t>冷启动最短展示约 1.4 秒，青金辉光 + Logo 汇聚浮入 + 文字逐行浮入（系统开启“减少动态效果”时直接呈现终态）。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CF69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018E85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4F09019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7D00700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6197618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267B4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D0F88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图形标</w:t>
            </w:r>
          </w:p>
        </w:tc>
        <w:tc>
          <w:tcPr>
            <w:tcW w:w="4195" w:type="dxa"/>
            <w:vAlign w:val="center"/>
          </w:tcPr>
          <w:p w14:paraId="5930AF3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（青玻璃金八芒星 BrandMark）</w:t>
            </w:r>
          </w:p>
        </w:tc>
        <w:tc>
          <w:tcPr>
            <w:tcW w:w="964" w:type="dxa"/>
            <w:vAlign w:val="center"/>
          </w:tcPr>
          <w:p w14:paraId="339FEEC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7628A955">
            <w:pPr>
              <w:spacing w:before="20" w:after="20" w:line="240" w:lineRule="auto"/>
              <w:ind w:firstLine="0"/>
              <w:jc w:val="center"/>
            </w:pPr>
          </w:p>
        </w:tc>
      </w:tr>
      <w:tr w14:paraId="3B4D0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4B70A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品牌名</w:t>
            </w:r>
          </w:p>
        </w:tc>
        <w:tc>
          <w:tcPr>
            <w:tcW w:w="4195" w:type="dxa"/>
            <w:vAlign w:val="center"/>
          </w:tcPr>
          <w:p w14:paraId="09C8032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晶晶日上</w:t>
            </w:r>
          </w:p>
        </w:tc>
        <w:tc>
          <w:tcPr>
            <w:tcW w:w="964" w:type="dxa"/>
            <w:vAlign w:val="center"/>
          </w:tcPr>
          <w:p w14:paraId="15AF16C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AB5A715">
            <w:pPr>
              <w:spacing w:before="20" w:after="20" w:line="240" w:lineRule="auto"/>
              <w:ind w:firstLine="0"/>
              <w:jc w:val="center"/>
            </w:pPr>
          </w:p>
        </w:tc>
      </w:tr>
      <w:tr w14:paraId="4DC05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40DD0C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英文名</w:t>
            </w:r>
          </w:p>
        </w:tc>
        <w:tc>
          <w:tcPr>
            <w:tcW w:w="4195" w:type="dxa"/>
            <w:vAlign w:val="center"/>
          </w:tcPr>
          <w:p w14:paraId="769DCB1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JINGJING RISING</w:t>
            </w:r>
          </w:p>
        </w:tc>
        <w:tc>
          <w:tcPr>
            <w:tcW w:w="964" w:type="dxa"/>
            <w:vAlign w:val="center"/>
          </w:tcPr>
          <w:p w14:paraId="1D62972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02D4A79D">
            <w:pPr>
              <w:spacing w:before="20" w:after="20" w:line="240" w:lineRule="auto"/>
              <w:ind w:firstLine="0"/>
              <w:jc w:val="center"/>
            </w:pPr>
          </w:p>
        </w:tc>
      </w:tr>
      <w:tr w14:paraId="0F48B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2D3CA6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Slogan</w:t>
            </w:r>
          </w:p>
        </w:tc>
        <w:tc>
          <w:tcPr>
            <w:tcW w:w="4195" w:type="dxa"/>
            <w:vAlign w:val="center"/>
          </w:tcPr>
          <w:p w14:paraId="3964A28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每一个角色，都为等待的人而生</w:t>
            </w:r>
          </w:p>
        </w:tc>
        <w:tc>
          <w:tcPr>
            <w:tcW w:w="964" w:type="dxa"/>
            <w:vAlign w:val="center"/>
          </w:tcPr>
          <w:p w14:paraId="682DBC5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32D86BC">
            <w:pPr>
              <w:spacing w:before="20" w:after="20" w:line="240" w:lineRule="auto"/>
              <w:ind w:firstLine="0"/>
              <w:jc w:val="center"/>
            </w:pPr>
          </w:p>
        </w:tc>
      </w:tr>
      <w:tr w14:paraId="246C9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4AAD5D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</w:t>
            </w:r>
          </w:p>
        </w:tc>
        <w:tc>
          <w:tcPr>
            <w:tcW w:w="4195" w:type="dxa"/>
            <w:vAlign w:val="center"/>
          </w:tcPr>
          <w:p w14:paraId="561BD49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（金色细加载圈）</w:t>
            </w:r>
          </w:p>
        </w:tc>
        <w:tc>
          <w:tcPr>
            <w:tcW w:w="964" w:type="dxa"/>
            <w:vAlign w:val="center"/>
          </w:tcPr>
          <w:p w14:paraId="35424A6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6EAE59EB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2B14E8BD">
      <w:pPr>
        <w:spacing w:after="40"/>
      </w:pPr>
    </w:p>
    <w:p w14:paraId="4C5FFAF1">
      <w:pPr>
        <w:pStyle w:val="4"/>
      </w:pPr>
      <w:bookmarkStart w:id="12" w:name="_Toc15625"/>
      <w:r>
        <w:rPr>
          <w:rFonts w:ascii="Arial" w:hAnsi="Arial" w:eastAsia="黑体"/>
          <w:b/>
          <w:i w:val="0"/>
          <w:color w:val="000000"/>
          <w:sz w:val="28"/>
        </w:rPr>
        <w:t>2.2  引导页 Onboarding（三屏，首装展示一次）</w:t>
      </w:r>
      <w:bookmarkEnd w:id="12"/>
    </w:p>
    <w:p w14:paraId="1C6E0FC2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启动后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启动页（未登录且首装）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末屏“进入晶晶日上”→登录页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9255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6A53476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屏序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377652C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主标题</w:t>
            </w:r>
          </w:p>
        </w:tc>
        <w:tc>
          <w:tcPr>
            <w:tcW w:w="6009" w:type="dxa"/>
            <w:shd w:val="clear" w:color="auto" w:fill="D9D9D9"/>
            <w:vAlign w:val="center"/>
          </w:tcPr>
          <w:p w14:paraId="68F8F94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副标题（逐字）</w:t>
            </w:r>
          </w:p>
        </w:tc>
      </w:tr>
      <w:tr w14:paraId="2C3DB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BB6ED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第 1 屏</w:t>
            </w:r>
          </w:p>
        </w:tc>
        <w:tc>
          <w:tcPr>
            <w:tcW w:w="1928" w:type="dxa"/>
            <w:vAlign w:val="center"/>
          </w:tcPr>
          <w:p w14:paraId="7528BB5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定制专属数字人</w:t>
            </w:r>
          </w:p>
        </w:tc>
        <w:tc>
          <w:tcPr>
            <w:tcW w:w="6009" w:type="dxa"/>
            <w:vAlign w:val="center"/>
          </w:tcPr>
          <w:p w14:paraId="1202442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真人暖光形象、古风现代多风格，创建只属于你的数字分身</w:t>
            </w:r>
          </w:p>
        </w:tc>
      </w:tr>
      <w:tr w14:paraId="31ED8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EA2D04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第 2 屏</w:t>
            </w:r>
          </w:p>
        </w:tc>
        <w:tc>
          <w:tcPr>
            <w:tcW w:w="1928" w:type="dxa"/>
            <w:vAlign w:val="center"/>
          </w:tcPr>
          <w:p w14:paraId="54D1973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 一键生成</w:t>
            </w:r>
          </w:p>
        </w:tc>
        <w:tc>
          <w:tcPr>
            <w:tcW w:w="6009" w:type="dxa"/>
            <w:vAlign w:val="center"/>
          </w:tcPr>
          <w:p w14:paraId="587A1E5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文字描述即可生成图片与视频，阶段进度实时可见，成品自动入库</w:t>
            </w:r>
          </w:p>
        </w:tc>
      </w:tr>
      <w:tr w14:paraId="34FBD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A5B798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第 3 屏</w:t>
            </w:r>
          </w:p>
        </w:tc>
        <w:tc>
          <w:tcPr>
            <w:tcW w:w="1928" w:type="dxa"/>
            <w:vAlign w:val="center"/>
          </w:tcPr>
          <w:p w14:paraId="0EF8D75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圆梦晶晶日上</w:t>
            </w:r>
          </w:p>
        </w:tc>
        <w:tc>
          <w:tcPr>
            <w:tcW w:w="6009" w:type="dxa"/>
            <w:vAlign w:val="center"/>
          </w:tcPr>
          <w:p w14:paraId="7B82704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认领自有大剧空缺角色与席位，和主创团队一起让故事上映</w:t>
            </w:r>
          </w:p>
        </w:tc>
      </w:tr>
    </w:tbl>
    <w:p w14:paraId="69D65E1F">
      <w:pPr>
        <w:spacing w:after="4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890C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AA7A95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66B36EB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72DA679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1F45D3B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074C5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925E06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右上角</w:t>
            </w:r>
          </w:p>
        </w:tc>
        <w:tc>
          <w:tcPr>
            <w:tcW w:w="4195" w:type="dxa"/>
            <w:vAlign w:val="center"/>
          </w:tcPr>
          <w:p w14:paraId="6C69071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跳过</w:t>
            </w:r>
          </w:p>
        </w:tc>
        <w:tc>
          <w:tcPr>
            <w:tcW w:w="964" w:type="dxa"/>
            <w:vAlign w:val="center"/>
          </w:tcPr>
          <w:p w14:paraId="390F810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496EF985">
            <w:pPr>
              <w:spacing w:before="20" w:after="20" w:line="240" w:lineRule="auto"/>
              <w:ind w:firstLine="0"/>
              <w:jc w:val="center"/>
            </w:pPr>
          </w:p>
        </w:tc>
      </w:tr>
      <w:tr w14:paraId="6EAE9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97E4B8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底部主按钮（前两屏）</w:t>
            </w:r>
          </w:p>
        </w:tc>
        <w:tc>
          <w:tcPr>
            <w:tcW w:w="4195" w:type="dxa"/>
            <w:vAlign w:val="center"/>
          </w:tcPr>
          <w:p w14:paraId="09551B4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下一步</w:t>
            </w:r>
          </w:p>
        </w:tc>
        <w:tc>
          <w:tcPr>
            <w:tcW w:w="964" w:type="dxa"/>
            <w:vAlign w:val="center"/>
          </w:tcPr>
          <w:p w14:paraId="641037C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2F3A5751">
            <w:pPr>
              <w:spacing w:before="20" w:after="20" w:line="240" w:lineRule="auto"/>
              <w:ind w:firstLine="0"/>
              <w:jc w:val="center"/>
            </w:pPr>
          </w:p>
        </w:tc>
      </w:tr>
      <w:tr w14:paraId="6B75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095738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底部主按钮（末屏）</w:t>
            </w:r>
          </w:p>
        </w:tc>
        <w:tc>
          <w:tcPr>
            <w:tcW w:w="4195" w:type="dxa"/>
            <w:vAlign w:val="center"/>
          </w:tcPr>
          <w:p w14:paraId="250EFCB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进入晶晶日上</w:t>
            </w:r>
          </w:p>
        </w:tc>
        <w:tc>
          <w:tcPr>
            <w:tcW w:w="964" w:type="dxa"/>
            <w:vAlign w:val="center"/>
          </w:tcPr>
          <w:p w14:paraId="6A8BF23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17C8EA9F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0E6AA1A8">
      <w:pPr>
        <w:spacing w:after="40"/>
      </w:pPr>
    </w:p>
    <w:p w14:paraId="3C77D1B6">
      <w:pPr>
        <w:pStyle w:val="4"/>
      </w:pPr>
      <w:bookmarkStart w:id="13" w:name="_Toc22544"/>
      <w:r>
        <w:rPr>
          <w:rFonts w:ascii="Arial" w:hAnsi="Arial" w:eastAsia="黑体"/>
          <w:b/>
          <w:i w:val="0"/>
          <w:color w:val="000000"/>
          <w:sz w:val="28"/>
        </w:rPr>
        <w:t>2.3  登录页 Login</w:t>
      </w:r>
      <w:bookmarkEnd w:id="13"/>
    </w:p>
    <w:p w14:paraId="4CCDD580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启动链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引导页/触发登录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登录成功→主框架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8E3F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EBFB4E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1B5D9C4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49E7A7B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7F5C489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1061B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F5F11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4195" w:type="dxa"/>
            <w:vAlign w:val="center"/>
          </w:tcPr>
          <w:p w14:paraId="4CC0E14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欢迎来到晶晶日上</w:t>
            </w:r>
          </w:p>
        </w:tc>
        <w:tc>
          <w:tcPr>
            <w:tcW w:w="964" w:type="dxa"/>
            <w:vAlign w:val="center"/>
          </w:tcPr>
          <w:p w14:paraId="652C330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2986E5EE">
            <w:pPr>
              <w:spacing w:before="20" w:after="20" w:line="240" w:lineRule="auto"/>
              <w:ind w:firstLine="0"/>
              <w:jc w:val="center"/>
            </w:pPr>
          </w:p>
        </w:tc>
      </w:tr>
      <w:tr w14:paraId="5CF29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ED2D0F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副标题</w:t>
            </w:r>
          </w:p>
        </w:tc>
        <w:tc>
          <w:tcPr>
            <w:tcW w:w="4195" w:type="dxa"/>
            <w:vAlign w:val="center"/>
          </w:tcPr>
          <w:p w14:paraId="0B7FC58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手机号验证登录</w:t>
            </w:r>
          </w:p>
        </w:tc>
        <w:tc>
          <w:tcPr>
            <w:tcW w:w="964" w:type="dxa"/>
            <w:vAlign w:val="center"/>
          </w:tcPr>
          <w:p w14:paraId="565D695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55B7C7CC">
            <w:pPr>
              <w:spacing w:before="20" w:after="20" w:line="240" w:lineRule="auto"/>
              <w:ind w:firstLine="0"/>
              <w:jc w:val="center"/>
            </w:pPr>
          </w:p>
        </w:tc>
      </w:tr>
      <w:tr w14:paraId="4E13A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E97795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手机号输入</w:t>
            </w:r>
          </w:p>
        </w:tc>
        <w:tc>
          <w:tcPr>
            <w:tcW w:w="4195" w:type="dxa"/>
            <w:vAlign w:val="center"/>
          </w:tcPr>
          <w:p w14:paraId="26E9A9D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请输入手机号</w:t>
            </w:r>
          </w:p>
        </w:tc>
        <w:tc>
          <w:tcPr>
            <w:tcW w:w="964" w:type="dxa"/>
            <w:vAlign w:val="center"/>
          </w:tcPr>
          <w:p w14:paraId="5579D01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06EA3325">
            <w:pPr>
              <w:spacing w:before="20" w:after="20" w:line="240" w:lineRule="auto"/>
              <w:ind w:firstLine="0"/>
              <w:jc w:val="center"/>
            </w:pPr>
          </w:p>
        </w:tc>
      </w:tr>
      <w:tr w14:paraId="1C1C3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CCF41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验证码输入</w:t>
            </w:r>
          </w:p>
        </w:tc>
        <w:tc>
          <w:tcPr>
            <w:tcW w:w="4195" w:type="dxa"/>
            <w:vAlign w:val="center"/>
          </w:tcPr>
          <w:p w14:paraId="609CF73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请输入 6 位验证码</w:t>
            </w:r>
          </w:p>
        </w:tc>
        <w:tc>
          <w:tcPr>
            <w:tcW w:w="964" w:type="dxa"/>
            <w:vAlign w:val="center"/>
          </w:tcPr>
          <w:p w14:paraId="384FB61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5CD0CED9">
            <w:pPr>
              <w:spacing w:before="20" w:after="20" w:line="240" w:lineRule="auto"/>
              <w:ind w:firstLine="0"/>
              <w:jc w:val="center"/>
            </w:pPr>
          </w:p>
        </w:tc>
      </w:tr>
      <w:tr w14:paraId="7D41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0AD26B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获取验证码</w:t>
            </w:r>
          </w:p>
        </w:tc>
        <w:tc>
          <w:tcPr>
            <w:tcW w:w="4195" w:type="dxa"/>
            <w:vAlign w:val="center"/>
          </w:tcPr>
          <w:p w14:paraId="121E48D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获取验证码</w:t>
            </w:r>
          </w:p>
        </w:tc>
        <w:tc>
          <w:tcPr>
            <w:tcW w:w="964" w:type="dxa"/>
            <w:vAlign w:val="center"/>
          </w:tcPr>
          <w:p w14:paraId="7AF1805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5F8E5716">
            <w:pPr>
              <w:spacing w:before="20" w:after="20" w:line="240" w:lineRule="auto"/>
              <w:ind w:firstLine="0"/>
              <w:jc w:val="center"/>
            </w:pPr>
          </w:p>
        </w:tc>
      </w:tr>
      <w:tr w14:paraId="235C7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F09AC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倒计时</w:t>
            </w:r>
          </w:p>
        </w:tc>
        <w:tc>
          <w:tcPr>
            <w:tcW w:w="4195" w:type="dxa"/>
            <w:vAlign w:val="center"/>
          </w:tcPr>
          <w:p w14:paraId="468000A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{N}s 后重发</w:t>
            </w:r>
          </w:p>
        </w:tc>
        <w:tc>
          <w:tcPr>
            <w:tcW w:w="964" w:type="dxa"/>
            <w:vAlign w:val="center"/>
          </w:tcPr>
          <w:p w14:paraId="40A43B3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CE0AC71">
            <w:pPr>
              <w:spacing w:before="20" w:after="20" w:line="240" w:lineRule="auto"/>
              <w:ind w:firstLine="0"/>
              <w:jc w:val="center"/>
            </w:pPr>
          </w:p>
        </w:tc>
      </w:tr>
      <w:tr w14:paraId="41E37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C5852E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协议勾选</w:t>
            </w:r>
          </w:p>
        </w:tc>
        <w:tc>
          <w:tcPr>
            <w:tcW w:w="4195" w:type="dxa"/>
            <w:vAlign w:val="center"/>
          </w:tcPr>
          <w:p w14:paraId="5197135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我已阅读并同意 《用户协议》 和 《隐私政策》</w:t>
            </w:r>
          </w:p>
        </w:tc>
        <w:tc>
          <w:tcPr>
            <w:tcW w:w="964" w:type="dxa"/>
            <w:vAlign w:val="center"/>
          </w:tcPr>
          <w:p w14:paraId="4C3A4A3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3E845F38">
            <w:pPr>
              <w:spacing w:before="20" w:after="20" w:line="240" w:lineRule="auto"/>
              <w:ind w:firstLine="0"/>
              <w:jc w:val="center"/>
            </w:pPr>
          </w:p>
        </w:tc>
      </w:tr>
      <w:tr w14:paraId="14412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BDD2E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主按钮</w:t>
            </w:r>
          </w:p>
        </w:tc>
        <w:tc>
          <w:tcPr>
            <w:tcW w:w="4195" w:type="dxa"/>
            <w:vAlign w:val="center"/>
          </w:tcPr>
          <w:p w14:paraId="0457684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登录 / 注册</w:t>
            </w:r>
          </w:p>
        </w:tc>
        <w:tc>
          <w:tcPr>
            <w:tcW w:w="964" w:type="dxa"/>
            <w:vAlign w:val="center"/>
          </w:tcPr>
          <w:p w14:paraId="51EDA52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64096367">
            <w:pPr>
              <w:spacing w:before="20" w:after="20" w:line="240" w:lineRule="auto"/>
              <w:ind w:firstLine="0"/>
              <w:jc w:val="center"/>
            </w:pPr>
          </w:p>
        </w:tc>
      </w:tr>
      <w:tr w14:paraId="3AF7E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682BC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免验证入口</w:t>
            </w:r>
          </w:p>
        </w:tc>
        <w:tc>
          <w:tcPr>
            <w:tcW w:w="4195" w:type="dxa"/>
            <w:vAlign w:val="center"/>
          </w:tcPr>
          <w:p w14:paraId="7B615EF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免验证码 · 先体验</w:t>
            </w:r>
          </w:p>
        </w:tc>
        <w:tc>
          <w:tcPr>
            <w:tcW w:w="964" w:type="dxa"/>
            <w:vAlign w:val="center"/>
          </w:tcPr>
          <w:p w14:paraId="247F0BB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223251EF">
            <w:pPr>
              <w:spacing w:before="20" w:after="20" w:line="240" w:lineRule="auto"/>
              <w:ind w:firstLine="0"/>
              <w:jc w:val="center"/>
            </w:pPr>
          </w:p>
        </w:tc>
      </w:tr>
      <w:tr w14:paraId="0AFFA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D122F5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其他方式标题</w:t>
            </w:r>
          </w:p>
        </w:tc>
        <w:tc>
          <w:tcPr>
            <w:tcW w:w="4195" w:type="dxa"/>
            <w:vAlign w:val="center"/>
          </w:tcPr>
          <w:p w14:paraId="3A4D2BA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其他登录方式</w:t>
            </w:r>
          </w:p>
        </w:tc>
        <w:tc>
          <w:tcPr>
            <w:tcW w:w="964" w:type="dxa"/>
            <w:vAlign w:val="center"/>
          </w:tcPr>
          <w:p w14:paraId="2EF5D5B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A40113C">
            <w:pPr>
              <w:spacing w:before="20" w:after="20" w:line="240" w:lineRule="auto"/>
              <w:ind w:firstLine="0"/>
              <w:jc w:val="center"/>
            </w:pPr>
          </w:p>
        </w:tc>
      </w:tr>
      <w:tr w14:paraId="0282A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8FEFC5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微信/邮箱图标</w:t>
            </w:r>
          </w:p>
        </w:tc>
        <w:tc>
          <w:tcPr>
            <w:tcW w:w="4195" w:type="dxa"/>
            <w:vAlign w:val="center"/>
          </w:tcPr>
          <w:p w14:paraId="72BF904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将在正式版开放</w:t>
            </w:r>
          </w:p>
        </w:tc>
        <w:tc>
          <w:tcPr>
            <w:tcW w:w="964" w:type="dxa"/>
            <w:vAlign w:val="center"/>
          </w:tcPr>
          <w:p w14:paraId="384F565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0E57903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7664295A">
      <w:pPr>
        <w:spacing w:after="40"/>
      </w:pPr>
    </w:p>
    <w:p w14:paraId="3404BED0">
      <w:pPr>
        <w:pStyle w:val="4"/>
      </w:pPr>
      <w:bookmarkStart w:id="14" w:name="_Toc25778"/>
      <w:r>
        <w:rPr>
          <w:rFonts w:ascii="Arial" w:hAnsi="Arial" w:eastAsia="黑体"/>
          <w:b/>
          <w:i w:val="0"/>
          <w:color w:val="000000"/>
          <w:sz w:val="28"/>
        </w:rPr>
        <w:t>2.4  身份认证 Identity（接单、提现前必须完成）</w:t>
      </w:r>
      <w:bookmarkEnd w:id="14"/>
    </w:p>
    <w:p w14:paraId="0DC73233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/identity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我的-身份认证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提交后进入审核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52C3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2130E3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2E45491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3575404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39E8025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6E119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6D69A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顶部说明</w:t>
            </w:r>
          </w:p>
        </w:tc>
        <w:tc>
          <w:tcPr>
            <w:tcW w:w="4195" w:type="dxa"/>
            <w:vAlign w:val="center"/>
          </w:tcPr>
          <w:p w14:paraId="2AB1A3D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完成身份认证后才能接单和提现。个人认证代扣6%税费，企业认证自行开票不代扣。</w:t>
            </w:r>
          </w:p>
        </w:tc>
        <w:tc>
          <w:tcPr>
            <w:tcW w:w="964" w:type="dxa"/>
            <w:vAlign w:val="center"/>
          </w:tcPr>
          <w:p w14:paraId="471AF1D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D525C39">
            <w:pPr>
              <w:spacing w:before="20" w:after="20" w:line="240" w:lineRule="auto"/>
              <w:ind w:firstLine="0"/>
              <w:jc w:val="center"/>
            </w:pPr>
          </w:p>
        </w:tc>
      </w:tr>
      <w:tr w14:paraId="732BE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D23A69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身份选项一</w:t>
            </w:r>
          </w:p>
        </w:tc>
        <w:tc>
          <w:tcPr>
            <w:tcW w:w="4195" w:type="dxa"/>
            <w:vAlign w:val="center"/>
          </w:tcPr>
          <w:p w14:paraId="0B25886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个人艺人</w:t>
            </w:r>
          </w:p>
        </w:tc>
        <w:tc>
          <w:tcPr>
            <w:tcW w:w="964" w:type="dxa"/>
            <w:vAlign w:val="center"/>
          </w:tcPr>
          <w:p w14:paraId="522BDAF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160B2E55">
            <w:pPr>
              <w:spacing w:before="20" w:after="20" w:line="240" w:lineRule="auto"/>
              <w:ind w:firstLine="0"/>
              <w:jc w:val="center"/>
            </w:pPr>
          </w:p>
        </w:tc>
      </w:tr>
      <w:tr w14:paraId="5C18B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613B7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身份选项二</w:t>
            </w:r>
          </w:p>
        </w:tc>
        <w:tc>
          <w:tcPr>
            <w:tcW w:w="4195" w:type="dxa"/>
            <w:vAlign w:val="center"/>
          </w:tcPr>
          <w:p w14:paraId="55F3EE8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企业 · 个体户</w:t>
            </w:r>
          </w:p>
        </w:tc>
        <w:tc>
          <w:tcPr>
            <w:tcW w:w="964" w:type="dxa"/>
            <w:vAlign w:val="center"/>
          </w:tcPr>
          <w:p w14:paraId="0EDB990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38BFEE31">
            <w:pPr>
              <w:spacing w:before="20" w:after="20" w:line="240" w:lineRule="auto"/>
              <w:ind w:firstLine="0"/>
              <w:jc w:val="center"/>
            </w:pPr>
          </w:p>
        </w:tc>
      </w:tr>
      <w:tr w14:paraId="63CA7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2E82A6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身份选项三</w:t>
            </w:r>
          </w:p>
        </w:tc>
        <w:tc>
          <w:tcPr>
            <w:tcW w:w="4195" w:type="dxa"/>
            <w:vAlign w:val="center"/>
          </w:tcPr>
          <w:p w14:paraId="1802CAA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 机构</w:t>
            </w:r>
          </w:p>
        </w:tc>
        <w:tc>
          <w:tcPr>
            <w:tcW w:w="964" w:type="dxa"/>
            <w:vAlign w:val="center"/>
          </w:tcPr>
          <w:p w14:paraId="72C88D3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4C0F3519">
            <w:pPr>
              <w:spacing w:before="20" w:after="20" w:line="240" w:lineRule="auto"/>
              <w:ind w:firstLine="0"/>
              <w:jc w:val="center"/>
            </w:pPr>
          </w:p>
        </w:tc>
      </w:tr>
      <w:tr w14:paraId="1ED08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D06E7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 弹层正文</w:t>
            </w:r>
          </w:p>
        </w:tc>
        <w:tc>
          <w:tcPr>
            <w:tcW w:w="4195" w:type="dxa"/>
            <w:vAlign w:val="center"/>
          </w:tcPr>
          <w:p w14:paraId="23C3037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 机构请通过独立 H5 管理后台完成入驻、艺人签约与运营；C 端仅面向买家与个人艺人，不开放机构下单。</w:t>
            </w:r>
          </w:p>
        </w:tc>
        <w:tc>
          <w:tcPr>
            <w:tcW w:w="964" w:type="dxa"/>
            <w:vAlign w:val="center"/>
          </w:tcPr>
          <w:p w14:paraId="1FD2693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4F912F58">
            <w:pPr>
              <w:spacing w:before="20" w:after="20" w:line="240" w:lineRule="auto"/>
              <w:ind w:firstLine="0"/>
              <w:jc w:val="center"/>
            </w:pPr>
          </w:p>
        </w:tc>
      </w:tr>
      <w:tr w14:paraId="26C4F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ECDB98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 弹层按钮</w:t>
            </w:r>
          </w:p>
        </w:tc>
        <w:tc>
          <w:tcPr>
            <w:tcW w:w="4195" w:type="dxa"/>
            <w:vAlign w:val="center"/>
          </w:tcPr>
          <w:p w14:paraId="02F682A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我知道了</w:t>
            </w:r>
          </w:p>
        </w:tc>
        <w:tc>
          <w:tcPr>
            <w:tcW w:w="964" w:type="dxa"/>
            <w:vAlign w:val="center"/>
          </w:tcPr>
          <w:p w14:paraId="6678C17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3558E667">
            <w:pPr>
              <w:spacing w:before="20" w:after="20" w:line="240" w:lineRule="auto"/>
              <w:ind w:firstLine="0"/>
              <w:jc w:val="center"/>
            </w:pPr>
          </w:p>
        </w:tc>
      </w:tr>
      <w:tr w14:paraId="1D12F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A6A1DF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证件区</w:t>
            </w:r>
          </w:p>
        </w:tc>
        <w:tc>
          <w:tcPr>
            <w:tcW w:w="4195" w:type="dxa"/>
            <w:vAlign w:val="center"/>
          </w:tcPr>
          <w:p w14:paraId="2B4B8AE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（上传证件照）</w:t>
            </w:r>
          </w:p>
        </w:tc>
        <w:tc>
          <w:tcPr>
            <w:tcW w:w="964" w:type="dxa"/>
            <w:vAlign w:val="center"/>
          </w:tcPr>
          <w:p w14:paraId="3F49DB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19B2D56D">
            <w:pPr>
              <w:spacing w:before="20" w:after="20" w:line="240" w:lineRule="auto"/>
              <w:ind w:firstLine="0"/>
              <w:jc w:val="center"/>
            </w:pPr>
          </w:p>
        </w:tc>
      </w:tr>
      <w:tr w14:paraId="25249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EE354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主按钮</w:t>
            </w:r>
          </w:p>
        </w:tc>
        <w:tc>
          <w:tcPr>
            <w:tcW w:w="4195" w:type="dxa"/>
            <w:vAlign w:val="center"/>
          </w:tcPr>
          <w:p w14:paraId="00A0E75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提交认证</w:t>
            </w:r>
          </w:p>
        </w:tc>
        <w:tc>
          <w:tcPr>
            <w:tcW w:w="964" w:type="dxa"/>
            <w:vAlign w:val="center"/>
          </w:tcPr>
          <w:p w14:paraId="5D68A5F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3A039721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47999560">
      <w:pPr>
        <w:spacing w:after="40"/>
      </w:pPr>
    </w:p>
    <w:p w14:paraId="02D54A2B">
      <w:pPr>
        <w:pStyle w:val="3"/>
      </w:pPr>
      <w:bookmarkStart w:id="15" w:name="_Toc8791"/>
      <w:r>
        <w:rPr>
          <w:rFonts w:ascii="Arial" w:hAnsi="Arial" w:eastAsia="黑体"/>
          <w:b/>
          <w:i w:val="0"/>
          <w:color w:val="000000"/>
          <w:sz w:val="32"/>
        </w:rPr>
        <w:t>3  主导航四大 Tab 与设置</w:t>
      </w:r>
      <w:bookmarkEnd w:id="15"/>
    </w:p>
    <w:p w14:paraId="7242623C">
      <w:pPr>
        <w:pStyle w:val="4"/>
      </w:pPr>
      <w:bookmarkStart w:id="16" w:name="_Toc2234"/>
      <w:r>
        <w:rPr>
          <w:rFonts w:ascii="Arial" w:hAnsi="Arial" w:eastAsia="黑体"/>
          <w:b/>
          <w:i w:val="0"/>
          <w:color w:val="000000"/>
          <w:sz w:val="28"/>
        </w:rPr>
        <w:t>3.1  首页 Home</w:t>
      </w:r>
      <w:bookmarkEnd w:id="16"/>
    </w:p>
    <w:p w14:paraId="2B5154FE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主 Tab①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底部导航①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艺人详情/项目详情/艺人广场/各场景下单</w:t>
      </w:r>
    </w:p>
    <w:p w14:paraId="26CB7DBA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自上而下板块顺序：顶栏 → 分类胶囊 → 聚光灯 Banner → 场景金刚区 → 热门艺人 → 自有 IP 项目横滑。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12C2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FDAF3E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4835E34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01AC24C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6D35C2D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4DC3C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133E0B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顶栏</w:t>
            </w:r>
          </w:p>
        </w:tc>
        <w:tc>
          <w:tcPr>
            <w:tcW w:w="4195" w:type="dxa"/>
            <w:vAlign w:val="center"/>
          </w:tcPr>
          <w:p w14:paraId="2BA7069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晶晶日上（Logo + 品牌名 + 搜索、消息圆钮）</w:t>
            </w:r>
          </w:p>
        </w:tc>
        <w:tc>
          <w:tcPr>
            <w:tcW w:w="964" w:type="dxa"/>
            <w:vAlign w:val="center"/>
          </w:tcPr>
          <w:p w14:paraId="5C115D9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0904BC79">
            <w:pPr>
              <w:spacing w:before="20" w:after="20" w:line="240" w:lineRule="auto"/>
              <w:ind w:firstLine="0"/>
              <w:jc w:val="center"/>
            </w:pPr>
          </w:p>
        </w:tc>
      </w:tr>
      <w:tr w14:paraId="66BA3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E73B8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分类胶囊</w:t>
            </w:r>
          </w:p>
        </w:tc>
        <w:tc>
          <w:tcPr>
            <w:tcW w:w="4195" w:type="dxa"/>
            <w:vAlign w:val="center"/>
          </w:tcPr>
          <w:p w14:paraId="1E1B392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推荐 / 祝福·代言 / 新人</w:t>
            </w:r>
          </w:p>
        </w:tc>
        <w:tc>
          <w:tcPr>
            <w:tcW w:w="964" w:type="dxa"/>
            <w:vAlign w:val="center"/>
          </w:tcPr>
          <w:p w14:paraId="644C84D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596323A9">
            <w:pPr>
              <w:spacing w:before="20" w:after="20" w:line="240" w:lineRule="auto"/>
              <w:ind w:firstLine="0"/>
              <w:jc w:val="center"/>
            </w:pPr>
          </w:p>
        </w:tc>
      </w:tr>
      <w:tr w14:paraId="25385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D2305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Banner 小标</w:t>
            </w:r>
          </w:p>
        </w:tc>
        <w:tc>
          <w:tcPr>
            <w:tcW w:w="4195" w:type="dxa"/>
            <w:vAlign w:val="center"/>
          </w:tcPr>
          <w:p w14:paraId="1DD7312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JINGJING RISING</w:t>
            </w:r>
          </w:p>
        </w:tc>
        <w:tc>
          <w:tcPr>
            <w:tcW w:w="964" w:type="dxa"/>
            <w:vAlign w:val="center"/>
          </w:tcPr>
          <w:p w14:paraId="1C7C7C1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087EE8BD">
            <w:pPr>
              <w:spacing w:before="20" w:after="20" w:line="240" w:lineRule="auto"/>
              <w:ind w:firstLine="0"/>
              <w:jc w:val="center"/>
            </w:pPr>
          </w:p>
        </w:tc>
      </w:tr>
      <w:tr w14:paraId="0CE1D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B862E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Banner 主标</w:t>
            </w:r>
          </w:p>
        </w:tc>
        <w:tc>
          <w:tcPr>
            <w:tcW w:w="4195" w:type="dxa"/>
            <w:vAlign w:val="center"/>
          </w:tcPr>
          <w:p w14:paraId="2AEFC42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做自己人生的主角</w:t>
            </w:r>
          </w:p>
        </w:tc>
        <w:tc>
          <w:tcPr>
            <w:tcW w:w="964" w:type="dxa"/>
            <w:vAlign w:val="center"/>
          </w:tcPr>
          <w:p w14:paraId="0221B9B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1399303">
            <w:pPr>
              <w:spacing w:before="20" w:after="20" w:line="240" w:lineRule="auto"/>
              <w:ind w:firstLine="0"/>
              <w:jc w:val="center"/>
            </w:pPr>
          </w:p>
        </w:tc>
      </w:tr>
      <w:tr w14:paraId="1BC38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749AF3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Banner 副标</w:t>
            </w:r>
          </w:p>
        </w:tc>
        <w:tc>
          <w:tcPr>
            <w:tcW w:w="4195" w:type="dxa"/>
            <w:vAlign w:val="center"/>
          </w:tcPr>
          <w:p w14:paraId="05CA361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AI 数字人 · 定制祝福与专属影片</w:t>
            </w:r>
          </w:p>
        </w:tc>
        <w:tc>
          <w:tcPr>
            <w:tcW w:w="964" w:type="dxa"/>
            <w:vAlign w:val="center"/>
          </w:tcPr>
          <w:p w14:paraId="50DD2D2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E5701B1">
            <w:pPr>
              <w:spacing w:before="20" w:after="20" w:line="240" w:lineRule="auto"/>
              <w:ind w:firstLine="0"/>
              <w:jc w:val="center"/>
            </w:pPr>
          </w:p>
        </w:tc>
      </w:tr>
      <w:tr w14:paraId="6BF9A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E3841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金刚区 5 钮</w:t>
            </w:r>
          </w:p>
        </w:tc>
        <w:tc>
          <w:tcPr>
            <w:tcW w:w="4195" w:type="dxa"/>
            <w:vAlign w:val="center"/>
          </w:tcPr>
          <w:p w14:paraId="42E7FC6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生日 / 婚礼 / 企业 / 毕业 / 更多</w:t>
            </w:r>
          </w:p>
        </w:tc>
        <w:tc>
          <w:tcPr>
            <w:tcW w:w="964" w:type="dxa"/>
            <w:vAlign w:val="center"/>
          </w:tcPr>
          <w:p w14:paraId="64AECBB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3C6F309F">
            <w:pPr>
              <w:spacing w:before="20" w:after="20" w:line="240" w:lineRule="auto"/>
              <w:ind w:firstLine="0"/>
              <w:jc w:val="center"/>
            </w:pPr>
          </w:p>
        </w:tc>
      </w:tr>
      <w:tr w14:paraId="6107A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C8C18C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分区标题</w:t>
            </w:r>
          </w:p>
        </w:tc>
        <w:tc>
          <w:tcPr>
            <w:tcW w:w="4195" w:type="dxa"/>
            <w:vAlign w:val="center"/>
          </w:tcPr>
          <w:p w14:paraId="217A6FD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热门艺人</w:t>
            </w:r>
          </w:p>
        </w:tc>
        <w:tc>
          <w:tcPr>
            <w:tcW w:w="964" w:type="dxa"/>
            <w:vAlign w:val="center"/>
          </w:tcPr>
          <w:p w14:paraId="6786B9F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FDE3E91">
            <w:pPr>
              <w:spacing w:before="20" w:after="20" w:line="240" w:lineRule="auto"/>
              <w:ind w:firstLine="0"/>
              <w:jc w:val="center"/>
            </w:pPr>
          </w:p>
        </w:tc>
      </w:tr>
      <w:tr w14:paraId="3BE98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41C14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分区入口</w:t>
            </w:r>
          </w:p>
        </w:tc>
        <w:tc>
          <w:tcPr>
            <w:tcW w:w="4195" w:type="dxa"/>
            <w:vAlign w:val="center"/>
          </w:tcPr>
          <w:p w14:paraId="3C77C99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艺人广场 · 查看全部</w:t>
            </w:r>
          </w:p>
        </w:tc>
        <w:tc>
          <w:tcPr>
            <w:tcW w:w="964" w:type="dxa"/>
            <w:vAlign w:val="center"/>
          </w:tcPr>
          <w:p w14:paraId="2A48651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23A335D6">
            <w:pPr>
              <w:spacing w:before="20" w:after="20" w:line="240" w:lineRule="auto"/>
              <w:ind w:firstLine="0"/>
              <w:jc w:val="center"/>
            </w:pPr>
          </w:p>
        </w:tc>
      </w:tr>
      <w:tr w14:paraId="67332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C2A78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艺人卡角标</w:t>
            </w:r>
          </w:p>
        </w:tc>
        <w:tc>
          <w:tcPr>
            <w:tcW w:w="4195" w:type="dxa"/>
            <w:vAlign w:val="center"/>
          </w:tcPr>
          <w:p w14:paraId="6387722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S（金牌）/ {B} 级</w:t>
            </w:r>
          </w:p>
        </w:tc>
        <w:tc>
          <w:tcPr>
            <w:tcW w:w="964" w:type="dxa"/>
            <w:vAlign w:val="center"/>
          </w:tcPr>
          <w:p w14:paraId="297942E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476E1A12">
            <w:pPr>
              <w:spacing w:before="20" w:after="20" w:line="240" w:lineRule="auto"/>
              <w:ind w:firstLine="0"/>
              <w:jc w:val="center"/>
            </w:pPr>
          </w:p>
        </w:tc>
      </w:tr>
      <w:tr w14:paraId="0847D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5233F3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艺人卡销量</w:t>
            </w:r>
          </w:p>
        </w:tc>
        <w:tc>
          <w:tcPr>
            <w:tcW w:w="4195" w:type="dxa"/>
            <w:vAlign w:val="center"/>
          </w:tcPr>
          <w:p w14:paraId="39CB480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（火焰图标 + 销量）</w:t>
            </w:r>
          </w:p>
        </w:tc>
        <w:tc>
          <w:tcPr>
            <w:tcW w:w="964" w:type="dxa"/>
            <w:vAlign w:val="center"/>
          </w:tcPr>
          <w:p w14:paraId="3D91CBB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506F5889">
            <w:pPr>
              <w:spacing w:before="20" w:after="20" w:line="240" w:lineRule="auto"/>
              <w:ind w:firstLine="0"/>
              <w:jc w:val="center"/>
            </w:pPr>
          </w:p>
        </w:tc>
      </w:tr>
      <w:tr w14:paraId="63251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A1ECB1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艺人卡价格</w:t>
            </w:r>
          </w:p>
        </w:tc>
        <w:tc>
          <w:tcPr>
            <w:tcW w:w="4195" w:type="dxa"/>
            <w:vAlign w:val="center"/>
          </w:tcPr>
          <w:p w14:paraId="12892A7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{¥价格} 起</w:t>
            </w:r>
          </w:p>
        </w:tc>
        <w:tc>
          <w:tcPr>
            <w:tcW w:w="964" w:type="dxa"/>
            <w:vAlign w:val="center"/>
          </w:tcPr>
          <w:p w14:paraId="620B983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08CF7FC3">
            <w:pPr>
              <w:spacing w:before="20" w:after="20" w:line="240" w:lineRule="auto"/>
              <w:ind w:firstLine="0"/>
              <w:jc w:val="center"/>
            </w:pPr>
          </w:p>
        </w:tc>
      </w:tr>
      <w:tr w14:paraId="01B6E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2A5BCD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艺人加载失败</w:t>
            </w:r>
          </w:p>
        </w:tc>
        <w:tc>
          <w:tcPr>
            <w:tcW w:w="4195" w:type="dxa"/>
            <w:vAlign w:val="center"/>
          </w:tcPr>
          <w:p w14:paraId="60FF711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艺人列表加载失败 / 点击重试</w:t>
            </w:r>
          </w:p>
        </w:tc>
        <w:tc>
          <w:tcPr>
            <w:tcW w:w="964" w:type="dxa"/>
            <w:vAlign w:val="center"/>
          </w:tcPr>
          <w:p w14:paraId="0A16819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32DAD62F">
            <w:pPr>
              <w:spacing w:before="20" w:after="20" w:line="240" w:lineRule="auto"/>
              <w:ind w:firstLine="0"/>
              <w:jc w:val="center"/>
            </w:pPr>
          </w:p>
        </w:tc>
      </w:tr>
      <w:tr w14:paraId="5CFCF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C8F79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IP 分区标题</w:t>
            </w:r>
          </w:p>
        </w:tc>
        <w:tc>
          <w:tcPr>
            <w:tcW w:w="4195" w:type="dxa"/>
            <w:vAlign w:val="center"/>
          </w:tcPr>
          <w:p w14:paraId="53F590F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晶晶日上</w:t>
            </w:r>
          </w:p>
        </w:tc>
        <w:tc>
          <w:tcPr>
            <w:tcW w:w="964" w:type="dxa"/>
            <w:vAlign w:val="center"/>
          </w:tcPr>
          <w:p w14:paraId="02064BB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2E99949">
            <w:pPr>
              <w:spacing w:before="20" w:after="20" w:line="240" w:lineRule="auto"/>
              <w:ind w:firstLine="0"/>
              <w:jc w:val="center"/>
            </w:pPr>
          </w:p>
        </w:tc>
      </w:tr>
      <w:tr w14:paraId="4C8C1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60A742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IP 分区入口</w:t>
            </w:r>
          </w:p>
        </w:tc>
        <w:tc>
          <w:tcPr>
            <w:tcW w:w="4195" w:type="dxa"/>
            <w:vAlign w:val="center"/>
          </w:tcPr>
          <w:p w14:paraId="4B1B9FC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圆梦 · 更多</w:t>
            </w:r>
          </w:p>
        </w:tc>
        <w:tc>
          <w:tcPr>
            <w:tcW w:w="964" w:type="dxa"/>
            <w:vAlign w:val="center"/>
          </w:tcPr>
          <w:p w14:paraId="27FDB68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2C33B435">
            <w:pPr>
              <w:spacing w:before="20" w:after="20" w:line="240" w:lineRule="auto"/>
              <w:ind w:firstLine="0"/>
              <w:jc w:val="center"/>
            </w:pPr>
          </w:p>
        </w:tc>
      </w:tr>
      <w:tr w14:paraId="74DD5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DD4BB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IP 项目一</w:t>
            </w:r>
          </w:p>
        </w:tc>
        <w:tc>
          <w:tcPr>
            <w:tcW w:w="4195" w:type="dxa"/>
            <w:vAlign w:val="center"/>
          </w:tcPr>
          <w:p w14:paraId="5488556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《黄帝史诗·天下合》 古装史诗 72/100</w:t>
            </w:r>
          </w:p>
        </w:tc>
        <w:tc>
          <w:tcPr>
            <w:tcW w:w="964" w:type="dxa"/>
            <w:vAlign w:val="center"/>
          </w:tcPr>
          <w:p w14:paraId="303E5D9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5685C388">
            <w:pPr>
              <w:spacing w:before="20" w:after="20" w:line="240" w:lineRule="auto"/>
              <w:ind w:firstLine="0"/>
              <w:jc w:val="center"/>
            </w:pPr>
          </w:p>
        </w:tc>
      </w:tr>
      <w:tr w14:paraId="3646E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F957F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IP 项目二</w:t>
            </w:r>
          </w:p>
        </w:tc>
        <w:tc>
          <w:tcPr>
            <w:tcW w:w="4195" w:type="dxa"/>
            <w:vAlign w:val="center"/>
          </w:tcPr>
          <w:p w14:paraId="1CE31E8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《少年龙武》 热血成长 45/100</w:t>
            </w:r>
          </w:p>
        </w:tc>
        <w:tc>
          <w:tcPr>
            <w:tcW w:w="964" w:type="dxa"/>
            <w:vAlign w:val="center"/>
          </w:tcPr>
          <w:p w14:paraId="0F83C72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1A176DD5">
            <w:pPr>
              <w:spacing w:before="20" w:after="20" w:line="240" w:lineRule="auto"/>
              <w:ind w:firstLine="0"/>
              <w:jc w:val="center"/>
            </w:pPr>
          </w:p>
        </w:tc>
      </w:tr>
      <w:tr w14:paraId="1A40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889D6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IP 项目三</w:t>
            </w:r>
          </w:p>
        </w:tc>
        <w:tc>
          <w:tcPr>
            <w:tcW w:w="4195" w:type="dxa"/>
            <w:vAlign w:val="center"/>
          </w:tcPr>
          <w:p w14:paraId="3B375BE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《边境暗影》 悬疑短剧 28/100</w:t>
            </w:r>
          </w:p>
        </w:tc>
        <w:tc>
          <w:tcPr>
            <w:tcW w:w="964" w:type="dxa"/>
            <w:vAlign w:val="center"/>
          </w:tcPr>
          <w:p w14:paraId="37B65EE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1E24E628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22A1BA21">
      <w:pPr>
        <w:spacing w:after="40"/>
      </w:pPr>
    </w:p>
    <w:p w14:paraId="0B678107">
      <w:pPr>
        <w:pStyle w:val="4"/>
      </w:pPr>
      <w:bookmarkStart w:id="17" w:name="_Toc22985"/>
      <w:r>
        <w:rPr>
          <w:rFonts w:ascii="Arial" w:hAnsi="Arial" w:eastAsia="黑体"/>
          <w:b/>
          <w:i w:val="0"/>
          <w:color w:val="000000"/>
          <w:sz w:val="28"/>
        </w:rPr>
        <w:t>3.2  圆梦 · 角色席位 Projects</w:t>
      </w:r>
      <w:bookmarkEnd w:id="17"/>
    </w:p>
    <w:p w14:paraId="514F2E91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主 Tab②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底部导航②/创作中心⑤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项目详情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7C01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DD0C8E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1149FD5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183B769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0473472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6B2C3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FACE51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49BE382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圆梦 · 角色席位</w:t>
            </w:r>
          </w:p>
        </w:tc>
        <w:tc>
          <w:tcPr>
            <w:tcW w:w="964" w:type="dxa"/>
            <w:vAlign w:val="center"/>
          </w:tcPr>
          <w:p w14:paraId="67350F8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ACEDB40">
            <w:pPr>
              <w:spacing w:before="20" w:after="20" w:line="240" w:lineRule="auto"/>
              <w:ind w:firstLine="0"/>
              <w:jc w:val="center"/>
            </w:pPr>
          </w:p>
        </w:tc>
      </w:tr>
      <w:tr w14:paraId="1E627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A739D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项目卡主演</w:t>
            </w:r>
          </w:p>
        </w:tc>
        <w:tc>
          <w:tcPr>
            <w:tcW w:w="4195" w:type="dxa"/>
            <w:vAlign w:val="center"/>
          </w:tcPr>
          <w:p w14:paraId="046D59B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主演：{名}（缺省“数字人主演”）</w:t>
            </w:r>
          </w:p>
        </w:tc>
        <w:tc>
          <w:tcPr>
            <w:tcW w:w="964" w:type="dxa"/>
            <w:vAlign w:val="center"/>
          </w:tcPr>
          <w:p w14:paraId="2F20945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19CDA48">
            <w:pPr>
              <w:spacing w:before="20" w:after="20" w:line="240" w:lineRule="auto"/>
              <w:ind w:firstLine="0"/>
              <w:jc w:val="center"/>
            </w:pPr>
          </w:p>
        </w:tc>
      </w:tr>
      <w:tr w14:paraId="24D9E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42E71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项目卡角色数</w:t>
            </w:r>
          </w:p>
        </w:tc>
        <w:tc>
          <w:tcPr>
            <w:tcW w:w="4195" w:type="dxa"/>
            <w:vAlign w:val="center"/>
          </w:tcPr>
          <w:p w14:paraId="1FD36E1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{N} 个角色</w:t>
            </w:r>
          </w:p>
        </w:tc>
        <w:tc>
          <w:tcPr>
            <w:tcW w:w="964" w:type="dxa"/>
            <w:vAlign w:val="center"/>
          </w:tcPr>
          <w:p w14:paraId="4BC876F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FED4D4C">
            <w:pPr>
              <w:spacing w:before="20" w:after="20" w:line="240" w:lineRule="auto"/>
              <w:ind w:firstLine="0"/>
              <w:jc w:val="center"/>
            </w:pPr>
          </w:p>
        </w:tc>
      </w:tr>
      <w:tr w14:paraId="682CD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182757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认领进度</w:t>
            </w:r>
          </w:p>
        </w:tc>
        <w:tc>
          <w:tcPr>
            <w:tcW w:w="4195" w:type="dxa"/>
            <w:vAlign w:val="center"/>
          </w:tcPr>
          <w:p w14:paraId="4DCD561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已认领 {x}/{total} 席</w:t>
            </w:r>
          </w:p>
        </w:tc>
        <w:tc>
          <w:tcPr>
            <w:tcW w:w="964" w:type="dxa"/>
            <w:vAlign w:val="center"/>
          </w:tcPr>
          <w:p w14:paraId="35601EB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5E7BB52">
            <w:pPr>
              <w:spacing w:before="20" w:after="20" w:line="240" w:lineRule="auto"/>
              <w:ind w:firstLine="0"/>
              <w:jc w:val="center"/>
            </w:pPr>
          </w:p>
        </w:tc>
      </w:tr>
      <w:tr w14:paraId="1F1E5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443578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剩余天数</w:t>
            </w:r>
          </w:p>
        </w:tc>
        <w:tc>
          <w:tcPr>
            <w:tcW w:w="4195" w:type="dxa"/>
            <w:vAlign w:val="center"/>
          </w:tcPr>
          <w:p w14:paraId="458D6AF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剩余招募 {N} 天</w:t>
            </w:r>
          </w:p>
        </w:tc>
        <w:tc>
          <w:tcPr>
            <w:tcW w:w="964" w:type="dxa"/>
            <w:vAlign w:val="center"/>
          </w:tcPr>
          <w:p w14:paraId="4E044D6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8370836">
            <w:pPr>
              <w:spacing w:before="20" w:after="20" w:line="240" w:lineRule="auto"/>
              <w:ind w:firstLine="0"/>
              <w:jc w:val="center"/>
            </w:pPr>
          </w:p>
        </w:tc>
      </w:tr>
      <w:tr w14:paraId="1E8A2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9373A4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项目状态</w:t>
            </w:r>
          </w:p>
        </w:tc>
        <w:tc>
          <w:tcPr>
            <w:tcW w:w="4195" w:type="dxa"/>
            <w:vAlign w:val="center"/>
          </w:tcPr>
          <w:p w14:paraId="760A0F8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席位认领中 / 进行中</w:t>
            </w:r>
          </w:p>
        </w:tc>
        <w:tc>
          <w:tcPr>
            <w:tcW w:w="964" w:type="dxa"/>
            <w:vAlign w:val="center"/>
          </w:tcPr>
          <w:p w14:paraId="4831929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4F64D507">
            <w:pPr>
              <w:spacing w:before="20" w:after="20" w:line="240" w:lineRule="auto"/>
              <w:ind w:firstLine="0"/>
              <w:jc w:val="center"/>
            </w:pPr>
          </w:p>
        </w:tc>
      </w:tr>
      <w:tr w14:paraId="0EC80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142A53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空态标题</w:t>
            </w:r>
          </w:p>
        </w:tc>
        <w:tc>
          <w:tcPr>
            <w:tcW w:w="4195" w:type="dxa"/>
            <w:vAlign w:val="center"/>
          </w:tcPr>
          <w:p w14:paraId="13CC92E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暂无开放认领的项目</w:t>
            </w:r>
          </w:p>
        </w:tc>
        <w:tc>
          <w:tcPr>
            <w:tcW w:w="964" w:type="dxa"/>
            <w:vAlign w:val="center"/>
          </w:tcPr>
          <w:p w14:paraId="272D408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0A2B086">
            <w:pPr>
              <w:spacing w:before="20" w:after="20" w:line="240" w:lineRule="auto"/>
              <w:ind w:firstLine="0"/>
              <w:jc w:val="center"/>
            </w:pPr>
          </w:p>
        </w:tc>
      </w:tr>
      <w:tr w14:paraId="72D60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6019A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空态副标</w:t>
            </w:r>
          </w:p>
        </w:tc>
        <w:tc>
          <w:tcPr>
            <w:tcW w:w="4195" w:type="dxa"/>
            <w:vAlign w:val="center"/>
          </w:tcPr>
          <w:p w14:paraId="25F9B12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新的自有 IP 项目上线后会第一时间出现在这里</w:t>
            </w:r>
          </w:p>
        </w:tc>
        <w:tc>
          <w:tcPr>
            <w:tcW w:w="964" w:type="dxa"/>
            <w:vAlign w:val="center"/>
          </w:tcPr>
          <w:p w14:paraId="229B57E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7509FD2">
            <w:pPr>
              <w:spacing w:before="20" w:after="20" w:line="240" w:lineRule="auto"/>
              <w:ind w:firstLine="0"/>
              <w:jc w:val="center"/>
            </w:pPr>
          </w:p>
        </w:tc>
      </w:tr>
      <w:tr w14:paraId="48A0D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8ECE7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说明弹层标题</w:t>
            </w:r>
          </w:p>
        </w:tc>
        <w:tc>
          <w:tcPr>
            <w:tcW w:w="4195" w:type="dxa"/>
            <w:vAlign w:val="center"/>
          </w:tcPr>
          <w:p w14:paraId="3CA525D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什么是角色席位？</w:t>
            </w:r>
          </w:p>
        </w:tc>
        <w:tc>
          <w:tcPr>
            <w:tcW w:w="964" w:type="dxa"/>
            <w:vAlign w:val="center"/>
          </w:tcPr>
          <w:p w14:paraId="6D152A3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41499B28">
            <w:pPr>
              <w:spacing w:before="20" w:after="20" w:line="240" w:lineRule="auto"/>
              <w:ind w:firstLine="0"/>
              <w:jc w:val="center"/>
            </w:pPr>
          </w:p>
        </w:tc>
      </w:tr>
      <w:tr w14:paraId="4CABE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D65B0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说明弹层正文</w:t>
            </w:r>
          </w:p>
        </w:tc>
        <w:tc>
          <w:tcPr>
            <w:tcW w:w="4195" w:type="dxa"/>
            <w:vAlign w:val="center"/>
          </w:tcPr>
          <w:p w14:paraId="58C87FF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席位对应明确的内容交付物：出镜镜头、片尾署名、数字成片、参与证明等。认领期 45 天，达 80% 成团；未成团全额原路退回。席位不是投资、不涉及任何票房分账、收益分红或货币回报，请理性认领。</w:t>
            </w:r>
          </w:p>
        </w:tc>
        <w:tc>
          <w:tcPr>
            <w:tcW w:w="964" w:type="dxa"/>
            <w:vAlign w:val="center"/>
          </w:tcPr>
          <w:p w14:paraId="7617325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1C3FDFF3">
            <w:pPr>
              <w:spacing w:before="20" w:after="20" w:line="240" w:lineRule="auto"/>
              <w:ind w:firstLine="0"/>
              <w:jc w:val="center"/>
            </w:pPr>
          </w:p>
        </w:tc>
      </w:tr>
      <w:tr w14:paraId="04C53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26BA17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说明弹层按钮</w:t>
            </w:r>
          </w:p>
        </w:tc>
        <w:tc>
          <w:tcPr>
            <w:tcW w:w="4195" w:type="dxa"/>
            <w:vAlign w:val="center"/>
          </w:tcPr>
          <w:p w14:paraId="59F58BC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我知道了</w:t>
            </w:r>
          </w:p>
        </w:tc>
        <w:tc>
          <w:tcPr>
            <w:tcW w:w="964" w:type="dxa"/>
            <w:vAlign w:val="center"/>
          </w:tcPr>
          <w:p w14:paraId="466881C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2792AD37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42079BF3">
      <w:pPr>
        <w:spacing w:after="40"/>
      </w:pPr>
    </w:p>
    <w:p w14:paraId="0B932D2E">
      <w:pPr>
        <w:pStyle w:val="4"/>
      </w:pPr>
      <w:bookmarkStart w:id="18" w:name="_Toc29543"/>
      <w:r>
        <w:rPr>
          <w:rFonts w:ascii="Arial" w:hAnsi="Arial" w:eastAsia="黑体"/>
          <w:b/>
          <w:i w:val="0"/>
          <w:color w:val="000000"/>
          <w:sz w:val="28"/>
        </w:rPr>
        <w:t>3.3  消息 Messages</w:t>
      </w:r>
      <w:bookmarkEnd w:id="18"/>
    </w:p>
    <w:p w14:paraId="5866AE67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主 Tab④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底部导航④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私信 Chat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EF76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5E06D1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10B9DB2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4B2E190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C87670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7D113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327365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2F990DA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消息</w:t>
            </w:r>
          </w:p>
        </w:tc>
        <w:tc>
          <w:tcPr>
            <w:tcW w:w="964" w:type="dxa"/>
            <w:vAlign w:val="center"/>
          </w:tcPr>
          <w:p w14:paraId="12BB8A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42BB43C7">
            <w:pPr>
              <w:spacing w:before="20" w:after="20" w:line="240" w:lineRule="auto"/>
              <w:ind w:firstLine="0"/>
              <w:jc w:val="center"/>
            </w:pPr>
          </w:p>
        </w:tc>
      </w:tr>
      <w:tr w14:paraId="383AD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14828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未登录标题</w:t>
            </w:r>
          </w:p>
        </w:tc>
        <w:tc>
          <w:tcPr>
            <w:tcW w:w="4195" w:type="dxa"/>
            <w:vAlign w:val="center"/>
          </w:tcPr>
          <w:p w14:paraId="6675720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登录后查看消息</w:t>
            </w:r>
          </w:p>
        </w:tc>
        <w:tc>
          <w:tcPr>
            <w:tcW w:w="964" w:type="dxa"/>
            <w:vAlign w:val="center"/>
          </w:tcPr>
          <w:p w14:paraId="1E591CC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737CDC7E">
            <w:pPr>
              <w:spacing w:before="20" w:after="20" w:line="240" w:lineRule="auto"/>
              <w:ind w:firstLine="0"/>
              <w:jc w:val="center"/>
            </w:pPr>
          </w:p>
        </w:tc>
      </w:tr>
      <w:tr w14:paraId="6EC15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49D90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未登录副标</w:t>
            </w:r>
          </w:p>
        </w:tc>
        <w:tc>
          <w:tcPr>
            <w:tcW w:w="4195" w:type="dxa"/>
            <w:vAlign w:val="center"/>
          </w:tcPr>
          <w:p w14:paraId="6402637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与艺人、平台的沟通记录都会在这里</w:t>
            </w:r>
          </w:p>
        </w:tc>
        <w:tc>
          <w:tcPr>
            <w:tcW w:w="964" w:type="dxa"/>
            <w:vAlign w:val="center"/>
          </w:tcPr>
          <w:p w14:paraId="5B175CE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393F8CB6">
            <w:pPr>
              <w:spacing w:before="20" w:after="20" w:line="240" w:lineRule="auto"/>
              <w:ind w:firstLine="0"/>
              <w:jc w:val="center"/>
            </w:pPr>
          </w:p>
        </w:tc>
      </w:tr>
      <w:tr w14:paraId="44069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F515EA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未登录按钮</w:t>
            </w:r>
          </w:p>
        </w:tc>
        <w:tc>
          <w:tcPr>
            <w:tcW w:w="4195" w:type="dxa"/>
            <w:vAlign w:val="center"/>
          </w:tcPr>
          <w:p w14:paraId="622ED06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去登录</w:t>
            </w:r>
          </w:p>
        </w:tc>
        <w:tc>
          <w:tcPr>
            <w:tcW w:w="964" w:type="dxa"/>
            <w:vAlign w:val="center"/>
          </w:tcPr>
          <w:p w14:paraId="0350527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395A9147">
            <w:pPr>
              <w:spacing w:before="20" w:after="20" w:line="240" w:lineRule="auto"/>
              <w:ind w:firstLine="0"/>
              <w:jc w:val="center"/>
            </w:pPr>
          </w:p>
        </w:tc>
      </w:tr>
      <w:tr w14:paraId="0042E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DF1023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空态标题</w:t>
            </w:r>
          </w:p>
        </w:tc>
        <w:tc>
          <w:tcPr>
            <w:tcW w:w="4195" w:type="dxa"/>
            <w:vAlign w:val="center"/>
          </w:tcPr>
          <w:p w14:paraId="6AD561D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还没有消息</w:t>
            </w:r>
          </w:p>
        </w:tc>
        <w:tc>
          <w:tcPr>
            <w:tcW w:w="964" w:type="dxa"/>
            <w:vAlign w:val="center"/>
          </w:tcPr>
          <w:p w14:paraId="498C6B8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3A91ACFA">
            <w:pPr>
              <w:spacing w:before="20" w:after="20" w:line="240" w:lineRule="auto"/>
              <w:ind w:firstLine="0"/>
              <w:jc w:val="center"/>
            </w:pPr>
          </w:p>
        </w:tc>
      </w:tr>
      <w:tr w14:paraId="29AB4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65AD6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空态副标</w:t>
            </w:r>
          </w:p>
        </w:tc>
        <w:tc>
          <w:tcPr>
            <w:tcW w:w="4195" w:type="dxa"/>
            <w:vAlign w:val="center"/>
          </w:tcPr>
          <w:p w14:paraId="1EE8CCF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在艺人广场或剧场里发起一次对话吧</w:t>
            </w:r>
          </w:p>
        </w:tc>
        <w:tc>
          <w:tcPr>
            <w:tcW w:w="964" w:type="dxa"/>
            <w:vAlign w:val="center"/>
          </w:tcPr>
          <w:p w14:paraId="3F7C730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6E91B3E">
            <w:pPr>
              <w:spacing w:before="20" w:after="20" w:line="240" w:lineRule="auto"/>
              <w:ind w:firstLine="0"/>
              <w:jc w:val="center"/>
            </w:pPr>
          </w:p>
        </w:tc>
      </w:tr>
      <w:tr w14:paraId="4B4C9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88BD9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会话缺省名</w:t>
            </w:r>
          </w:p>
        </w:tc>
        <w:tc>
          <w:tcPr>
            <w:tcW w:w="4195" w:type="dxa"/>
            <w:vAlign w:val="center"/>
          </w:tcPr>
          <w:p w14:paraId="4B0C4EC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会话</w:t>
            </w:r>
          </w:p>
        </w:tc>
        <w:tc>
          <w:tcPr>
            <w:tcW w:w="964" w:type="dxa"/>
            <w:vAlign w:val="center"/>
          </w:tcPr>
          <w:p w14:paraId="4227E87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2695EC10">
            <w:pPr>
              <w:spacing w:before="20" w:after="20" w:line="240" w:lineRule="auto"/>
              <w:ind w:firstLine="0"/>
              <w:jc w:val="center"/>
            </w:pPr>
          </w:p>
        </w:tc>
      </w:tr>
      <w:tr w14:paraId="35917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303E6E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空末条预览</w:t>
            </w:r>
          </w:p>
        </w:tc>
        <w:tc>
          <w:tcPr>
            <w:tcW w:w="4195" w:type="dxa"/>
            <w:vAlign w:val="center"/>
          </w:tcPr>
          <w:p w14:paraId="6F04594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开始你们的对话</w:t>
            </w:r>
          </w:p>
        </w:tc>
        <w:tc>
          <w:tcPr>
            <w:tcW w:w="964" w:type="dxa"/>
            <w:vAlign w:val="center"/>
          </w:tcPr>
          <w:p w14:paraId="740470A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CE1087E">
            <w:pPr>
              <w:spacing w:before="20" w:after="20" w:line="240" w:lineRule="auto"/>
              <w:ind w:firstLine="0"/>
              <w:jc w:val="center"/>
            </w:pPr>
          </w:p>
        </w:tc>
      </w:tr>
      <w:tr w14:paraId="7C0F3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B9B87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未读上限</w:t>
            </w:r>
          </w:p>
        </w:tc>
        <w:tc>
          <w:tcPr>
            <w:tcW w:w="4195" w:type="dxa"/>
            <w:vAlign w:val="center"/>
          </w:tcPr>
          <w:p w14:paraId="40475F8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99+</w:t>
            </w:r>
          </w:p>
        </w:tc>
        <w:tc>
          <w:tcPr>
            <w:tcW w:w="964" w:type="dxa"/>
            <w:vAlign w:val="center"/>
          </w:tcPr>
          <w:p w14:paraId="42DD27D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3C29DAB8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2F71011F">
      <w:pPr>
        <w:spacing w:after="40"/>
      </w:pPr>
    </w:p>
    <w:p w14:paraId="4E5DEDAD">
      <w:pPr>
        <w:pStyle w:val="4"/>
      </w:pPr>
      <w:bookmarkStart w:id="19" w:name="_Toc29665"/>
      <w:r>
        <w:rPr>
          <w:rFonts w:ascii="Arial" w:hAnsi="Arial" w:eastAsia="黑体"/>
          <w:b/>
          <w:i w:val="0"/>
          <w:color w:val="000000"/>
          <w:sz w:val="28"/>
        </w:rPr>
        <w:t>3.4  我的 Profile</w:t>
      </w:r>
      <w:bookmarkEnd w:id="19"/>
    </w:p>
    <w:p w14:paraId="5D0EA9D1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主 Tab⑤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底部导航⑤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各二级页/设置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8A6E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53A114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78238B1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20D3F24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1BE6F01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6470C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AD4A5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未登录昵称</w:t>
            </w:r>
          </w:p>
        </w:tc>
        <w:tc>
          <w:tcPr>
            <w:tcW w:w="4195" w:type="dxa"/>
            <w:vAlign w:val="center"/>
          </w:tcPr>
          <w:p w14:paraId="1C7D650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未登录</w:t>
            </w:r>
          </w:p>
        </w:tc>
        <w:tc>
          <w:tcPr>
            <w:tcW w:w="964" w:type="dxa"/>
            <w:vAlign w:val="center"/>
          </w:tcPr>
          <w:p w14:paraId="1359763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66C45DE0">
            <w:pPr>
              <w:spacing w:before="20" w:after="20" w:line="240" w:lineRule="auto"/>
              <w:ind w:firstLine="0"/>
              <w:jc w:val="center"/>
            </w:pPr>
          </w:p>
        </w:tc>
      </w:tr>
      <w:tr w14:paraId="6DAB4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134480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昵称缺省</w:t>
            </w:r>
          </w:p>
        </w:tc>
        <w:tc>
          <w:tcPr>
            <w:tcW w:w="4195" w:type="dxa"/>
            <w:vAlign w:val="center"/>
          </w:tcPr>
          <w:p w14:paraId="3E0AFBE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晶晶用户</w:t>
            </w:r>
          </w:p>
        </w:tc>
        <w:tc>
          <w:tcPr>
            <w:tcW w:w="964" w:type="dxa"/>
            <w:vAlign w:val="center"/>
          </w:tcPr>
          <w:p w14:paraId="6A80A07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1BD78065">
            <w:pPr>
              <w:spacing w:before="20" w:after="20" w:line="240" w:lineRule="auto"/>
              <w:ind w:firstLine="0"/>
              <w:jc w:val="center"/>
            </w:pPr>
          </w:p>
        </w:tc>
      </w:tr>
      <w:tr w14:paraId="5D67F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1B16C9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登录引导</w:t>
            </w:r>
          </w:p>
        </w:tc>
        <w:tc>
          <w:tcPr>
            <w:tcW w:w="4195" w:type="dxa"/>
            <w:vAlign w:val="center"/>
          </w:tcPr>
          <w:p w14:paraId="261C79F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点击登录，同步你的订单与作品</w:t>
            </w:r>
          </w:p>
        </w:tc>
        <w:tc>
          <w:tcPr>
            <w:tcW w:w="964" w:type="dxa"/>
            <w:vAlign w:val="center"/>
          </w:tcPr>
          <w:p w14:paraId="66F8BC2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B1060CA">
            <w:pPr>
              <w:spacing w:before="20" w:after="20" w:line="240" w:lineRule="auto"/>
              <w:ind w:firstLine="0"/>
              <w:jc w:val="center"/>
            </w:pPr>
          </w:p>
        </w:tc>
      </w:tr>
      <w:tr w14:paraId="1B7A9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D5F57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四格统计</w:t>
            </w:r>
          </w:p>
        </w:tc>
        <w:tc>
          <w:tcPr>
            <w:tcW w:w="4195" w:type="dxa"/>
            <w:vAlign w:val="center"/>
          </w:tcPr>
          <w:p w14:paraId="02E08C2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订单 / 数字人 / 作品 / 余额</w:t>
            </w:r>
          </w:p>
        </w:tc>
        <w:tc>
          <w:tcPr>
            <w:tcW w:w="964" w:type="dxa"/>
            <w:vAlign w:val="center"/>
          </w:tcPr>
          <w:p w14:paraId="4B5712E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72A43707">
            <w:pPr>
              <w:spacing w:before="20" w:after="20" w:line="240" w:lineRule="auto"/>
              <w:ind w:firstLine="0"/>
              <w:jc w:val="center"/>
            </w:pPr>
          </w:p>
        </w:tc>
      </w:tr>
      <w:tr w14:paraId="65E53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8C0A2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分组一标题</w:t>
            </w:r>
          </w:p>
        </w:tc>
        <w:tc>
          <w:tcPr>
            <w:tcW w:w="4195" w:type="dxa"/>
            <w:vAlign w:val="center"/>
          </w:tcPr>
          <w:p w14:paraId="00BB14B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买家服务</w:t>
            </w:r>
          </w:p>
        </w:tc>
        <w:tc>
          <w:tcPr>
            <w:tcW w:w="964" w:type="dxa"/>
            <w:vAlign w:val="center"/>
          </w:tcPr>
          <w:p w14:paraId="440E021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D323E5C">
            <w:pPr>
              <w:spacing w:before="20" w:after="20" w:line="240" w:lineRule="auto"/>
              <w:ind w:firstLine="0"/>
              <w:jc w:val="center"/>
            </w:pPr>
          </w:p>
        </w:tc>
      </w:tr>
      <w:tr w14:paraId="18443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3CA82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买家服务项</w:t>
            </w:r>
          </w:p>
        </w:tc>
        <w:tc>
          <w:tcPr>
            <w:tcW w:w="4195" w:type="dxa"/>
            <w:vAlign w:val="center"/>
          </w:tcPr>
          <w:p w14:paraId="3C53A2C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我的订单 / 我的视频 / 我的消息 / 我的钱包 / 品牌代言 / 晶晶日上</w:t>
            </w:r>
          </w:p>
        </w:tc>
        <w:tc>
          <w:tcPr>
            <w:tcW w:w="964" w:type="dxa"/>
            <w:vAlign w:val="center"/>
          </w:tcPr>
          <w:p w14:paraId="1E2AD56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1640959B">
            <w:pPr>
              <w:spacing w:before="20" w:after="20" w:line="240" w:lineRule="auto"/>
              <w:ind w:firstLine="0"/>
              <w:jc w:val="center"/>
            </w:pPr>
          </w:p>
        </w:tc>
      </w:tr>
      <w:tr w14:paraId="7B668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FDBBF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分组二标题</w:t>
            </w:r>
          </w:p>
        </w:tc>
        <w:tc>
          <w:tcPr>
            <w:tcW w:w="4195" w:type="dxa"/>
            <w:vAlign w:val="center"/>
          </w:tcPr>
          <w:p w14:paraId="79A64BA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创作中心</w:t>
            </w:r>
          </w:p>
        </w:tc>
        <w:tc>
          <w:tcPr>
            <w:tcW w:w="964" w:type="dxa"/>
            <w:vAlign w:val="center"/>
          </w:tcPr>
          <w:p w14:paraId="7BEB702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D94F842">
            <w:pPr>
              <w:spacing w:before="20" w:after="20" w:line="240" w:lineRule="auto"/>
              <w:ind w:firstLine="0"/>
              <w:jc w:val="center"/>
            </w:pPr>
          </w:p>
        </w:tc>
      </w:tr>
      <w:tr w14:paraId="064A5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61FE7C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创作中心项</w:t>
            </w:r>
          </w:p>
        </w:tc>
        <w:tc>
          <w:tcPr>
            <w:tcW w:w="4195" w:type="dxa"/>
            <w:vAlign w:val="center"/>
          </w:tcPr>
          <w:p w14:paraId="1F1E8C4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创建数字人 / 我的数字人 / 我的作品 / 数字人使用报告 / 艺人学院 / 身份认证</w:t>
            </w:r>
          </w:p>
        </w:tc>
        <w:tc>
          <w:tcPr>
            <w:tcW w:w="964" w:type="dxa"/>
            <w:vAlign w:val="center"/>
          </w:tcPr>
          <w:p w14:paraId="707D20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7AF4437F">
            <w:pPr>
              <w:spacing w:before="20" w:after="20" w:line="240" w:lineRule="auto"/>
              <w:ind w:firstLine="0"/>
              <w:jc w:val="center"/>
            </w:pPr>
          </w:p>
        </w:tc>
      </w:tr>
      <w:tr w14:paraId="3F5AF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DAF5C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分组三标题</w:t>
            </w:r>
          </w:p>
        </w:tc>
        <w:tc>
          <w:tcPr>
            <w:tcW w:w="4195" w:type="dxa"/>
            <w:vAlign w:val="center"/>
          </w:tcPr>
          <w:p w14:paraId="0B979D6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机构服务</w:t>
            </w:r>
          </w:p>
        </w:tc>
        <w:tc>
          <w:tcPr>
            <w:tcW w:w="964" w:type="dxa"/>
            <w:vAlign w:val="center"/>
          </w:tcPr>
          <w:p w14:paraId="2A09872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243FC86">
            <w:pPr>
              <w:spacing w:before="20" w:after="20" w:line="240" w:lineRule="auto"/>
              <w:ind w:firstLine="0"/>
              <w:jc w:val="center"/>
            </w:pPr>
          </w:p>
        </w:tc>
      </w:tr>
      <w:tr w14:paraId="2B10F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A39736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 项</w:t>
            </w:r>
          </w:p>
        </w:tc>
        <w:tc>
          <w:tcPr>
            <w:tcW w:w="4195" w:type="dxa"/>
            <w:vAlign w:val="center"/>
          </w:tcPr>
          <w:p w14:paraId="4005A87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 管理后台（H5）</w:t>
            </w:r>
          </w:p>
        </w:tc>
        <w:tc>
          <w:tcPr>
            <w:tcW w:w="964" w:type="dxa"/>
            <w:vAlign w:val="center"/>
          </w:tcPr>
          <w:p w14:paraId="4A8DF45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4FD6DDFB">
            <w:pPr>
              <w:spacing w:before="20" w:after="20" w:line="240" w:lineRule="auto"/>
              <w:ind w:firstLine="0"/>
              <w:jc w:val="center"/>
            </w:pPr>
          </w:p>
        </w:tc>
      </w:tr>
      <w:tr w14:paraId="319AA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1E4BCF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 点击提示</w:t>
            </w:r>
          </w:p>
        </w:tc>
        <w:tc>
          <w:tcPr>
            <w:tcW w:w="4195" w:type="dxa"/>
            <w:vAlign w:val="center"/>
          </w:tcPr>
          <w:p w14:paraId="237B762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 机构仅通过独立 H5 管理后台运营，C 端不开放机构下单</w:t>
            </w:r>
          </w:p>
        </w:tc>
        <w:tc>
          <w:tcPr>
            <w:tcW w:w="964" w:type="dxa"/>
            <w:vAlign w:val="center"/>
          </w:tcPr>
          <w:p w14:paraId="1316719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4F8D9723">
            <w:pPr>
              <w:spacing w:before="20" w:after="20" w:line="240" w:lineRule="auto"/>
              <w:ind w:firstLine="0"/>
              <w:jc w:val="center"/>
            </w:pPr>
          </w:p>
        </w:tc>
      </w:tr>
      <w:tr w14:paraId="3ECC6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E789D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设置项</w:t>
            </w:r>
          </w:p>
        </w:tc>
        <w:tc>
          <w:tcPr>
            <w:tcW w:w="4195" w:type="dxa"/>
            <w:vAlign w:val="center"/>
          </w:tcPr>
          <w:p w14:paraId="73F111D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设置</w:t>
            </w:r>
          </w:p>
        </w:tc>
        <w:tc>
          <w:tcPr>
            <w:tcW w:w="964" w:type="dxa"/>
            <w:vAlign w:val="center"/>
          </w:tcPr>
          <w:p w14:paraId="2BA853C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62CEA3C9">
            <w:pPr>
              <w:spacing w:before="20" w:after="20" w:line="240" w:lineRule="auto"/>
              <w:ind w:firstLine="0"/>
              <w:jc w:val="center"/>
            </w:pPr>
          </w:p>
        </w:tc>
      </w:tr>
      <w:tr w14:paraId="221F1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D179E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退出登录</w:t>
            </w:r>
          </w:p>
        </w:tc>
        <w:tc>
          <w:tcPr>
            <w:tcW w:w="4195" w:type="dxa"/>
            <w:vAlign w:val="center"/>
          </w:tcPr>
          <w:p w14:paraId="39C84D4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退出登录</w:t>
            </w:r>
          </w:p>
        </w:tc>
        <w:tc>
          <w:tcPr>
            <w:tcW w:w="964" w:type="dxa"/>
            <w:vAlign w:val="center"/>
          </w:tcPr>
          <w:p w14:paraId="761D461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2253CE34">
            <w:pPr>
              <w:spacing w:before="20" w:after="20" w:line="240" w:lineRule="auto"/>
              <w:ind w:firstLine="0"/>
              <w:jc w:val="center"/>
            </w:pPr>
          </w:p>
        </w:tc>
      </w:tr>
      <w:tr w14:paraId="38947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E728C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退出弹窗标题</w:t>
            </w:r>
          </w:p>
        </w:tc>
        <w:tc>
          <w:tcPr>
            <w:tcW w:w="4195" w:type="dxa"/>
            <w:vAlign w:val="center"/>
          </w:tcPr>
          <w:p w14:paraId="7A00278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退出登录</w:t>
            </w:r>
          </w:p>
        </w:tc>
        <w:tc>
          <w:tcPr>
            <w:tcW w:w="964" w:type="dxa"/>
            <w:vAlign w:val="center"/>
          </w:tcPr>
          <w:p w14:paraId="04B4373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153FEF28">
            <w:pPr>
              <w:spacing w:before="20" w:after="20" w:line="240" w:lineRule="auto"/>
              <w:ind w:firstLine="0"/>
              <w:jc w:val="center"/>
            </w:pPr>
          </w:p>
        </w:tc>
      </w:tr>
      <w:tr w14:paraId="34729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78D8AE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退出弹窗正文</w:t>
            </w:r>
          </w:p>
        </w:tc>
        <w:tc>
          <w:tcPr>
            <w:tcW w:w="4195" w:type="dxa"/>
            <w:vAlign w:val="center"/>
          </w:tcPr>
          <w:p w14:paraId="5AD3C90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确定退出当前账号吗？本地数字人与作品不会丢失。</w:t>
            </w:r>
          </w:p>
        </w:tc>
        <w:tc>
          <w:tcPr>
            <w:tcW w:w="964" w:type="dxa"/>
            <w:vAlign w:val="center"/>
          </w:tcPr>
          <w:p w14:paraId="43D2506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1FEB65E1">
            <w:pPr>
              <w:spacing w:before="20" w:after="20" w:line="240" w:lineRule="auto"/>
              <w:ind w:firstLine="0"/>
              <w:jc w:val="center"/>
            </w:pPr>
          </w:p>
        </w:tc>
      </w:tr>
      <w:tr w14:paraId="61367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95D2D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退出弹窗按钮</w:t>
            </w:r>
          </w:p>
        </w:tc>
        <w:tc>
          <w:tcPr>
            <w:tcW w:w="4195" w:type="dxa"/>
            <w:vAlign w:val="center"/>
          </w:tcPr>
          <w:p w14:paraId="7C124F4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取消 / 退出</w:t>
            </w:r>
          </w:p>
        </w:tc>
        <w:tc>
          <w:tcPr>
            <w:tcW w:w="964" w:type="dxa"/>
            <w:vAlign w:val="center"/>
          </w:tcPr>
          <w:p w14:paraId="6DC23F0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1458C5B0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1C0EB8E2">
      <w:pPr>
        <w:spacing w:after="40"/>
      </w:pPr>
    </w:p>
    <w:p w14:paraId="744E7345">
      <w:pPr>
        <w:pStyle w:val="4"/>
      </w:pPr>
      <w:bookmarkStart w:id="20" w:name="_Toc28516"/>
      <w:r>
        <w:rPr>
          <w:rFonts w:ascii="Arial" w:hAnsi="Arial" w:eastAsia="黑体"/>
          <w:b/>
          <w:i w:val="0"/>
          <w:color w:val="000000"/>
          <w:sz w:val="28"/>
        </w:rPr>
        <w:t>3.5  设置 Settings</w:t>
      </w:r>
      <w:bookmarkEnd w:id="20"/>
    </w:p>
    <w:p w14:paraId="6D680E5A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/settings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我的-设置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各子项/法律页</w:t>
      </w:r>
    </w:p>
    <w:p w14:paraId="43570618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3.5.1  第一组：隐私与推荐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7048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7486768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4CCE836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589BB8A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0BC97E2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7F88F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A75AE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开关</w:t>
            </w:r>
          </w:p>
        </w:tc>
        <w:tc>
          <w:tcPr>
            <w:tcW w:w="4195" w:type="dxa"/>
            <w:vAlign w:val="center"/>
          </w:tcPr>
          <w:p w14:paraId="444E6F8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个性化推荐</w:t>
            </w:r>
          </w:p>
        </w:tc>
        <w:tc>
          <w:tcPr>
            <w:tcW w:w="964" w:type="dxa"/>
            <w:vAlign w:val="center"/>
          </w:tcPr>
          <w:p w14:paraId="420D7F7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2A51DA7D">
            <w:pPr>
              <w:spacing w:before="20" w:after="20" w:line="240" w:lineRule="auto"/>
              <w:ind w:firstLine="0"/>
              <w:jc w:val="center"/>
            </w:pPr>
          </w:p>
        </w:tc>
      </w:tr>
      <w:tr w14:paraId="6DC2C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83004A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开关说明</w:t>
            </w:r>
          </w:p>
        </w:tc>
        <w:tc>
          <w:tcPr>
            <w:tcW w:w="4195" w:type="dxa"/>
            <w:vAlign w:val="center"/>
          </w:tcPr>
          <w:p w14:paraId="22A223C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关闭后将不再根据您的偏好推荐数字人</w:t>
            </w:r>
          </w:p>
        </w:tc>
        <w:tc>
          <w:tcPr>
            <w:tcW w:w="964" w:type="dxa"/>
            <w:vAlign w:val="center"/>
          </w:tcPr>
          <w:p w14:paraId="3124980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5480EA6">
            <w:pPr>
              <w:spacing w:before="20" w:after="20" w:line="240" w:lineRule="auto"/>
              <w:ind w:firstLine="0"/>
              <w:jc w:val="center"/>
            </w:pPr>
          </w:p>
        </w:tc>
      </w:tr>
      <w:tr w14:paraId="4E767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24234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入口</w:t>
            </w:r>
          </w:p>
        </w:tc>
        <w:tc>
          <w:tcPr>
            <w:tcW w:w="4195" w:type="dxa"/>
            <w:vAlign w:val="center"/>
          </w:tcPr>
          <w:p w14:paraId="73AC3FF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个人信息收集清单（五条）</w:t>
            </w:r>
          </w:p>
        </w:tc>
        <w:tc>
          <w:tcPr>
            <w:tcW w:w="964" w:type="dxa"/>
            <w:vAlign w:val="center"/>
          </w:tcPr>
          <w:p w14:paraId="16C705F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757637BD">
            <w:pPr>
              <w:spacing w:before="20" w:after="20" w:line="240" w:lineRule="auto"/>
              <w:ind w:firstLine="0"/>
              <w:jc w:val="center"/>
            </w:pPr>
          </w:p>
        </w:tc>
      </w:tr>
      <w:tr w14:paraId="03689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07D9CD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入口</w:t>
            </w:r>
          </w:p>
        </w:tc>
        <w:tc>
          <w:tcPr>
            <w:tcW w:w="4195" w:type="dxa"/>
            <w:vAlign w:val="center"/>
          </w:tcPr>
          <w:p w14:paraId="6424BB0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撤回数字人授权</w:t>
            </w:r>
          </w:p>
        </w:tc>
        <w:tc>
          <w:tcPr>
            <w:tcW w:w="964" w:type="dxa"/>
            <w:vAlign w:val="center"/>
          </w:tcPr>
          <w:p w14:paraId="03189AA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5DEE1634">
            <w:pPr>
              <w:spacing w:before="20" w:after="20" w:line="240" w:lineRule="auto"/>
              <w:ind w:firstLine="0"/>
              <w:jc w:val="center"/>
            </w:pPr>
          </w:p>
        </w:tc>
      </w:tr>
      <w:tr w14:paraId="1E8D8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EE0CC8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撤回说明</w:t>
            </w:r>
          </w:p>
        </w:tc>
        <w:tc>
          <w:tcPr>
            <w:tcW w:w="4195" w:type="dxa"/>
            <w:vAlign w:val="center"/>
          </w:tcPr>
          <w:p w14:paraId="207AE72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撤回后180天内删除人脸数据</w:t>
            </w:r>
          </w:p>
        </w:tc>
        <w:tc>
          <w:tcPr>
            <w:tcW w:w="964" w:type="dxa"/>
            <w:vAlign w:val="center"/>
          </w:tcPr>
          <w:p w14:paraId="2436EA1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BA402BE">
            <w:pPr>
              <w:spacing w:before="20" w:after="20" w:line="240" w:lineRule="auto"/>
              <w:ind w:firstLine="0"/>
              <w:jc w:val="center"/>
            </w:pPr>
          </w:p>
        </w:tc>
      </w:tr>
      <w:tr w14:paraId="7EB2E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27E1E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撤回提示</w:t>
            </w:r>
          </w:p>
        </w:tc>
        <w:tc>
          <w:tcPr>
            <w:tcW w:w="4195" w:type="dxa"/>
            <w:vAlign w:val="center"/>
          </w:tcPr>
          <w:p w14:paraId="538B648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授权撤回申请已提交</w:t>
            </w:r>
          </w:p>
        </w:tc>
        <w:tc>
          <w:tcPr>
            <w:tcW w:w="964" w:type="dxa"/>
            <w:vAlign w:val="center"/>
          </w:tcPr>
          <w:p w14:paraId="3AF1468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309F2A2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63B24860">
      <w:pPr>
        <w:spacing w:after="40"/>
      </w:pPr>
    </w:p>
    <w:p w14:paraId="0AE8AA6F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3.5.2  第二组：青少年保护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CF93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F81D1B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7391341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3EB7D5B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533948E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10F43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C7A0BF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开关</w:t>
            </w:r>
          </w:p>
        </w:tc>
        <w:tc>
          <w:tcPr>
            <w:tcW w:w="4195" w:type="dxa"/>
            <w:vAlign w:val="center"/>
          </w:tcPr>
          <w:p w14:paraId="603EE52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青少年模式</w:t>
            </w:r>
          </w:p>
        </w:tc>
        <w:tc>
          <w:tcPr>
            <w:tcW w:w="964" w:type="dxa"/>
            <w:vAlign w:val="center"/>
          </w:tcPr>
          <w:p w14:paraId="15E3D42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3CC35DE2">
            <w:pPr>
              <w:spacing w:before="20" w:after="20" w:line="240" w:lineRule="auto"/>
              <w:ind w:firstLine="0"/>
              <w:jc w:val="center"/>
            </w:pPr>
          </w:p>
        </w:tc>
      </w:tr>
      <w:tr w14:paraId="360E0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92610B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开关说明</w:t>
            </w:r>
          </w:p>
        </w:tc>
        <w:tc>
          <w:tcPr>
            <w:tcW w:w="4195" w:type="dxa"/>
            <w:vAlign w:val="center"/>
          </w:tcPr>
          <w:p w14:paraId="5C4AC42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限制消费、禁用私信、内容过滤</w:t>
            </w:r>
          </w:p>
        </w:tc>
        <w:tc>
          <w:tcPr>
            <w:tcW w:w="964" w:type="dxa"/>
            <w:vAlign w:val="center"/>
          </w:tcPr>
          <w:p w14:paraId="12E49DB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A0648D9">
            <w:pPr>
              <w:spacing w:before="20" w:after="20" w:line="240" w:lineRule="auto"/>
              <w:ind w:firstLine="0"/>
              <w:jc w:val="center"/>
            </w:pPr>
          </w:p>
        </w:tc>
      </w:tr>
      <w:tr w14:paraId="57A79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CF3A3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开启弹窗正文</w:t>
            </w:r>
          </w:p>
        </w:tc>
        <w:tc>
          <w:tcPr>
            <w:tcW w:w="4195" w:type="dxa"/>
            <w:vAlign w:val="center"/>
          </w:tcPr>
          <w:p w14:paraId="24E36EC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限制单笔消费不超过500元，禁用私信和定制剧购买…</w:t>
            </w:r>
          </w:p>
        </w:tc>
        <w:tc>
          <w:tcPr>
            <w:tcW w:w="964" w:type="dxa"/>
            <w:vAlign w:val="center"/>
          </w:tcPr>
          <w:p w14:paraId="0CB9655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7F896318">
            <w:pPr>
              <w:spacing w:before="20" w:after="20" w:line="240" w:lineRule="auto"/>
              <w:ind w:firstLine="0"/>
              <w:jc w:val="center"/>
            </w:pPr>
          </w:p>
        </w:tc>
      </w:tr>
      <w:tr w14:paraId="71216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CBD0E4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开启弹窗按钮</w:t>
            </w:r>
          </w:p>
        </w:tc>
        <w:tc>
          <w:tcPr>
            <w:tcW w:w="4195" w:type="dxa"/>
            <w:vAlign w:val="center"/>
          </w:tcPr>
          <w:p w14:paraId="0A25E44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取消 / 确认开启</w:t>
            </w:r>
          </w:p>
        </w:tc>
        <w:tc>
          <w:tcPr>
            <w:tcW w:w="964" w:type="dxa"/>
            <w:vAlign w:val="center"/>
          </w:tcPr>
          <w:p w14:paraId="15F1215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5176616F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7088DE49">
      <w:pPr>
        <w:spacing w:after="40"/>
      </w:pPr>
    </w:p>
    <w:p w14:paraId="683CAF83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3.5.3  第三组：连接与服务器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BB7E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54CF00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01841DF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4C75E6D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7136F08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18288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579A69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连接模式</w:t>
            </w:r>
          </w:p>
        </w:tc>
        <w:tc>
          <w:tcPr>
            <w:tcW w:w="4195" w:type="dxa"/>
            <w:vAlign w:val="center"/>
          </w:tcPr>
          <w:p w14:paraId="4049F70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自动 / 在线 / 演示</w:t>
            </w:r>
          </w:p>
        </w:tc>
        <w:tc>
          <w:tcPr>
            <w:tcW w:w="964" w:type="dxa"/>
            <w:vAlign w:val="center"/>
          </w:tcPr>
          <w:p w14:paraId="224E5CB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4FD4E678">
            <w:pPr>
              <w:spacing w:before="20" w:after="20" w:line="240" w:lineRule="auto"/>
              <w:ind w:firstLine="0"/>
              <w:jc w:val="center"/>
            </w:pPr>
          </w:p>
        </w:tc>
      </w:tr>
      <w:tr w14:paraId="251D1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BC175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服务器地址（默认）</w:t>
            </w:r>
          </w:p>
        </w:tc>
        <w:tc>
          <w:tcPr>
            <w:tcW w:w="4195" w:type="dxa"/>
            <w:vAlign w:val="center"/>
          </w:tcPr>
          <w:p w14:paraId="07999CD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https://www.jingjingrishang.com</w:t>
            </w:r>
          </w:p>
        </w:tc>
        <w:tc>
          <w:tcPr>
            <w:tcW w:w="964" w:type="dxa"/>
            <w:vAlign w:val="center"/>
          </w:tcPr>
          <w:p w14:paraId="5C5539C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B7F08ED">
            <w:pPr>
              <w:spacing w:before="20" w:after="20" w:line="240" w:lineRule="auto"/>
              <w:ind w:firstLine="0"/>
              <w:jc w:val="center"/>
            </w:pPr>
          </w:p>
        </w:tc>
      </w:tr>
      <w:tr w14:paraId="562FA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99F692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快捷胶囊</w:t>
            </w:r>
          </w:p>
        </w:tc>
        <w:tc>
          <w:tcPr>
            <w:tcW w:w="4195" w:type="dxa"/>
            <w:vAlign w:val="center"/>
          </w:tcPr>
          <w:p w14:paraId="669EE02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正式域名 / 公网IP http://8.222.213.43 / Tailscale http://100.119.240.117:3000 / 局域网 http://192.168.1.82:3000 / 模拟器 http://10.0.2.2:3000</w:t>
            </w:r>
          </w:p>
        </w:tc>
        <w:tc>
          <w:tcPr>
            <w:tcW w:w="964" w:type="dxa"/>
            <w:vAlign w:val="center"/>
          </w:tcPr>
          <w:p w14:paraId="52D0C4B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48C4D3F5">
            <w:pPr>
              <w:spacing w:before="20" w:after="20" w:line="240" w:lineRule="auto"/>
              <w:ind w:firstLine="0"/>
              <w:jc w:val="center"/>
            </w:pPr>
          </w:p>
        </w:tc>
      </w:tr>
      <w:tr w14:paraId="4225B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30E8A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4195" w:type="dxa"/>
            <w:vAlign w:val="center"/>
          </w:tcPr>
          <w:p w14:paraId="61FDD1C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测试连接 / 清除缓存</w:t>
            </w:r>
          </w:p>
        </w:tc>
        <w:tc>
          <w:tcPr>
            <w:tcW w:w="964" w:type="dxa"/>
            <w:vAlign w:val="center"/>
          </w:tcPr>
          <w:p w14:paraId="1AD1429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1FE5058F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01602991">
      <w:pPr>
        <w:spacing w:after="40"/>
      </w:pPr>
    </w:p>
    <w:p w14:paraId="009BD4E0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3.5.4  第四组：关于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8AB0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B0889E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0021EC7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41E3A3C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2C4DE5A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1AD49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F1013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算法备案</w:t>
            </w:r>
          </w:p>
        </w:tc>
        <w:tc>
          <w:tcPr>
            <w:tcW w:w="4195" w:type="dxa"/>
            <w:vAlign w:val="center"/>
          </w:tcPr>
          <w:p w14:paraId="1D0895B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备案编号：待公示</w:t>
            </w:r>
          </w:p>
        </w:tc>
        <w:tc>
          <w:tcPr>
            <w:tcW w:w="964" w:type="dxa"/>
            <w:vAlign w:val="center"/>
          </w:tcPr>
          <w:p w14:paraId="4B8386C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640EDF0">
            <w:pPr>
              <w:spacing w:before="20" w:after="20" w:line="240" w:lineRule="auto"/>
              <w:ind w:firstLine="0"/>
              <w:jc w:val="center"/>
            </w:pPr>
          </w:p>
        </w:tc>
      </w:tr>
      <w:tr w14:paraId="54B4D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6F2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入口</w:t>
            </w:r>
          </w:p>
        </w:tc>
        <w:tc>
          <w:tcPr>
            <w:tcW w:w="4195" w:type="dxa"/>
            <w:vAlign w:val="center"/>
          </w:tcPr>
          <w:p w14:paraId="2E8BFB8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用户协议 / 隐私政策 / 平台规则 / 版本信息</w:t>
            </w:r>
          </w:p>
        </w:tc>
        <w:tc>
          <w:tcPr>
            <w:tcW w:w="964" w:type="dxa"/>
            <w:vAlign w:val="center"/>
          </w:tcPr>
          <w:p w14:paraId="7A28860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0D6B4404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09E388C7">
      <w:pPr>
        <w:spacing w:after="40"/>
      </w:pPr>
    </w:p>
    <w:p w14:paraId="5FF193AD">
      <w:pPr>
        <w:pStyle w:val="3"/>
      </w:pPr>
      <w:bookmarkStart w:id="21" w:name="_Toc5940"/>
      <w:r>
        <w:rPr>
          <w:rFonts w:ascii="Arial" w:hAnsi="Arial" w:eastAsia="黑体"/>
          <w:b/>
          <w:i w:val="0"/>
          <w:color w:val="000000"/>
          <w:sz w:val="32"/>
        </w:rPr>
        <w:t>4  创作中心（底部中央凸起键）</w:t>
      </w:r>
      <w:bookmarkEnd w:id="21"/>
    </w:p>
    <w:p w14:paraId="78C54B78">
      <w:pPr>
        <w:pStyle w:val="4"/>
      </w:pPr>
      <w:bookmarkStart w:id="22" w:name="_Toc23850"/>
      <w:r>
        <w:rPr>
          <w:rFonts w:ascii="Arial" w:hAnsi="Arial" w:eastAsia="黑体"/>
          <w:b/>
          <w:i w:val="0"/>
          <w:color w:val="000000"/>
          <w:sz w:val="28"/>
        </w:rPr>
        <w:t>4.1  创作中心面板 GlowPanel</w:t>
      </w:r>
      <w:bookmarkEnd w:id="22"/>
    </w:p>
    <w:p w14:paraId="79EB9AA7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底部弹层（约 92% 高）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底部中央青金气泡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五个板块各自下钻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DCE6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21BB0E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75C02ED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165FF0D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074A1DB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00CA0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614134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面板标题</w:t>
            </w:r>
          </w:p>
        </w:tc>
        <w:tc>
          <w:tcPr>
            <w:tcW w:w="4195" w:type="dxa"/>
            <w:vAlign w:val="center"/>
          </w:tcPr>
          <w:p w14:paraId="0D3601A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创作中心</w:t>
            </w:r>
          </w:p>
        </w:tc>
        <w:tc>
          <w:tcPr>
            <w:tcW w:w="964" w:type="dxa"/>
            <w:vAlign w:val="center"/>
          </w:tcPr>
          <w:p w14:paraId="2B9D06C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20682D4A">
            <w:pPr>
              <w:spacing w:before="20" w:after="20" w:line="240" w:lineRule="auto"/>
              <w:ind w:firstLine="0"/>
              <w:jc w:val="center"/>
            </w:pPr>
          </w:p>
        </w:tc>
      </w:tr>
      <w:tr w14:paraId="141DC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61FDCB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板块①</w:t>
            </w:r>
          </w:p>
        </w:tc>
        <w:tc>
          <w:tcPr>
            <w:tcW w:w="4195" w:type="dxa"/>
            <w:vAlign w:val="center"/>
          </w:tcPr>
          <w:p w14:paraId="37626BB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AI 创作　自助生成，按次计费</w:t>
            </w:r>
          </w:p>
        </w:tc>
        <w:tc>
          <w:tcPr>
            <w:tcW w:w="964" w:type="dxa"/>
            <w:vAlign w:val="center"/>
          </w:tcPr>
          <w:p w14:paraId="0183D2B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660135E0">
            <w:pPr>
              <w:spacing w:before="20" w:after="20" w:line="240" w:lineRule="auto"/>
              <w:ind w:firstLine="0"/>
              <w:jc w:val="center"/>
            </w:pPr>
          </w:p>
        </w:tc>
      </w:tr>
      <w:tr w14:paraId="662FD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1F9F3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板块①叶子</w:t>
            </w:r>
          </w:p>
        </w:tc>
        <w:tc>
          <w:tcPr>
            <w:tcW w:w="4195" w:type="dxa"/>
            <w:vAlign w:val="center"/>
          </w:tcPr>
          <w:p w14:paraId="45ED558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AI 文生图：输入提示词出图；AI 文生视频：提示词生成短片</w:t>
            </w:r>
          </w:p>
        </w:tc>
        <w:tc>
          <w:tcPr>
            <w:tcW w:w="964" w:type="dxa"/>
            <w:vAlign w:val="center"/>
          </w:tcPr>
          <w:p w14:paraId="4D6FB89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C136696">
            <w:pPr>
              <w:spacing w:before="20" w:after="20" w:line="240" w:lineRule="auto"/>
              <w:ind w:firstLine="0"/>
              <w:jc w:val="center"/>
            </w:pPr>
          </w:p>
        </w:tc>
      </w:tr>
      <w:tr w14:paraId="66217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D44E6B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板块②</w:t>
            </w:r>
          </w:p>
        </w:tc>
        <w:tc>
          <w:tcPr>
            <w:tcW w:w="4195" w:type="dxa"/>
            <w:vAlign w:val="center"/>
          </w:tcPr>
          <w:p w14:paraId="0D6B555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定制视频　选艺人 · 真人/数字人交付</w:t>
            </w:r>
          </w:p>
        </w:tc>
        <w:tc>
          <w:tcPr>
            <w:tcW w:w="964" w:type="dxa"/>
            <w:vAlign w:val="center"/>
          </w:tcPr>
          <w:p w14:paraId="6477205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14834A2D">
            <w:pPr>
              <w:spacing w:before="20" w:after="20" w:line="240" w:lineRule="auto"/>
              <w:ind w:firstLine="0"/>
              <w:jc w:val="center"/>
            </w:pPr>
          </w:p>
        </w:tc>
      </w:tr>
      <w:tr w14:paraId="6776A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9AFF3F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板块②叶子</w:t>
            </w:r>
          </w:p>
        </w:tc>
        <w:tc>
          <w:tcPr>
            <w:tcW w:w="4195" w:type="dxa"/>
            <w:vAlign w:val="center"/>
          </w:tcPr>
          <w:p w14:paraId="0B80A87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定制祝福视频：生日/婚礼/节日/企业口播，艺人接单交付</w:t>
            </w:r>
          </w:p>
        </w:tc>
        <w:tc>
          <w:tcPr>
            <w:tcW w:w="964" w:type="dxa"/>
            <w:vAlign w:val="center"/>
          </w:tcPr>
          <w:p w14:paraId="12C9027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98B2285">
            <w:pPr>
              <w:spacing w:before="20" w:after="20" w:line="240" w:lineRule="auto"/>
              <w:ind w:firstLine="0"/>
              <w:jc w:val="center"/>
            </w:pPr>
          </w:p>
        </w:tc>
      </w:tr>
      <w:tr w14:paraId="72A5F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1A330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板块③（金框高亮）</w:t>
            </w:r>
          </w:p>
        </w:tc>
        <w:tc>
          <w:tcPr>
            <w:tcW w:w="4195" w:type="dxa"/>
            <w:vAlign w:val="center"/>
          </w:tcPr>
          <w:p w14:paraId="01BB61F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定制剧　我当主角 · 七步成片</w:t>
            </w:r>
          </w:p>
        </w:tc>
        <w:tc>
          <w:tcPr>
            <w:tcW w:w="964" w:type="dxa"/>
            <w:vAlign w:val="center"/>
          </w:tcPr>
          <w:p w14:paraId="3EB76D9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232287E0">
            <w:pPr>
              <w:spacing w:before="20" w:after="20" w:line="240" w:lineRule="auto"/>
              <w:ind w:firstLine="0"/>
              <w:jc w:val="center"/>
            </w:pPr>
          </w:p>
        </w:tc>
      </w:tr>
      <w:tr w14:paraId="07323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E471B4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板块③叶子</w:t>
            </w:r>
          </w:p>
        </w:tc>
        <w:tc>
          <w:tcPr>
            <w:tcW w:w="4195" w:type="dxa"/>
            <w:vAlign w:val="center"/>
          </w:tcPr>
          <w:p w14:paraId="091AFC7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我要当主角：本人主角，¥99 意向金 + ¥4,901 制作款，电子合同担保</w:t>
            </w:r>
          </w:p>
        </w:tc>
        <w:tc>
          <w:tcPr>
            <w:tcW w:w="964" w:type="dxa"/>
            <w:vAlign w:val="center"/>
          </w:tcPr>
          <w:p w14:paraId="5531E30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431FCDC">
            <w:pPr>
              <w:spacing w:before="20" w:after="20" w:line="240" w:lineRule="auto"/>
              <w:ind w:firstLine="0"/>
              <w:jc w:val="center"/>
            </w:pPr>
          </w:p>
        </w:tc>
      </w:tr>
      <w:tr w14:paraId="48A31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A0AC85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板块④</w:t>
            </w:r>
          </w:p>
        </w:tc>
        <w:tc>
          <w:tcPr>
            <w:tcW w:w="4195" w:type="dxa"/>
            <w:vAlign w:val="center"/>
          </w:tcPr>
          <w:p w14:paraId="5A2EEC7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数字人　我的专属分身</w:t>
            </w:r>
          </w:p>
        </w:tc>
        <w:tc>
          <w:tcPr>
            <w:tcW w:w="964" w:type="dxa"/>
            <w:vAlign w:val="center"/>
          </w:tcPr>
          <w:p w14:paraId="17C789B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313C83D8">
            <w:pPr>
              <w:spacing w:before="20" w:after="20" w:line="240" w:lineRule="auto"/>
              <w:ind w:firstLine="0"/>
              <w:jc w:val="center"/>
            </w:pPr>
          </w:p>
        </w:tc>
      </w:tr>
      <w:tr w14:paraId="0E602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78D09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板块④叶子</w:t>
            </w:r>
          </w:p>
        </w:tc>
        <w:tc>
          <w:tcPr>
            <w:tcW w:w="4195" w:type="dxa"/>
            <w:vAlign w:val="center"/>
          </w:tcPr>
          <w:p w14:paraId="4FEA880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创建数字人：授权建模，进入我的数字人列表</w:t>
            </w:r>
          </w:p>
        </w:tc>
        <w:tc>
          <w:tcPr>
            <w:tcW w:w="964" w:type="dxa"/>
            <w:vAlign w:val="center"/>
          </w:tcPr>
          <w:p w14:paraId="0CA82F2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313F3BC">
            <w:pPr>
              <w:spacing w:before="20" w:after="20" w:line="240" w:lineRule="auto"/>
              <w:ind w:firstLine="0"/>
              <w:jc w:val="center"/>
            </w:pPr>
          </w:p>
        </w:tc>
      </w:tr>
      <w:tr w14:paraId="37451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A3ECAE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板块⑤</w:t>
            </w:r>
          </w:p>
        </w:tc>
        <w:tc>
          <w:tcPr>
            <w:tcW w:w="4195" w:type="dxa"/>
            <w:vAlign w:val="center"/>
          </w:tcPr>
          <w:p w14:paraId="62D76A2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圆梦　认领角色席位 · 非投资</w:t>
            </w:r>
          </w:p>
        </w:tc>
        <w:tc>
          <w:tcPr>
            <w:tcW w:w="964" w:type="dxa"/>
            <w:vAlign w:val="center"/>
          </w:tcPr>
          <w:p w14:paraId="30310EA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7BE3C521">
            <w:pPr>
              <w:spacing w:before="20" w:after="20" w:line="240" w:lineRule="auto"/>
              <w:ind w:firstLine="0"/>
              <w:jc w:val="center"/>
            </w:pPr>
          </w:p>
        </w:tc>
      </w:tr>
      <w:tr w14:paraId="5670B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01CD8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板块⑤叶子</w:t>
            </w:r>
          </w:p>
        </w:tc>
        <w:tc>
          <w:tcPr>
            <w:tcW w:w="4195" w:type="dxa"/>
            <w:vAlign w:val="center"/>
          </w:tcPr>
          <w:p w14:paraId="0CDE8DA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认领空缺角色/席位：平台自有 IP 项目，对应明确内容交付物</w:t>
            </w:r>
          </w:p>
        </w:tc>
        <w:tc>
          <w:tcPr>
            <w:tcW w:w="964" w:type="dxa"/>
            <w:vAlign w:val="center"/>
          </w:tcPr>
          <w:p w14:paraId="359E30E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BC3CD93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60574F34">
      <w:pPr>
        <w:spacing w:after="40"/>
      </w:pPr>
    </w:p>
    <w:p w14:paraId="23E6BBDC">
      <w:pPr>
        <w:pStyle w:val="4"/>
      </w:pPr>
      <w:bookmarkStart w:id="23" w:name="_Toc28100"/>
      <w:r>
        <w:rPr>
          <w:rFonts w:ascii="Arial" w:hAnsi="Arial" w:eastAsia="黑体"/>
          <w:b/>
          <w:i w:val="0"/>
          <w:color w:val="000000"/>
          <w:sz w:val="28"/>
        </w:rPr>
        <w:t>4.2  AI 创作线</w:t>
      </w:r>
      <w:bookmarkEnd w:id="23"/>
    </w:p>
    <w:p w14:paraId="78DA3A4F">
      <w:pPr>
        <w:pStyle w:val="4"/>
      </w:pPr>
      <w:bookmarkStart w:id="24" w:name="_Toc1139"/>
      <w:r>
        <w:rPr>
          <w:rFonts w:ascii="Arial" w:hAnsi="Arial" w:eastAsia="黑体"/>
          <w:b/>
          <w:i w:val="0"/>
          <w:color w:val="000000"/>
          <w:sz w:val="28"/>
        </w:rPr>
        <w:t>4.2.1  AI 创作台 AiCreate</w:t>
      </w:r>
      <w:bookmarkEnd w:id="24"/>
    </w:p>
    <w:p w14:paraId="286ABB1E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/ai-create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创作中心①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提交后→AI 任务进度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387B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D58C1B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7CE60D0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5280715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3F700DC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2FB58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FAFE8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251399E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AI 创作台</w:t>
            </w:r>
          </w:p>
        </w:tc>
        <w:tc>
          <w:tcPr>
            <w:tcW w:w="964" w:type="dxa"/>
            <w:vAlign w:val="center"/>
          </w:tcPr>
          <w:p w14:paraId="1041E51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0D9C330F">
            <w:pPr>
              <w:spacing w:before="20" w:after="20" w:line="240" w:lineRule="auto"/>
              <w:ind w:firstLine="0"/>
              <w:jc w:val="center"/>
            </w:pPr>
          </w:p>
        </w:tc>
      </w:tr>
      <w:tr w14:paraId="4029E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93A17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模式切换</w:t>
            </w:r>
          </w:p>
        </w:tc>
        <w:tc>
          <w:tcPr>
            <w:tcW w:w="4195" w:type="dxa"/>
            <w:vAlign w:val="center"/>
          </w:tcPr>
          <w:p w14:paraId="18331CE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文生图 / 文生视频</w:t>
            </w:r>
          </w:p>
        </w:tc>
        <w:tc>
          <w:tcPr>
            <w:tcW w:w="964" w:type="dxa"/>
            <w:vAlign w:val="center"/>
          </w:tcPr>
          <w:p w14:paraId="2BB30AC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3B77461B">
            <w:pPr>
              <w:spacing w:before="20" w:after="20" w:line="240" w:lineRule="auto"/>
              <w:ind w:firstLine="0"/>
              <w:jc w:val="center"/>
            </w:pPr>
          </w:p>
        </w:tc>
      </w:tr>
      <w:tr w14:paraId="0FB5A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FF0CA7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输入框标题</w:t>
            </w:r>
          </w:p>
        </w:tc>
        <w:tc>
          <w:tcPr>
            <w:tcW w:w="4195" w:type="dxa"/>
            <w:vAlign w:val="center"/>
          </w:tcPr>
          <w:p w14:paraId="055D33D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画面描述</w:t>
            </w:r>
          </w:p>
        </w:tc>
        <w:tc>
          <w:tcPr>
            <w:tcW w:w="964" w:type="dxa"/>
            <w:vAlign w:val="center"/>
          </w:tcPr>
          <w:p w14:paraId="0978A8E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6CE9EDF">
            <w:pPr>
              <w:spacing w:before="20" w:after="20" w:line="240" w:lineRule="auto"/>
              <w:ind w:firstLine="0"/>
              <w:jc w:val="center"/>
            </w:pPr>
          </w:p>
        </w:tc>
      </w:tr>
      <w:tr w14:paraId="73EDC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3F597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文生图输入提示</w:t>
            </w:r>
          </w:p>
        </w:tc>
        <w:tc>
          <w:tcPr>
            <w:tcW w:w="4195" w:type="dxa"/>
            <w:vAlign w:val="center"/>
          </w:tcPr>
          <w:p w14:paraId="0437FB8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描述人物、场景、光线与风格，例如：暖光电影感的古风少女…</w:t>
            </w:r>
          </w:p>
        </w:tc>
        <w:tc>
          <w:tcPr>
            <w:tcW w:w="964" w:type="dxa"/>
            <w:vAlign w:val="center"/>
          </w:tcPr>
          <w:p w14:paraId="14A50B9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2A61521E">
            <w:pPr>
              <w:spacing w:before="20" w:after="20" w:line="240" w:lineRule="auto"/>
              <w:ind w:firstLine="0"/>
              <w:jc w:val="center"/>
            </w:pPr>
          </w:p>
        </w:tc>
      </w:tr>
      <w:tr w14:paraId="74D6B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871A5F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文生视频输入提示</w:t>
            </w:r>
          </w:p>
        </w:tc>
        <w:tc>
          <w:tcPr>
            <w:tcW w:w="4195" w:type="dxa"/>
            <w:vAlign w:val="center"/>
          </w:tcPr>
          <w:p w14:paraId="7BE96DD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描述一段动态画面，例如：黄昏海边，人物缓缓转身，镜头推进…</w:t>
            </w:r>
          </w:p>
        </w:tc>
        <w:tc>
          <w:tcPr>
            <w:tcW w:w="964" w:type="dxa"/>
            <w:vAlign w:val="center"/>
          </w:tcPr>
          <w:p w14:paraId="43B1597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55206C3A">
            <w:pPr>
              <w:spacing w:before="20" w:after="20" w:line="240" w:lineRule="auto"/>
              <w:ind w:firstLine="0"/>
              <w:jc w:val="center"/>
            </w:pPr>
          </w:p>
        </w:tc>
      </w:tr>
      <w:tr w14:paraId="7C459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52CACD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灵感胶囊 ×4</w:t>
            </w:r>
          </w:p>
        </w:tc>
        <w:tc>
          <w:tcPr>
            <w:tcW w:w="4195" w:type="dxa"/>
            <w:vAlign w:val="center"/>
          </w:tcPr>
          <w:p w14:paraId="65FC475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暖光电影感古风少年城墙 / 现代都市夜景女性创业者 / 武侠竹林侠客 / 商务形象照</w:t>
            </w:r>
          </w:p>
        </w:tc>
        <w:tc>
          <w:tcPr>
            <w:tcW w:w="964" w:type="dxa"/>
            <w:vAlign w:val="center"/>
          </w:tcPr>
          <w:p w14:paraId="2C1A515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3FF3F493">
            <w:pPr>
              <w:spacing w:before="20" w:after="20" w:line="240" w:lineRule="auto"/>
              <w:ind w:firstLine="0"/>
              <w:jc w:val="center"/>
            </w:pPr>
          </w:p>
        </w:tc>
      </w:tr>
      <w:tr w14:paraId="2E4FD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E7F1E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文生图画幅</w:t>
            </w:r>
          </w:p>
        </w:tc>
        <w:tc>
          <w:tcPr>
            <w:tcW w:w="4195" w:type="dxa"/>
            <w:vAlign w:val="center"/>
          </w:tcPr>
          <w:p w14:paraId="6126BE5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1024x1024 / 1024x1408 / 1408x1024</w:t>
            </w:r>
          </w:p>
        </w:tc>
        <w:tc>
          <w:tcPr>
            <w:tcW w:w="964" w:type="dxa"/>
            <w:vAlign w:val="center"/>
          </w:tcPr>
          <w:p w14:paraId="09230BE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2CE02E3E">
            <w:pPr>
              <w:spacing w:before="20" w:after="20" w:line="240" w:lineRule="auto"/>
              <w:ind w:firstLine="0"/>
              <w:jc w:val="center"/>
            </w:pPr>
          </w:p>
        </w:tc>
      </w:tr>
      <w:tr w14:paraId="65F1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32622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文生视频画幅</w:t>
            </w:r>
          </w:p>
        </w:tc>
        <w:tc>
          <w:tcPr>
            <w:tcW w:w="4195" w:type="dxa"/>
            <w:vAlign w:val="center"/>
          </w:tcPr>
          <w:p w14:paraId="24C7B5E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16:9 / 9:16 / 1:1</w:t>
            </w:r>
          </w:p>
        </w:tc>
        <w:tc>
          <w:tcPr>
            <w:tcW w:w="964" w:type="dxa"/>
            <w:vAlign w:val="center"/>
          </w:tcPr>
          <w:p w14:paraId="6A3E561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3992620F">
            <w:pPr>
              <w:spacing w:before="20" w:after="20" w:line="240" w:lineRule="auto"/>
              <w:ind w:firstLine="0"/>
              <w:jc w:val="center"/>
            </w:pPr>
          </w:p>
        </w:tc>
      </w:tr>
      <w:tr w14:paraId="58AA1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884974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文生视频时长</w:t>
            </w:r>
          </w:p>
        </w:tc>
        <w:tc>
          <w:tcPr>
            <w:tcW w:w="4195" w:type="dxa"/>
            <w:vAlign w:val="center"/>
          </w:tcPr>
          <w:p w14:paraId="76DE58F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5 秒 / 10 秒（默认 5 秒、16:9）</w:t>
            </w:r>
          </w:p>
        </w:tc>
        <w:tc>
          <w:tcPr>
            <w:tcW w:w="964" w:type="dxa"/>
            <w:vAlign w:val="center"/>
          </w:tcPr>
          <w:p w14:paraId="5985819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1607D1AD">
            <w:pPr>
              <w:spacing w:before="20" w:after="20" w:line="240" w:lineRule="auto"/>
              <w:ind w:firstLine="0"/>
              <w:jc w:val="center"/>
            </w:pPr>
          </w:p>
        </w:tc>
      </w:tr>
      <w:tr w14:paraId="410B4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54B544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主按钮（图）</w:t>
            </w:r>
          </w:p>
        </w:tc>
        <w:tc>
          <w:tcPr>
            <w:tcW w:w="4195" w:type="dxa"/>
            <w:vAlign w:val="center"/>
          </w:tcPr>
          <w:p w14:paraId="4F2D67A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立即生成图片</w:t>
            </w:r>
          </w:p>
        </w:tc>
        <w:tc>
          <w:tcPr>
            <w:tcW w:w="964" w:type="dxa"/>
            <w:vAlign w:val="center"/>
          </w:tcPr>
          <w:p w14:paraId="401E3FA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6365AB73">
            <w:pPr>
              <w:spacing w:before="20" w:after="20" w:line="240" w:lineRule="auto"/>
              <w:ind w:firstLine="0"/>
              <w:jc w:val="center"/>
            </w:pPr>
          </w:p>
        </w:tc>
      </w:tr>
      <w:tr w14:paraId="7274F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0D08B8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主按钮（视频）</w:t>
            </w:r>
          </w:p>
        </w:tc>
        <w:tc>
          <w:tcPr>
            <w:tcW w:w="4195" w:type="dxa"/>
            <w:vAlign w:val="center"/>
          </w:tcPr>
          <w:p w14:paraId="3ACB0AD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立即生成视频</w:t>
            </w:r>
          </w:p>
        </w:tc>
        <w:tc>
          <w:tcPr>
            <w:tcW w:w="964" w:type="dxa"/>
            <w:vAlign w:val="center"/>
          </w:tcPr>
          <w:p w14:paraId="55D413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2B897F45">
            <w:pPr>
              <w:spacing w:before="20" w:after="20" w:line="240" w:lineRule="auto"/>
              <w:ind w:firstLine="0"/>
              <w:jc w:val="center"/>
            </w:pPr>
          </w:p>
        </w:tc>
      </w:tr>
      <w:tr w14:paraId="32F97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09F83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底部说明</w:t>
            </w:r>
          </w:p>
        </w:tc>
        <w:tc>
          <w:tcPr>
            <w:tcW w:w="4195" w:type="dxa"/>
            <w:vAlign w:val="center"/>
          </w:tcPr>
          <w:p w14:paraId="3B8D38D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生成过程分阶段展示，可离开本页；成品会自动存入「我的-我的作品」</w:t>
            </w:r>
          </w:p>
        </w:tc>
        <w:tc>
          <w:tcPr>
            <w:tcW w:w="964" w:type="dxa"/>
            <w:vAlign w:val="center"/>
          </w:tcPr>
          <w:p w14:paraId="1315B93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3D69D5B">
            <w:pPr>
              <w:spacing w:before="20" w:after="20" w:line="240" w:lineRule="auto"/>
              <w:ind w:firstLine="0"/>
              <w:jc w:val="center"/>
            </w:pPr>
          </w:p>
        </w:tc>
      </w:tr>
      <w:tr w14:paraId="11366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6EC98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描述过短校验</w:t>
            </w:r>
          </w:p>
        </w:tc>
        <w:tc>
          <w:tcPr>
            <w:tcW w:w="4195" w:type="dxa"/>
            <w:vAlign w:val="center"/>
          </w:tcPr>
          <w:p w14:paraId="45C385A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请再详细描述一下你想要的画面（至少 4 个字）</w:t>
            </w:r>
          </w:p>
        </w:tc>
        <w:tc>
          <w:tcPr>
            <w:tcW w:w="964" w:type="dxa"/>
            <w:vAlign w:val="center"/>
          </w:tcPr>
          <w:p w14:paraId="11C5874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20967818">
            <w:pPr>
              <w:spacing w:before="20" w:after="20" w:line="240" w:lineRule="auto"/>
              <w:ind w:firstLine="0"/>
              <w:jc w:val="center"/>
            </w:pPr>
          </w:p>
        </w:tc>
      </w:tr>
      <w:tr w14:paraId="0B17C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08F49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创建失败</w:t>
            </w:r>
          </w:p>
        </w:tc>
        <w:tc>
          <w:tcPr>
            <w:tcW w:w="4195" w:type="dxa"/>
            <w:vAlign w:val="center"/>
          </w:tcPr>
          <w:p w14:paraId="593CC97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创建任务失败，请稍后重试</w:t>
            </w:r>
          </w:p>
        </w:tc>
        <w:tc>
          <w:tcPr>
            <w:tcW w:w="964" w:type="dxa"/>
            <w:vAlign w:val="center"/>
          </w:tcPr>
          <w:p w14:paraId="282E7D4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387F4940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4AFE6B6F">
      <w:pPr>
        <w:spacing w:after="40"/>
      </w:pPr>
    </w:p>
    <w:p w14:paraId="1184D06B">
      <w:pPr>
        <w:pStyle w:val="4"/>
      </w:pPr>
      <w:bookmarkStart w:id="25" w:name="_Toc22300"/>
      <w:r>
        <w:rPr>
          <w:rFonts w:ascii="Arial" w:hAnsi="Arial" w:eastAsia="黑体"/>
          <w:b/>
          <w:i w:val="0"/>
          <w:color w:val="000000"/>
          <w:sz w:val="28"/>
        </w:rPr>
        <w:t>4.2.2  AI 任务进度 AiTask</w:t>
      </w:r>
      <w:bookmarkEnd w:id="25"/>
    </w:p>
    <w:p w14:paraId="43BC4889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页内跳转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AI 创作台提交后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完成→我的作品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2D4B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36CF3D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4FE4C76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7399403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31E8739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5C23E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3BBD2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页面标题（图）</w:t>
            </w:r>
          </w:p>
        </w:tc>
        <w:tc>
          <w:tcPr>
            <w:tcW w:w="4195" w:type="dxa"/>
            <w:vAlign w:val="center"/>
          </w:tcPr>
          <w:p w14:paraId="1EEBD0B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AI 生成图片</w:t>
            </w:r>
          </w:p>
        </w:tc>
        <w:tc>
          <w:tcPr>
            <w:tcW w:w="964" w:type="dxa"/>
            <w:vAlign w:val="center"/>
          </w:tcPr>
          <w:p w14:paraId="6B59AB2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116CDF4">
            <w:pPr>
              <w:spacing w:before="20" w:after="20" w:line="240" w:lineRule="auto"/>
              <w:ind w:firstLine="0"/>
              <w:jc w:val="center"/>
            </w:pPr>
          </w:p>
        </w:tc>
      </w:tr>
      <w:tr w14:paraId="169ED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82564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页面标题（视频）</w:t>
            </w:r>
          </w:p>
        </w:tc>
        <w:tc>
          <w:tcPr>
            <w:tcW w:w="4195" w:type="dxa"/>
            <w:vAlign w:val="center"/>
          </w:tcPr>
          <w:p w14:paraId="265E1A1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AI 生成视频</w:t>
            </w:r>
          </w:p>
        </w:tc>
        <w:tc>
          <w:tcPr>
            <w:tcW w:w="964" w:type="dxa"/>
            <w:vAlign w:val="center"/>
          </w:tcPr>
          <w:p w14:paraId="30A0D39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2D477F2">
            <w:pPr>
              <w:spacing w:before="20" w:after="20" w:line="240" w:lineRule="auto"/>
              <w:ind w:firstLine="0"/>
              <w:jc w:val="center"/>
            </w:pPr>
          </w:p>
        </w:tc>
      </w:tr>
      <w:tr w14:paraId="76385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CF2EB1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进度卡</w:t>
            </w:r>
          </w:p>
        </w:tc>
        <w:tc>
          <w:tcPr>
            <w:tcW w:w="4195" w:type="dxa"/>
            <w:vAlign w:val="center"/>
          </w:tcPr>
          <w:p w14:paraId="4035753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（展示所输入的画面描述 prompt）</w:t>
            </w:r>
          </w:p>
        </w:tc>
        <w:tc>
          <w:tcPr>
            <w:tcW w:w="964" w:type="dxa"/>
            <w:vAlign w:val="center"/>
          </w:tcPr>
          <w:p w14:paraId="6A99685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E3A8670">
            <w:pPr>
              <w:spacing w:before="20" w:after="20" w:line="240" w:lineRule="auto"/>
              <w:ind w:firstLine="0"/>
              <w:jc w:val="center"/>
            </w:pPr>
          </w:p>
        </w:tc>
      </w:tr>
      <w:tr w14:paraId="0F871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F7D69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进度环</w:t>
            </w:r>
          </w:p>
        </w:tc>
        <w:tc>
          <w:tcPr>
            <w:tcW w:w="4195" w:type="dxa"/>
            <w:vAlign w:val="center"/>
          </w:tcPr>
          <w:p w14:paraId="1E5C0D5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百分比 / 完成</w:t>
            </w:r>
          </w:p>
        </w:tc>
        <w:tc>
          <w:tcPr>
            <w:tcW w:w="964" w:type="dxa"/>
            <w:vAlign w:val="center"/>
          </w:tcPr>
          <w:p w14:paraId="336701C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334FC121">
            <w:pPr>
              <w:spacing w:before="20" w:after="20" w:line="240" w:lineRule="auto"/>
              <w:ind w:firstLine="0"/>
              <w:jc w:val="center"/>
            </w:pPr>
          </w:p>
        </w:tc>
      </w:tr>
      <w:tr w14:paraId="7D4B9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FEEE3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完成提示</w:t>
            </w:r>
          </w:p>
        </w:tc>
        <w:tc>
          <w:tcPr>
            <w:tcW w:w="4195" w:type="dxa"/>
            <w:vAlign w:val="center"/>
          </w:tcPr>
          <w:p w14:paraId="2545828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已存入我的作品</w:t>
            </w:r>
          </w:p>
        </w:tc>
        <w:tc>
          <w:tcPr>
            <w:tcW w:w="964" w:type="dxa"/>
            <w:vAlign w:val="center"/>
          </w:tcPr>
          <w:p w14:paraId="6C9F645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6CA2C5B">
            <w:pPr>
              <w:spacing w:before="20" w:after="20" w:line="240" w:lineRule="auto"/>
              <w:ind w:firstLine="0"/>
              <w:jc w:val="center"/>
            </w:pPr>
          </w:p>
        </w:tc>
      </w:tr>
      <w:tr w14:paraId="3E2D4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0B6EE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中断提示</w:t>
            </w:r>
          </w:p>
        </w:tc>
        <w:tc>
          <w:tcPr>
            <w:tcW w:w="4195" w:type="dxa"/>
            <w:vAlign w:val="center"/>
          </w:tcPr>
          <w:p w14:paraId="6849FE7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生成中断</w:t>
            </w:r>
          </w:p>
        </w:tc>
        <w:tc>
          <w:tcPr>
            <w:tcW w:w="964" w:type="dxa"/>
            <w:vAlign w:val="center"/>
          </w:tcPr>
          <w:p w14:paraId="7E2A791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1965942C">
            <w:pPr>
              <w:spacing w:before="20" w:after="20" w:line="240" w:lineRule="auto"/>
              <w:ind w:firstLine="0"/>
              <w:jc w:val="center"/>
            </w:pPr>
          </w:p>
        </w:tc>
      </w:tr>
      <w:tr w14:paraId="33771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B4572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图片四阶段</w:t>
            </w:r>
          </w:p>
        </w:tc>
        <w:tc>
          <w:tcPr>
            <w:tcW w:w="4195" w:type="dxa"/>
            <w:vAlign w:val="center"/>
          </w:tcPr>
          <w:p w14:paraId="5ED4F4D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排队中 / 理解需求·画面构图 / 细节生成·精修 / 出图完成</w:t>
            </w:r>
          </w:p>
        </w:tc>
        <w:tc>
          <w:tcPr>
            <w:tcW w:w="964" w:type="dxa"/>
            <w:vAlign w:val="center"/>
          </w:tcPr>
          <w:p w14:paraId="7A4CCB7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D4291C6">
            <w:pPr>
              <w:spacing w:before="20" w:after="20" w:line="240" w:lineRule="auto"/>
              <w:ind w:firstLine="0"/>
              <w:jc w:val="center"/>
            </w:pPr>
          </w:p>
        </w:tc>
      </w:tr>
      <w:tr w14:paraId="40982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65A22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视频六阶段</w:t>
            </w:r>
          </w:p>
        </w:tc>
        <w:tc>
          <w:tcPr>
            <w:tcW w:w="4195" w:type="dxa"/>
            <w:vAlign w:val="center"/>
          </w:tcPr>
          <w:p w14:paraId="0A24820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排队中 / 理解需求·生成脚本 / 分镜生成 / 视频渲染 / 合成出片 / 出片完成</w:t>
            </w:r>
          </w:p>
        </w:tc>
        <w:tc>
          <w:tcPr>
            <w:tcW w:w="964" w:type="dxa"/>
            <w:vAlign w:val="center"/>
          </w:tcPr>
          <w:p w14:paraId="2490181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2672303E">
            <w:pPr>
              <w:spacing w:before="20" w:after="20" w:line="240" w:lineRule="auto"/>
              <w:ind w:firstLine="0"/>
              <w:jc w:val="center"/>
            </w:pPr>
          </w:p>
        </w:tc>
      </w:tr>
      <w:tr w14:paraId="3C230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F5F6B7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进行中态</w:t>
            </w:r>
          </w:p>
        </w:tc>
        <w:tc>
          <w:tcPr>
            <w:tcW w:w="4195" w:type="dxa"/>
            <w:vAlign w:val="center"/>
          </w:tcPr>
          <w:p w14:paraId="74957E5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已完成 / 进行中…</w:t>
            </w:r>
          </w:p>
        </w:tc>
        <w:tc>
          <w:tcPr>
            <w:tcW w:w="964" w:type="dxa"/>
            <w:vAlign w:val="center"/>
          </w:tcPr>
          <w:p w14:paraId="7D07073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68FE17CB">
            <w:pPr>
              <w:spacing w:before="20" w:after="20" w:line="240" w:lineRule="auto"/>
              <w:ind w:firstLine="0"/>
              <w:jc w:val="center"/>
            </w:pPr>
          </w:p>
        </w:tc>
      </w:tr>
      <w:tr w14:paraId="44269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96A8D3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离开提示</w:t>
            </w:r>
          </w:p>
        </w:tc>
        <w:tc>
          <w:tcPr>
            <w:tcW w:w="4195" w:type="dxa"/>
            <w:vAlign w:val="center"/>
          </w:tcPr>
          <w:p w14:paraId="5EC97F7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生成期间可离开本页，完成后成品会自动存入「我的-我的作品」</w:t>
            </w:r>
          </w:p>
        </w:tc>
        <w:tc>
          <w:tcPr>
            <w:tcW w:w="964" w:type="dxa"/>
            <w:vAlign w:val="center"/>
          </w:tcPr>
          <w:p w14:paraId="5F47AAF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B30ABEE">
            <w:pPr>
              <w:spacing w:before="20" w:after="20" w:line="240" w:lineRule="auto"/>
              <w:ind w:firstLine="0"/>
              <w:jc w:val="center"/>
            </w:pPr>
          </w:p>
        </w:tc>
      </w:tr>
      <w:tr w14:paraId="0474B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06FAFB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失败缺省</w:t>
            </w:r>
          </w:p>
        </w:tc>
        <w:tc>
          <w:tcPr>
            <w:tcW w:w="4195" w:type="dxa"/>
            <w:vAlign w:val="center"/>
          </w:tcPr>
          <w:p w14:paraId="73F1DAF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生成失败，请调整描述后重试</w:t>
            </w:r>
          </w:p>
        </w:tc>
        <w:tc>
          <w:tcPr>
            <w:tcW w:w="964" w:type="dxa"/>
            <w:vAlign w:val="center"/>
          </w:tcPr>
          <w:p w14:paraId="21BD878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FEF0EEB">
            <w:pPr>
              <w:spacing w:before="20" w:after="20" w:line="240" w:lineRule="auto"/>
              <w:ind w:firstLine="0"/>
              <w:jc w:val="center"/>
            </w:pPr>
          </w:p>
        </w:tc>
      </w:tr>
      <w:tr w14:paraId="2EC0B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7ECF2E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轮询超限</w:t>
            </w:r>
          </w:p>
        </w:tc>
        <w:tc>
          <w:tcPr>
            <w:tcW w:w="4195" w:type="dxa"/>
            <w:vAlign w:val="center"/>
          </w:tcPr>
          <w:p w14:paraId="507DCA4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网络异常，任务进度中断，请稍后在我的作品查看</w:t>
            </w:r>
          </w:p>
        </w:tc>
        <w:tc>
          <w:tcPr>
            <w:tcW w:w="964" w:type="dxa"/>
            <w:vAlign w:val="center"/>
          </w:tcPr>
          <w:p w14:paraId="744110C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3DF01EB">
            <w:pPr>
              <w:spacing w:before="20" w:after="20" w:line="240" w:lineRule="auto"/>
              <w:ind w:firstLine="0"/>
              <w:jc w:val="center"/>
            </w:pPr>
          </w:p>
        </w:tc>
      </w:tr>
      <w:tr w14:paraId="39DBE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83F37A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失败按钮</w:t>
            </w:r>
          </w:p>
        </w:tc>
        <w:tc>
          <w:tcPr>
            <w:tcW w:w="4195" w:type="dxa"/>
            <w:vAlign w:val="center"/>
          </w:tcPr>
          <w:p w14:paraId="27A6314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重新生成</w:t>
            </w:r>
          </w:p>
        </w:tc>
        <w:tc>
          <w:tcPr>
            <w:tcW w:w="964" w:type="dxa"/>
            <w:vAlign w:val="center"/>
          </w:tcPr>
          <w:p w14:paraId="410A1A9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0B846E25">
            <w:pPr>
              <w:spacing w:before="20" w:after="20" w:line="240" w:lineRule="auto"/>
              <w:ind w:firstLine="0"/>
              <w:jc w:val="center"/>
            </w:pPr>
          </w:p>
        </w:tc>
      </w:tr>
      <w:tr w14:paraId="0A3EB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D9DE0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视频成功提示</w:t>
            </w:r>
          </w:p>
        </w:tc>
        <w:tc>
          <w:tcPr>
            <w:tcW w:w="4195" w:type="dxa"/>
            <w:vAlign w:val="center"/>
          </w:tcPr>
          <w:p w14:paraId="008DE03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视频已生成，可在我的作品播放</w:t>
            </w:r>
          </w:p>
        </w:tc>
        <w:tc>
          <w:tcPr>
            <w:tcW w:w="964" w:type="dxa"/>
            <w:vAlign w:val="center"/>
          </w:tcPr>
          <w:p w14:paraId="36D4C02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484F5AC2">
            <w:pPr>
              <w:spacing w:before="20" w:after="20" w:line="240" w:lineRule="auto"/>
              <w:ind w:firstLine="0"/>
              <w:jc w:val="center"/>
            </w:pPr>
          </w:p>
        </w:tc>
      </w:tr>
      <w:tr w14:paraId="43F1B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06D56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图片成功提示</w:t>
            </w:r>
          </w:p>
        </w:tc>
        <w:tc>
          <w:tcPr>
            <w:tcW w:w="4195" w:type="dxa"/>
            <w:vAlign w:val="center"/>
          </w:tcPr>
          <w:p w14:paraId="2ACB37C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成片即将就位，可稍后在我的作品查看</w:t>
            </w:r>
          </w:p>
        </w:tc>
        <w:tc>
          <w:tcPr>
            <w:tcW w:w="964" w:type="dxa"/>
            <w:vAlign w:val="center"/>
          </w:tcPr>
          <w:p w14:paraId="7611435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105A9B18">
            <w:pPr>
              <w:spacing w:before="20" w:after="20" w:line="240" w:lineRule="auto"/>
              <w:ind w:firstLine="0"/>
              <w:jc w:val="center"/>
            </w:pPr>
          </w:p>
        </w:tc>
      </w:tr>
      <w:tr w14:paraId="5BD8F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DC7A9B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成功按钮</w:t>
            </w:r>
          </w:p>
        </w:tc>
        <w:tc>
          <w:tcPr>
            <w:tcW w:w="4195" w:type="dxa"/>
            <w:vAlign w:val="center"/>
          </w:tcPr>
          <w:p w14:paraId="1AE455A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查看我的作品</w:t>
            </w:r>
          </w:p>
        </w:tc>
        <w:tc>
          <w:tcPr>
            <w:tcW w:w="964" w:type="dxa"/>
            <w:vAlign w:val="center"/>
          </w:tcPr>
          <w:p w14:paraId="563F382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2392E9C6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7CC2F483">
      <w:pPr>
        <w:spacing w:after="40"/>
      </w:pPr>
    </w:p>
    <w:p w14:paraId="0449AAFA">
      <w:pPr>
        <w:pStyle w:val="4"/>
      </w:pPr>
      <w:bookmarkStart w:id="26" w:name="_Toc2673"/>
      <w:r>
        <w:rPr>
          <w:rFonts w:ascii="Arial" w:hAnsi="Arial" w:eastAsia="黑体"/>
          <w:b/>
          <w:i w:val="0"/>
          <w:color w:val="000000"/>
          <w:sz w:val="28"/>
        </w:rPr>
        <w:t>4.2.3  我的作品 MyWorks</w:t>
      </w:r>
      <w:bookmarkEnd w:id="26"/>
    </w:p>
    <w:p w14:paraId="664202D7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/my-works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我的-我的作品/创作中心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查看作品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1FE3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F7B66C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370273B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2F5C4F6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5BAF80A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74909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6468DD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405C367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我的作品</w:t>
            </w:r>
          </w:p>
        </w:tc>
        <w:tc>
          <w:tcPr>
            <w:tcW w:w="964" w:type="dxa"/>
            <w:vAlign w:val="center"/>
          </w:tcPr>
          <w:p w14:paraId="681E1EB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5F41539">
            <w:pPr>
              <w:spacing w:before="20" w:after="20" w:line="240" w:lineRule="auto"/>
              <w:ind w:firstLine="0"/>
              <w:jc w:val="center"/>
            </w:pPr>
          </w:p>
        </w:tc>
      </w:tr>
      <w:tr w14:paraId="56EC5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A87C9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Tab</w:t>
            </w:r>
          </w:p>
        </w:tc>
        <w:tc>
          <w:tcPr>
            <w:tcW w:w="4195" w:type="dxa"/>
            <w:vAlign w:val="center"/>
          </w:tcPr>
          <w:p w14:paraId="629FF62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全部 / 图片 / 视频</w:t>
            </w:r>
          </w:p>
        </w:tc>
        <w:tc>
          <w:tcPr>
            <w:tcW w:w="964" w:type="dxa"/>
            <w:vAlign w:val="center"/>
          </w:tcPr>
          <w:p w14:paraId="7170501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1E759047">
            <w:pPr>
              <w:spacing w:before="20" w:after="20" w:line="240" w:lineRule="auto"/>
              <w:ind w:firstLine="0"/>
              <w:jc w:val="center"/>
            </w:pPr>
          </w:p>
        </w:tc>
      </w:tr>
      <w:tr w14:paraId="2A7F1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0796C0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悬浮按钮</w:t>
            </w:r>
          </w:p>
        </w:tc>
        <w:tc>
          <w:tcPr>
            <w:tcW w:w="4195" w:type="dxa"/>
            <w:vAlign w:val="center"/>
          </w:tcPr>
          <w:p w14:paraId="1CAB8EB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新建作品</w:t>
            </w:r>
          </w:p>
        </w:tc>
        <w:tc>
          <w:tcPr>
            <w:tcW w:w="964" w:type="dxa"/>
            <w:vAlign w:val="center"/>
          </w:tcPr>
          <w:p w14:paraId="23CE9F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5661E959">
            <w:pPr>
              <w:spacing w:before="20" w:after="20" w:line="240" w:lineRule="auto"/>
              <w:ind w:firstLine="0"/>
              <w:jc w:val="center"/>
            </w:pPr>
          </w:p>
        </w:tc>
      </w:tr>
      <w:tr w14:paraId="74D04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0B3B95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空态标题</w:t>
            </w:r>
          </w:p>
        </w:tc>
        <w:tc>
          <w:tcPr>
            <w:tcW w:w="4195" w:type="dxa"/>
            <w:vAlign w:val="center"/>
          </w:tcPr>
          <w:p w14:paraId="5357688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还没有作品</w:t>
            </w:r>
          </w:p>
        </w:tc>
        <w:tc>
          <w:tcPr>
            <w:tcW w:w="964" w:type="dxa"/>
            <w:vAlign w:val="center"/>
          </w:tcPr>
          <w:p w14:paraId="7A76870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30983E82">
            <w:pPr>
              <w:spacing w:before="20" w:after="20" w:line="240" w:lineRule="auto"/>
              <w:ind w:firstLine="0"/>
              <w:jc w:val="center"/>
            </w:pPr>
          </w:p>
        </w:tc>
      </w:tr>
      <w:tr w14:paraId="78B22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8F3F9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空态副标</w:t>
            </w:r>
          </w:p>
        </w:tc>
        <w:tc>
          <w:tcPr>
            <w:tcW w:w="4195" w:type="dxa"/>
            <w:vAlign w:val="center"/>
          </w:tcPr>
          <w:p w14:paraId="54452F4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用一段文字描述，AI 帮你生成图片或视频</w:t>
            </w:r>
          </w:p>
        </w:tc>
        <w:tc>
          <w:tcPr>
            <w:tcW w:w="964" w:type="dxa"/>
            <w:vAlign w:val="center"/>
          </w:tcPr>
          <w:p w14:paraId="0DDC225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ED8EB2A">
            <w:pPr>
              <w:spacing w:before="20" w:after="20" w:line="240" w:lineRule="auto"/>
              <w:ind w:firstLine="0"/>
              <w:jc w:val="center"/>
            </w:pPr>
          </w:p>
        </w:tc>
      </w:tr>
      <w:tr w14:paraId="6611A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7C7405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作品卡角标</w:t>
            </w:r>
          </w:p>
        </w:tc>
        <w:tc>
          <w:tcPr>
            <w:tcW w:w="4195" w:type="dxa"/>
            <w:vAlign w:val="center"/>
          </w:tcPr>
          <w:p w14:paraId="49B3F4C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视频 / 图片</w:t>
            </w:r>
          </w:p>
        </w:tc>
        <w:tc>
          <w:tcPr>
            <w:tcW w:w="964" w:type="dxa"/>
            <w:vAlign w:val="center"/>
          </w:tcPr>
          <w:p w14:paraId="07A37E3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261A9D87">
            <w:pPr>
              <w:spacing w:before="20" w:after="20" w:line="240" w:lineRule="auto"/>
              <w:ind w:firstLine="0"/>
              <w:jc w:val="center"/>
            </w:pPr>
          </w:p>
        </w:tc>
      </w:tr>
      <w:tr w14:paraId="1DA4B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A8A57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作品卡内容</w:t>
            </w:r>
          </w:p>
        </w:tc>
        <w:tc>
          <w:tcPr>
            <w:tcW w:w="4195" w:type="dxa"/>
            <w:vAlign w:val="center"/>
          </w:tcPr>
          <w:p w14:paraId="2622F11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两行 prompt（生成时的画面描述）</w:t>
            </w:r>
          </w:p>
        </w:tc>
        <w:tc>
          <w:tcPr>
            <w:tcW w:w="964" w:type="dxa"/>
            <w:vAlign w:val="center"/>
          </w:tcPr>
          <w:p w14:paraId="2190E84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9F28D40">
            <w:pPr>
              <w:spacing w:before="20" w:after="20" w:line="240" w:lineRule="auto"/>
              <w:ind w:firstLine="0"/>
              <w:jc w:val="center"/>
            </w:pPr>
          </w:p>
        </w:tc>
      </w:tr>
      <w:tr w14:paraId="64803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43B719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长按弹窗标题</w:t>
            </w:r>
          </w:p>
        </w:tc>
        <w:tc>
          <w:tcPr>
            <w:tcW w:w="4195" w:type="dxa"/>
            <w:vAlign w:val="center"/>
          </w:tcPr>
          <w:p w14:paraId="02F3006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删除这件作品？</w:t>
            </w:r>
          </w:p>
        </w:tc>
        <w:tc>
          <w:tcPr>
            <w:tcW w:w="964" w:type="dxa"/>
            <w:vAlign w:val="center"/>
          </w:tcPr>
          <w:p w14:paraId="48AAD52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178D272C">
            <w:pPr>
              <w:spacing w:before="20" w:after="20" w:line="240" w:lineRule="auto"/>
              <w:ind w:firstLine="0"/>
              <w:jc w:val="center"/>
            </w:pPr>
          </w:p>
        </w:tc>
      </w:tr>
      <w:tr w14:paraId="5B8A7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787CB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长按弹窗按钮</w:t>
            </w:r>
          </w:p>
        </w:tc>
        <w:tc>
          <w:tcPr>
            <w:tcW w:w="4195" w:type="dxa"/>
            <w:vAlign w:val="center"/>
          </w:tcPr>
          <w:p w14:paraId="67A7E99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取消 / 删除</w:t>
            </w:r>
          </w:p>
        </w:tc>
        <w:tc>
          <w:tcPr>
            <w:tcW w:w="964" w:type="dxa"/>
            <w:vAlign w:val="center"/>
          </w:tcPr>
          <w:p w14:paraId="0DEAE3C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57BCE4FE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24721BA9">
      <w:pPr>
        <w:spacing w:after="40"/>
      </w:pPr>
    </w:p>
    <w:p w14:paraId="7472522D">
      <w:pPr>
        <w:pStyle w:val="4"/>
      </w:pPr>
      <w:bookmarkStart w:id="27" w:name="_Toc24625"/>
      <w:r>
        <w:rPr>
          <w:rFonts w:ascii="Arial" w:hAnsi="Arial" w:eastAsia="黑体"/>
          <w:b/>
          <w:i w:val="0"/>
          <w:color w:val="000000"/>
          <w:sz w:val="28"/>
        </w:rPr>
        <w:t>4.3  定制视频线</w:t>
      </w:r>
      <w:bookmarkEnd w:id="27"/>
    </w:p>
    <w:p w14:paraId="0F393EB2">
      <w:pPr>
        <w:pStyle w:val="4"/>
      </w:pPr>
      <w:bookmarkStart w:id="28" w:name="_Toc31398"/>
      <w:r>
        <w:rPr>
          <w:rFonts w:ascii="Arial" w:hAnsi="Arial" w:eastAsia="黑体"/>
          <w:b/>
          <w:i w:val="0"/>
          <w:color w:val="000000"/>
          <w:sz w:val="28"/>
        </w:rPr>
        <w:t>4.3.1  定制祝福视频 VideoOrder</w:t>
      </w:r>
      <w:bookmarkEnd w:id="28"/>
    </w:p>
    <w:p w14:paraId="3B1147AE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/video-order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创作中心②/艺人详情/场景金刚区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确认订单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7F6D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7E9593C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505E72B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0DDEEB3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6B6B8DB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19D82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E2FD52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1738C38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定制祝福视频</w:t>
            </w:r>
          </w:p>
        </w:tc>
        <w:tc>
          <w:tcPr>
            <w:tcW w:w="964" w:type="dxa"/>
            <w:vAlign w:val="center"/>
          </w:tcPr>
          <w:p w14:paraId="4F93ADE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E705E29">
            <w:pPr>
              <w:spacing w:before="20" w:after="20" w:line="240" w:lineRule="auto"/>
              <w:ind w:firstLine="0"/>
              <w:jc w:val="center"/>
            </w:pPr>
          </w:p>
        </w:tc>
      </w:tr>
      <w:tr w14:paraId="7FB0A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6C51C5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无艺人拦截标题</w:t>
            </w:r>
          </w:p>
        </w:tc>
        <w:tc>
          <w:tcPr>
            <w:tcW w:w="4195" w:type="dxa"/>
            <w:vAlign w:val="center"/>
          </w:tcPr>
          <w:p w14:paraId="463F4DD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还没有选择艺人</w:t>
            </w:r>
          </w:p>
        </w:tc>
        <w:tc>
          <w:tcPr>
            <w:tcW w:w="964" w:type="dxa"/>
            <w:vAlign w:val="center"/>
          </w:tcPr>
          <w:p w14:paraId="261D6D9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412003DB">
            <w:pPr>
              <w:spacing w:before="20" w:after="20" w:line="240" w:lineRule="auto"/>
              <w:ind w:firstLine="0"/>
              <w:jc w:val="center"/>
            </w:pPr>
          </w:p>
        </w:tc>
      </w:tr>
      <w:tr w14:paraId="11B62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7150D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无艺人拦截正文</w:t>
            </w:r>
          </w:p>
        </w:tc>
        <w:tc>
          <w:tcPr>
            <w:tcW w:w="4195" w:type="dxa"/>
            <w:vAlign w:val="center"/>
          </w:tcPr>
          <w:p w14:paraId="6460AB4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定制祝福视频需要先在艺人广场选择一位数字人艺人，再挑选套餐与台词。</w:t>
            </w:r>
          </w:p>
        </w:tc>
        <w:tc>
          <w:tcPr>
            <w:tcW w:w="964" w:type="dxa"/>
            <w:vAlign w:val="center"/>
          </w:tcPr>
          <w:p w14:paraId="5FF303C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34FB6D34">
            <w:pPr>
              <w:spacing w:before="20" w:after="20" w:line="240" w:lineRule="auto"/>
              <w:ind w:firstLine="0"/>
              <w:jc w:val="center"/>
            </w:pPr>
          </w:p>
        </w:tc>
      </w:tr>
      <w:tr w14:paraId="56941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726DB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无艺人拦截按钮</w:t>
            </w:r>
          </w:p>
        </w:tc>
        <w:tc>
          <w:tcPr>
            <w:tcW w:w="4195" w:type="dxa"/>
            <w:vAlign w:val="center"/>
          </w:tcPr>
          <w:p w14:paraId="42B8176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去艺人广场选择</w:t>
            </w:r>
          </w:p>
        </w:tc>
        <w:tc>
          <w:tcPr>
            <w:tcW w:w="964" w:type="dxa"/>
            <w:vAlign w:val="center"/>
          </w:tcPr>
          <w:p w14:paraId="25F7415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61F27B3A">
            <w:pPr>
              <w:spacing w:before="20" w:after="20" w:line="240" w:lineRule="auto"/>
              <w:ind w:firstLine="0"/>
              <w:jc w:val="center"/>
            </w:pPr>
          </w:p>
        </w:tc>
      </w:tr>
      <w:tr w14:paraId="699BE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D2EB0F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艺人卡</w:t>
            </w:r>
          </w:p>
        </w:tc>
        <w:tc>
          <w:tcPr>
            <w:tcW w:w="4195" w:type="dxa"/>
            <w:vAlign w:val="center"/>
          </w:tcPr>
          <w:p w14:paraId="15EA335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艺人姓名 + 专长（缺省“数字人定制”）</w:t>
            </w:r>
          </w:p>
        </w:tc>
        <w:tc>
          <w:tcPr>
            <w:tcW w:w="964" w:type="dxa"/>
            <w:vAlign w:val="center"/>
          </w:tcPr>
          <w:p w14:paraId="4B888AB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289294B">
            <w:pPr>
              <w:spacing w:before="20" w:after="20" w:line="240" w:lineRule="auto"/>
              <w:ind w:firstLine="0"/>
              <w:jc w:val="center"/>
            </w:pPr>
          </w:p>
        </w:tc>
      </w:tr>
      <w:tr w14:paraId="1194F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0E327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选档标题</w:t>
            </w:r>
          </w:p>
        </w:tc>
        <w:tc>
          <w:tcPr>
            <w:tcW w:w="4195" w:type="dxa"/>
            <w:vAlign w:val="center"/>
          </w:tcPr>
          <w:p w14:paraId="5874BAE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选择套餐档位</w:t>
            </w:r>
          </w:p>
        </w:tc>
        <w:tc>
          <w:tcPr>
            <w:tcW w:w="964" w:type="dxa"/>
            <w:vAlign w:val="center"/>
          </w:tcPr>
          <w:p w14:paraId="53A3A45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76B5E63">
            <w:pPr>
              <w:spacing w:before="20" w:after="20" w:line="240" w:lineRule="auto"/>
              <w:ind w:firstLine="0"/>
              <w:jc w:val="center"/>
            </w:pPr>
          </w:p>
        </w:tc>
      </w:tr>
      <w:tr w14:paraId="42F32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6AA210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档位一</w:t>
            </w:r>
          </w:p>
        </w:tc>
        <w:tc>
          <w:tcPr>
            <w:tcW w:w="4195" w:type="dxa"/>
            <w:vAlign w:val="center"/>
          </w:tcPr>
          <w:p w14:paraId="21381AF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基础祝福 15 秒 ¥99　15秒以内，适合生日、节日祝福</w:t>
            </w:r>
          </w:p>
        </w:tc>
        <w:tc>
          <w:tcPr>
            <w:tcW w:w="964" w:type="dxa"/>
            <w:vAlign w:val="center"/>
          </w:tcPr>
          <w:p w14:paraId="42122A4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76C73405">
            <w:pPr>
              <w:spacing w:before="20" w:after="20" w:line="240" w:lineRule="auto"/>
              <w:ind w:firstLine="0"/>
              <w:jc w:val="center"/>
            </w:pPr>
          </w:p>
        </w:tc>
      </w:tr>
      <w:tr w14:paraId="6DA65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9C2E31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档位二</w:t>
            </w:r>
          </w:p>
        </w:tc>
        <w:tc>
          <w:tcPr>
            <w:tcW w:w="4195" w:type="dxa"/>
            <w:vAlign w:val="center"/>
          </w:tcPr>
          <w:p w14:paraId="2576E0E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精品祝福 30 秒 ¥299　30秒精品祝福，可定制台词和场景</w:t>
            </w:r>
          </w:p>
        </w:tc>
        <w:tc>
          <w:tcPr>
            <w:tcW w:w="964" w:type="dxa"/>
            <w:vAlign w:val="center"/>
          </w:tcPr>
          <w:p w14:paraId="52F66F1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6D26E77F">
            <w:pPr>
              <w:spacing w:before="20" w:after="20" w:line="240" w:lineRule="auto"/>
              <w:ind w:firstLine="0"/>
              <w:jc w:val="center"/>
            </w:pPr>
          </w:p>
        </w:tc>
      </w:tr>
      <w:tr w14:paraId="4B55F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DD5C39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档位三</w:t>
            </w:r>
          </w:p>
        </w:tc>
        <w:tc>
          <w:tcPr>
            <w:tcW w:w="4195" w:type="dxa"/>
            <w:vAlign w:val="center"/>
          </w:tcPr>
          <w:p w14:paraId="3462BC8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豪华定制 60 秒 ¥699　60秒豪华定制，多场景切换，含品牌露出</w:t>
            </w:r>
          </w:p>
        </w:tc>
        <w:tc>
          <w:tcPr>
            <w:tcW w:w="964" w:type="dxa"/>
            <w:vAlign w:val="center"/>
          </w:tcPr>
          <w:p w14:paraId="41F0141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360D3F96">
            <w:pPr>
              <w:spacing w:before="20" w:after="20" w:line="240" w:lineRule="auto"/>
              <w:ind w:firstLine="0"/>
              <w:jc w:val="center"/>
            </w:pPr>
          </w:p>
        </w:tc>
      </w:tr>
      <w:tr w14:paraId="3B0CF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7BA5A1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档位时长标注</w:t>
            </w:r>
          </w:p>
        </w:tc>
        <w:tc>
          <w:tcPr>
            <w:tcW w:w="4195" w:type="dxa"/>
            <w:vAlign w:val="center"/>
          </w:tcPr>
          <w:p w14:paraId="0F3D2E2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约 {N} 秒</w:t>
            </w:r>
          </w:p>
        </w:tc>
        <w:tc>
          <w:tcPr>
            <w:tcW w:w="964" w:type="dxa"/>
            <w:vAlign w:val="center"/>
          </w:tcPr>
          <w:p w14:paraId="0A1910C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4FF852F6">
            <w:pPr>
              <w:spacing w:before="20" w:after="20" w:line="240" w:lineRule="auto"/>
              <w:ind w:firstLine="0"/>
              <w:jc w:val="center"/>
            </w:pPr>
          </w:p>
        </w:tc>
      </w:tr>
      <w:tr w14:paraId="40F3E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A14CD1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使用场景标题</w:t>
            </w:r>
          </w:p>
        </w:tc>
        <w:tc>
          <w:tcPr>
            <w:tcW w:w="4195" w:type="dxa"/>
            <w:vAlign w:val="center"/>
          </w:tcPr>
          <w:p w14:paraId="1328B8F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使用场景</w:t>
            </w:r>
          </w:p>
        </w:tc>
        <w:tc>
          <w:tcPr>
            <w:tcW w:w="964" w:type="dxa"/>
            <w:vAlign w:val="center"/>
          </w:tcPr>
          <w:p w14:paraId="751DFD7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A314EB9">
            <w:pPr>
              <w:spacing w:before="20" w:after="20" w:line="240" w:lineRule="auto"/>
              <w:ind w:firstLine="0"/>
              <w:jc w:val="center"/>
            </w:pPr>
          </w:p>
        </w:tc>
      </w:tr>
      <w:tr w14:paraId="64063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42DB64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场景胶囊</w:t>
            </w:r>
          </w:p>
        </w:tc>
        <w:tc>
          <w:tcPr>
            <w:tcW w:w="4195" w:type="dxa"/>
            <w:vAlign w:val="center"/>
          </w:tcPr>
          <w:p w14:paraId="25AFCDF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生日祝福 / 婚礼祝福 / 企业开业 / 毕业祝福 / 节日问候 / 鼓励加油 / 表白告白（默认生日）</w:t>
            </w:r>
          </w:p>
        </w:tc>
        <w:tc>
          <w:tcPr>
            <w:tcW w:w="964" w:type="dxa"/>
            <w:vAlign w:val="center"/>
          </w:tcPr>
          <w:p w14:paraId="2DFE15F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4701550B">
            <w:pPr>
              <w:spacing w:before="20" w:after="20" w:line="240" w:lineRule="auto"/>
              <w:ind w:firstLine="0"/>
              <w:jc w:val="center"/>
            </w:pPr>
          </w:p>
        </w:tc>
      </w:tr>
      <w:tr w14:paraId="75483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8E97C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收片人标题</w:t>
            </w:r>
          </w:p>
        </w:tc>
        <w:tc>
          <w:tcPr>
            <w:tcW w:w="4195" w:type="dxa"/>
            <w:vAlign w:val="center"/>
          </w:tcPr>
          <w:p w14:paraId="3CBB273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收片人（选填）</w:t>
            </w:r>
          </w:p>
        </w:tc>
        <w:tc>
          <w:tcPr>
            <w:tcW w:w="964" w:type="dxa"/>
            <w:vAlign w:val="center"/>
          </w:tcPr>
          <w:p w14:paraId="1AFCB3F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B4CF21E">
            <w:pPr>
              <w:spacing w:before="20" w:after="20" w:line="240" w:lineRule="auto"/>
              <w:ind w:firstLine="0"/>
              <w:jc w:val="center"/>
            </w:pPr>
          </w:p>
        </w:tc>
      </w:tr>
      <w:tr w14:paraId="7DBC4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EE484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收片人提示</w:t>
            </w:r>
          </w:p>
        </w:tc>
        <w:tc>
          <w:tcPr>
            <w:tcW w:w="4195" w:type="dxa"/>
            <w:vAlign w:val="center"/>
          </w:tcPr>
          <w:p w14:paraId="269C149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如：妈妈 / 王总 / 最好的朋友</w:t>
            </w:r>
          </w:p>
        </w:tc>
        <w:tc>
          <w:tcPr>
            <w:tcW w:w="964" w:type="dxa"/>
            <w:vAlign w:val="center"/>
          </w:tcPr>
          <w:p w14:paraId="221FF62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3F18C1C3">
            <w:pPr>
              <w:spacing w:before="20" w:after="20" w:line="240" w:lineRule="auto"/>
              <w:ind w:firstLine="0"/>
              <w:jc w:val="center"/>
            </w:pPr>
          </w:p>
        </w:tc>
      </w:tr>
      <w:tr w14:paraId="40DB2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FD6FFB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祝福台词标题</w:t>
            </w:r>
          </w:p>
        </w:tc>
        <w:tc>
          <w:tcPr>
            <w:tcW w:w="4195" w:type="dxa"/>
            <w:vAlign w:val="center"/>
          </w:tcPr>
          <w:p w14:paraId="23AFBFD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祝福台词</w:t>
            </w:r>
          </w:p>
        </w:tc>
        <w:tc>
          <w:tcPr>
            <w:tcW w:w="964" w:type="dxa"/>
            <w:vAlign w:val="center"/>
          </w:tcPr>
          <w:p w14:paraId="1A85D10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5ADFD21">
            <w:pPr>
              <w:spacing w:before="20" w:after="20" w:line="240" w:lineRule="auto"/>
              <w:ind w:firstLine="0"/>
              <w:jc w:val="center"/>
            </w:pPr>
          </w:p>
        </w:tc>
      </w:tr>
      <w:tr w14:paraId="22A11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7C912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祝福台词提示</w:t>
            </w:r>
          </w:p>
        </w:tc>
        <w:tc>
          <w:tcPr>
            <w:tcW w:w="4195" w:type="dxa"/>
            <w:vAlign w:val="center"/>
          </w:tcPr>
          <w:p w14:paraId="0580775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写下你想让艺人说的话，例如：祝妈妈生日快乐，身体健康，天天开心～</w:t>
            </w:r>
          </w:p>
        </w:tc>
        <w:tc>
          <w:tcPr>
            <w:tcW w:w="964" w:type="dxa"/>
            <w:vAlign w:val="center"/>
          </w:tcPr>
          <w:p w14:paraId="2F83E90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54FC6ADF">
            <w:pPr>
              <w:spacing w:before="20" w:after="20" w:line="240" w:lineRule="auto"/>
              <w:ind w:firstLine="0"/>
              <w:jc w:val="center"/>
            </w:pPr>
          </w:p>
        </w:tc>
      </w:tr>
      <w:tr w14:paraId="2053F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90D45D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价格卡</w:t>
            </w:r>
          </w:p>
        </w:tc>
        <w:tc>
          <w:tcPr>
            <w:tcW w:w="4195" w:type="dxa"/>
            <w:vAlign w:val="center"/>
          </w:tcPr>
          <w:p w14:paraId="2B697A9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{档名}（约{N}秒） + 实付合计</w:t>
            </w:r>
          </w:p>
        </w:tc>
        <w:tc>
          <w:tcPr>
            <w:tcW w:w="964" w:type="dxa"/>
            <w:vAlign w:val="center"/>
          </w:tcPr>
          <w:p w14:paraId="2092DB0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6A47DCF">
            <w:pPr>
              <w:spacing w:before="20" w:after="20" w:line="240" w:lineRule="auto"/>
              <w:ind w:firstLine="0"/>
              <w:jc w:val="center"/>
            </w:pPr>
          </w:p>
        </w:tc>
      </w:tr>
      <w:tr w14:paraId="347CA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505FD2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勾选说明</w:t>
            </w:r>
          </w:p>
        </w:tc>
        <w:tc>
          <w:tcPr>
            <w:tcW w:w="4195" w:type="dxa"/>
            <w:vAlign w:val="center"/>
          </w:tcPr>
          <w:p w14:paraId="31FDCEB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定制数字商品按你的台词专属制作，不适用七日无理由退货；企业发票可在支付成功后补开。</w:t>
            </w:r>
          </w:p>
        </w:tc>
        <w:tc>
          <w:tcPr>
            <w:tcW w:w="964" w:type="dxa"/>
            <w:vAlign w:val="center"/>
          </w:tcPr>
          <w:p w14:paraId="15E6DB8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CE3DA63">
            <w:pPr>
              <w:spacing w:before="20" w:after="20" w:line="240" w:lineRule="auto"/>
              <w:ind w:firstLine="0"/>
              <w:jc w:val="center"/>
            </w:pPr>
          </w:p>
        </w:tc>
      </w:tr>
      <w:tr w14:paraId="0A707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42F20B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底部按钮</w:t>
            </w:r>
          </w:p>
        </w:tc>
        <w:tc>
          <w:tcPr>
            <w:tcW w:w="4195" w:type="dxa"/>
            <w:vAlign w:val="center"/>
          </w:tcPr>
          <w:p w14:paraId="2DCDFC3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实付 {¥} + 提交订单</w:t>
            </w:r>
          </w:p>
        </w:tc>
        <w:tc>
          <w:tcPr>
            <w:tcW w:w="964" w:type="dxa"/>
            <w:vAlign w:val="center"/>
          </w:tcPr>
          <w:p w14:paraId="26EECEC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41B652B2">
            <w:pPr>
              <w:spacing w:before="20" w:after="20" w:line="240" w:lineRule="auto"/>
              <w:ind w:firstLine="0"/>
              <w:jc w:val="center"/>
            </w:pPr>
          </w:p>
        </w:tc>
      </w:tr>
      <w:tr w14:paraId="387DC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A5598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校验：无艺人</w:t>
            </w:r>
          </w:p>
        </w:tc>
        <w:tc>
          <w:tcPr>
            <w:tcW w:w="4195" w:type="dxa"/>
            <w:vAlign w:val="center"/>
          </w:tcPr>
          <w:p w14:paraId="1FE2E28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请先选择艺人后再下单</w:t>
            </w:r>
          </w:p>
        </w:tc>
        <w:tc>
          <w:tcPr>
            <w:tcW w:w="964" w:type="dxa"/>
            <w:vAlign w:val="center"/>
          </w:tcPr>
          <w:p w14:paraId="659954C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CD0B157">
            <w:pPr>
              <w:spacing w:before="20" w:after="20" w:line="240" w:lineRule="auto"/>
              <w:ind w:firstLine="0"/>
              <w:jc w:val="center"/>
            </w:pPr>
          </w:p>
        </w:tc>
      </w:tr>
      <w:tr w14:paraId="09D9B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796C95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校验：未勾选</w:t>
            </w:r>
          </w:p>
        </w:tc>
        <w:tc>
          <w:tcPr>
            <w:tcW w:w="4195" w:type="dxa"/>
            <w:vAlign w:val="center"/>
          </w:tcPr>
          <w:p w14:paraId="6006630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请先确认定制数字商品的相关说明</w:t>
            </w:r>
          </w:p>
        </w:tc>
        <w:tc>
          <w:tcPr>
            <w:tcW w:w="964" w:type="dxa"/>
            <w:vAlign w:val="center"/>
          </w:tcPr>
          <w:p w14:paraId="362A815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239A96E7">
            <w:pPr>
              <w:spacing w:before="20" w:after="20" w:line="240" w:lineRule="auto"/>
              <w:ind w:firstLine="0"/>
              <w:jc w:val="center"/>
            </w:pPr>
          </w:p>
        </w:tc>
      </w:tr>
      <w:tr w14:paraId="7CF20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1C63AF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校验：无台词</w:t>
            </w:r>
          </w:p>
        </w:tc>
        <w:tc>
          <w:tcPr>
            <w:tcW w:w="4195" w:type="dxa"/>
            <w:vAlign w:val="center"/>
          </w:tcPr>
          <w:p w14:paraId="36E99A8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请填写想要艺人说的祝福台词</w:t>
            </w:r>
          </w:p>
        </w:tc>
        <w:tc>
          <w:tcPr>
            <w:tcW w:w="964" w:type="dxa"/>
            <w:vAlign w:val="center"/>
          </w:tcPr>
          <w:p w14:paraId="1C96D70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3A2E1655">
            <w:pPr>
              <w:spacing w:before="20" w:after="20" w:line="240" w:lineRule="auto"/>
              <w:ind w:firstLine="0"/>
              <w:jc w:val="center"/>
            </w:pPr>
          </w:p>
        </w:tc>
      </w:tr>
      <w:tr w14:paraId="71F3F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73FD3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下单失败</w:t>
            </w:r>
          </w:p>
        </w:tc>
        <w:tc>
          <w:tcPr>
            <w:tcW w:w="4195" w:type="dxa"/>
            <w:vAlign w:val="center"/>
          </w:tcPr>
          <w:p w14:paraId="398C5B5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下单失败，请稍后重试</w:t>
            </w:r>
          </w:p>
        </w:tc>
        <w:tc>
          <w:tcPr>
            <w:tcW w:w="964" w:type="dxa"/>
            <w:vAlign w:val="center"/>
          </w:tcPr>
          <w:p w14:paraId="1483D30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2BCA9C04">
            <w:pPr>
              <w:spacing w:before="20" w:after="20" w:line="240" w:lineRule="auto"/>
              <w:ind w:firstLine="0"/>
              <w:jc w:val="center"/>
            </w:pPr>
          </w:p>
        </w:tc>
      </w:tr>
      <w:tr w14:paraId="43E03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F68DC5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支付弹层标题</w:t>
            </w:r>
          </w:p>
        </w:tc>
        <w:tc>
          <w:tcPr>
            <w:tcW w:w="4195" w:type="dxa"/>
            <w:vAlign w:val="center"/>
          </w:tcPr>
          <w:p w14:paraId="06411C4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选择支付方式</w:t>
            </w:r>
          </w:p>
        </w:tc>
        <w:tc>
          <w:tcPr>
            <w:tcW w:w="964" w:type="dxa"/>
            <w:vAlign w:val="center"/>
          </w:tcPr>
          <w:p w14:paraId="01F7660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08C21588">
            <w:pPr>
              <w:spacing w:before="20" w:after="20" w:line="240" w:lineRule="auto"/>
              <w:ind w:firstLine="0"/>
              <w:jc w:val="center"/>
            </w:pPr>
          </w:p>
        </w:tc>
      </w:tr>
      <w:tr w14:paraId="5C34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863F7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支付弹层订单号</w:t>
            </w:r>
          </w:p>
        </w:tc>
        <w:tc>
          <w:tcPr>
            <w:tcW w:w="4195" w:type="dxa"/>
            <w:vAlign w:val="center"/>
          </w:tcPr>
          <w:p w14:paraId="43C3DDF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订单号 {no}</w:t>
            </w:r>
          </w:p>
        </w:tc>
        <w:tc>
          <w:tcPr>
            <w:tcW w:w="964" w:type="dxa"/>
            <w:vAlign w:val="center"/>
          </w:tcPr>
          <w:p w14:paraId="08D3EDD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3F979D7">
            <w:pPr>
              <w:spacing w:before="20" w:after="20" w:line="240" w:lineRule="auto"/>
              <w:ind w:firstLine="0"/>
              <w:jc w:val="center"/>
            </w:pPr>
          </w:p>
        </w:tc>
      </w:tr>
      <w:tr w14:paraId="3CD25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18D1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支付方式</w:t>
            </w:r>
          </w:p>
        </w:tc>
        <w:tc>
          <w:tcPr>
            <w:tcW w:w="4195" w:type="dxa"/>
            <w:vAlign w:val="center"/>
          </w:tcPr>
          <w:p w14:paraId="4C70BBE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微信支付 / 支付宝</w:t>
            </w:r>
          </w:p>
        </w:tc>
        <w:tc>
          <w:tcPr>
            <w:tcW w:w="964" w:type="dxa"/>
            <w:vAlign w:val="center"/>
          </w:tcPr>
          <w:p w14:paraId="47A0D5C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25BF6C39">
            <w:pPr>
              <w:spacing w:before="20" w:after="20" w:line="240" w:lineRule="auto"/>
              <w:ind w:firstLine="0"/>
              <w:jc w:val="center"/>
            </w:pPr>
          </w:p>
        </w:tc>
      </w:tr>
      <w:tr w14:paraId="23891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1F1F2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演示说明</w:t>
            </w:r>
          </w:p>
        </w:tc>
        <w:tc>
          <w:tcPr>
            <w:tcW w:w="4195" w:type="dxa"/>
            <w:vAlign w:val="center"/>
          </w:tcPr>
          <w:p w14:paraId="704D451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演示环境暂不发起真实支付，正式版接入微信/支付宝后在此完成付款；企业发票可在支付成功后于订单详情补开。</w:t>
            </w:r>
          </w:p>
        </w:tc>
        <w:tc>
          <w:tcPr>
            <w:tcW w:w="964" w:type="dxa"/>
            <w:vAlign w:val="center"/>
          </w:tcPr>
          <w:p w14:paraId="64911FD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3BE7ABD1">
            <w:pPr>
              <w:spacing w:before="20" w:after="20" w:line="240" w:lineRule="auto"/>
              <w:ind w:firstLine="0"/>
              <w:jc w:val="center"/>
            </w:pPr>
          </w:p>
        </w:tc>
      </w:tr>
      <w:tr w14:paraId="160CC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20DA10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稍后支付按钮</w:t>
            </w:r>
          </w:p>
        </w:tc>
        <w:tc>
          <w:tcPr>
            <w:tcW w:w="4195" w:type="dxa"/>
            <w:vAlign w:val="center"/>
          </w:tcPr>
          <w:p w14:paraId="7CF8040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稍后支付 · 去看我的订单</w:t>
            </w:r>
          </w:p>
        </w:tc>
        <w:tc>
          <w:tcPr>
            <w:tcW w:w="964" w:type="dxa"/>
            <w:vAlign w:val="center"/>
          </w:tcPr>
          <w:p w14:paraId="0FB0E68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4BB7BBA9">
            <w:pPr>
              <w:spacing w:before="20" w:after="20" w:line="240" w:lineRule="auto"/>
              <w:ind w:firstLine="0"/>
              <w:jc w:val="center"/>
            </w:pPr>
          </w:p>
        </w:tc>
      </w:tr>
      <w:tr w14:paraId="1D815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8632B1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微信通道提示</w:t>
            </w:r>
          </w:p>
        </w:tc>
        <w:tc>
          <w:tcPr>
            <w:tcW w:w="4195" w:type="dxa"/>
            <w:vAlign w:val="center"/>
          </w:tcPr>
          <w:p w14:paraId="19C2C41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支付通道接入后开放，当前可先提交订单稍后支付</w:t>
            </w:r>
          </w:p>
        </w:tc>
        <w:tc>
          <w:tcPr>
            <w:tcW w:w="964" w:type="dxa"/>
            <w:vAlign w:val="center"/>
          </w:tcPr>
          <w:p w14:paraId="17CDFEA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277456F9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0A89636D">
      <w:pPr>
        <w:spacing w:after="40"/>
      </w:pPr>
    </w:p>
    <w:p w14:paraId="7C699F51">
      <w:pPr>
        <w:spacing w:after="80" w:line="360" w:lineRule="auto"/>
      </w:pPr>
      <w:r>
        <w:rPr>
          <w:rFonts w:ascii="Arial" w:hAnsi="Arial" w:eastAsia="楷体"/>
          <w:b w:val="0"/>
          <w:i/>
          <w:color w:val="595959"/>
          <w:sz w:val="21"/>
        </w:rPr>
        <w:t>下单标题：“定制祝福视频·{场景}”，规格“{档名} · 约{N}秒”，随后进入确认订单（收银台）。</w:t>
      </w:r>
    </w:p>
    <w:p w14:paraId="1E31C38D">
      <w:pPr>
        <w:pStyle w:val="4"/>
      </w:pPr>
      <w:bookmarkStart w:id="29" w:name="_Toc22358"/>
      <w:r>
        <w:rPr>
          <w:rFonts w:ascii="Arial" w:hAnsi="Arial" w:eastAsia="黑体"/>
          <w:b/>
          <w:i w:val="0"/>
          <w:color w:val="000000"/>
          <w:sz w:val="28"/>
        </w:rPr>
        <w:t>4.3.2  品牌代言合作 Endorsement</w:t>
      </w:r>
      <w:bookmarkEnd w:id="29"/>
    </w:p>
    <w:p w14:paraId="3C669EB0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/endorsement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艺人详情-品牌代言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确认订单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00CD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5A7BAB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5D27CE9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5450A9A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5490244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49830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vAlign w:val="center"/>
          </w:tcPr>
          <w:p w14:paraId="784AB9C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562D742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品牌代言合作</w:t>
            </w:r>
          </w:p>
        </w:tc>
        <w:tc>
          <w:tcPr>
            <w:tcW w:w="964" w:type="dxa"/>
            <w:vAlign w:val="center"/>
          </w:tcPr>
          <w:p w14:paraId="45D7F4D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0905492">
            <w:pPr>
              <w:spacing w:before="20" w:after="20" w:line="240" w:lineRule="auto"/>
              <w:ind w:firstLine="0"/>
              <w:jc w:val="center"/>
            </w:pPr>
          </w:p>
        </w:tc>
      </w:tr>
      <w:tr w14:paraId="1377E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14B4F6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广告法提示</w:t>
            </w:r>
          </w:p>
        </w:tc>
        <w:tc>
          <w:tcPr>
            <w:tcW w:w="4195" w:type="dxa"/>
            <w:vAlign w:val="center"/>
          </w:tcPr>
          <w:p w14:paraId="22CB81F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代言内容发布时将显著标注「广告」，并遵守《广告法》及平台内容规范。</w:t>
            </w:r>
          </w:p>
        </w:tc>
        <w:tc>
          <w:tcPr>
            <w:tcW w:w="964" w:type="dxa"/>
            <w:vAlign w:val="center"/>
          </w:tcPr>
          <w:p w14:paraId="3931373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E5648EB">
            <w:pPr>
              <w:spacing w:before="20" w:after="20" w:line="240" w:lineRule="auto"/>
              <w:ind w:firstLine="0"/>
              <w:jc w:val="center"/>
            </w:pPr>
          </w:p>
        </w:tc>
      </w:tr>
      <w:tr w14:paraId="23779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9AD0C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套餐标题</w:t>
            </w:r>
          </w:p>
        </w:tc>
        <w:tc>
          <w:tcPr>
            <w:tcW w:w="4195" w:type="dxa"/>
            <w:vAlign w:val="center"/>
          </w:tcPr>
          <w:p w14:paraId="522332C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选择合作套餐</w:t>
            </w:r>
          </w:p>
        </w:tc>
        <w:tc>
          <w:tcPr>
            <w:tcW w:w="964" w:type="dxa"/>
            <w:vAlign w:val="center"/>
          </w:tcPr>
          <w:p w14:paraId="06F7C5B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05C81BC4">
            <w:pPr>
              <w:spacing w:before="20" w:after="20" w:line="240" w:lineRule="auto"/>
              <w:ind w:firstLine="0"/>
              <w:jc w:val="center"/>
            </w:pPr>
          </w:p>
        </w:tc>
      </w:tr>
      <w:tr w14:paraId="6C6F6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F3F8B5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套餐一</w:t>
            </w:r>
          </w:p>
        </w:tc>
        <w:tc>
          <w:tcPr>
            <w:tcW w:w="4195" w:type="dxa"/>
            <w:vAlign w:val="center"/>
          </w:tcPr>
          <w:p w14:paraId="45C6A23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单品口播 ¥1999 / 15-30秒　1条口播视频 + 3张精修定妆图；15-30秒数字人口播，含30天投放授权</w:t>
            </w:r>
          </w:p>
        </w:tc>
        <w:tc>
          <w:tcPr>
            <w:tcW w:w="964" w:type="dxa"/>
            <w:vAlign w:val="center"/>
          </w:tcPr>
          <w:p w14:paraId="175FA64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1F5D4043">
            <w:pPr>
              <w:spacing w:before="20" w:after="20" w:line="240" w:lineRule="auto"/>
              <w:ind w:firstLine="0"/>
              <w:jc w:val="center"/>
            </w:pPr>
          </w:p>
        </w:tc>
      </w:tr>
      <w:tr w14:paraId="0A75C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C460DD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套餐二</w:t>
            </w:r>
          </w:p>
        </w:tc>
        <w:tc>
          <w:tcPr>
            <w:tcW w:w="4195" w:type="dxa"/>
            <w:vAlign w:val="center"/>
          </w:tcPr>
          <w:p w14:paraId="3A66B5A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季度代言 ¥19999 / 90天　6条视频 + 12张图 + 全渠道季度授权；90天季度代言，分批交付，专属经纪对接</w:t>
            </w:r>
          </w:p>
        </w:tc>
        <w:tc>
          <w:tcPr>
            <w:tcW w:w="964" w:type="dxa"/>
            <w:vAlign w:val="center"/>
          </w:tcPr>
          <w:p w14:paraId="19C2E44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4FAC694F">
            <w:pPr>
              <w:spacing w:before="20" w:after="20" w:line="240" w:lineRule="auto"/>
              <w:ind w:firstLine="0"/>
              <w:jc w:val="center"/>
            </w:pPr>
          </w:p>
        </w:tc>
      </w:tr>
      <w:tr w14:paraId="041E4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418FCC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品牌名称提示</w:t>
            </w:r>
          </w:p>
        </w:tc>
        <w:tc>
          <w:tcPr>
            <w:tcW w:w="4195" w:type="dxa"/>
            <w:vAlign w:val="center"/>
          </w:tcPr>
          <w:p w14:paraId="0D9993F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 / 店铺名称</w:t>
            </w:r>
          </w:p>
        </w:tc>
        <w:tc>
          <w:tcPr>
            <w:tcW w:w="964" w:type="dxa"/>
            <w:vAlign w:val="center"/>
          </w:tcPr>
          <w:p w14:paraId="574A914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045F377C">
            <w:pPr>
              <w:spacing w:before="20" w:after="20" w:line="240" w:lineRule="auto"/>
              <w:ind w:firstLine="0"/>
              <w:jc w:val="center"/>
            </w:pPr>
          </w:p>
        </w:tc>
      </w:tr>
      <w:tr w14:paraId="19D65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245335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合作标题提示</w:t>
            </w:r>
          </w:p>
        </w:tc>
        <w:tc>
          <w:tcPr>
            <w:tcW w:w="4195" w:type="dxa"/>
            <w:vAlign w:val="center"/>
          </w:tcPr>
          <w:p w14:paraId="66089E7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合作标题，如：新品上市口播</w:t>
            </w:r>
          </w:p>
        </w:tc>
        <w:tc>
          <w:tcPr>
            <w:tcW w:w="964" w:type="dxa"/>
            <w:vAlign w:val="center"/>
          </w:tcPr>
          <w:p w14:paraId="570D46D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41D26A23">
            <w:pPr>
              <w:spacing w:before="20" w:after="20" w:line="240" w:lineRule="auto"/>
              <w:ind w:firstLine="0"/>
              <w:jc w:val="center"/>
            </w:pPr>
          </w:p>
        </w:tc>
      </w:tr>
      <w:tr w14:paraId="1D7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F3DF7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需求提示</w:t>
            </w:r>
          </w:p>
        </w:tc>
        <w:tc>
          <w:tcPr>
            <w:tcW w:w="4195" w:type="dxa"/>
            <w:vAlign w:val="center"/>
          </w:tcPr>
          <w:p w14:paraId="08680DA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产品卖点、想要的风格、投放渠道等需求（选填）</w:t>
            </w:r>
          </w:p>
        </w:tc>
        <w:tc>
          <w:tcPr>
            <w:tcW w:w="964" w:type="dxa"/>
            <w:vAlign w:val="center"/>
          </w:tcPr>
          <w:p w14:paraId="322CCDA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4A57275D">
            <w:pPr>
              <w:spacing w:before="20" w:after="20" w:line="240" w:lineRule="auto"/>
              <w:ind w:firstLine="0"/>
              <w:jc w:val="center"/>
            </w:pPr>
          </w:p>
        </w:tc>
      </w:tr>
      <w:tr w14:paraId="5CD05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128AD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勾选说明</w:t>
            </w:r>
          </w:p>
        </w:tc>
        <w:tc>
          <w:tcPr>
            <w:tcW w:w="4195" w:type="dxa"/>
            <w:vAlign w:val="center"/>
          </w:tcPr>
          <w:p w14:paraId="4D150C3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我已阅读并同意：代言内容显著标注「广告」，肖像/声音授权以订单约定范围与期限为准。</w:t>
            </w:r>
          </w:p>
        </w:tc>
        <w:tc>
          <w:tcPr>
            <w:tcW w:w="964" w:type="dxa"/>
            <w:vAlign w:val="center"/>
          </w:tcPr>
          <w:p w14:paraId="3E751C9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A16D03C">
            <w:pPr>
              <w:spacing w:before="20" w:after="20" w:line="240" w:lineRule="auto"/>
              <w:ind w:firstLine="0"/>
              <w:jc w:val="center"/>
            </w:pPr>
          </w:p>
        </w:tc>
      </w:tr>
      <w:tr w14:paraId="29DF5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67077E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底部按钮</w:t>
            </w:r>
          </w:p>
        </w:tc>
        <w:tc>
          <w:tcPr>
            <w:tcW w:w="4195" w:type="dxa"/>
            <w:vAlign w:val="center"/>
          </w:tcPr>
          <w:p w14:paraId="0F7603D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实付 {¥} + 提交订单</w:t>
            </w:r>
          </w:p>
        </w:tc>
        <w:tc>
          <w:tcPr>
            <w:tcW w:w="964" w:type="dxa"/>
            <w:vAlign w:val="center"/>
          </w:tcPr>
          <w:p w14:paraId="20CDFF2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60410284">
            <w:pPr>
              <w:spacing w:before="20" w:after="20" w:line="240" w:lineRule="auto"/>
              <w:ind w:firstLine="0"/>
              <w:jc w:val="center"/>
            </w:pPr>
          </w:p>
        </w:tc>
      </w:tr>
      <w:tr w14:paraId="07116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C16EB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校验：无艺人</w:t>
            </w:r>
          </w:p>
        </w:tc>
        <w:tc>
          <w:tcPr>
            <w:tcW w:w="4195" w:type="dxa"/>
            <w:vAlign w:val="center"/>
          </w:tcPr>
          <w:p w14:paraId="4B97AFE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请先在艺人广场选择一位数字人，再发起品牌代言</w:t>
            </w:r>
          </w:p>
        </w:tc>
        <w:tc>
          <w:tcPr>
            <w:tcW w:w="964" w:type="dxa"/>
            <w:vAlign w:val="center"/>
          </w:tcPr>
          <w:p w14:paraId="6794FF1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332B91A8">
            <w:pPr>
              <w:spacing w:before="20" w:after="20" w:line="240" w:lineRule="auto"/>
              <w:ind w:firstLine="0"/>
              <w:jc w:val="center"/>
            </w:pPr>
          </w:p>
        </w:tc>
      </w:tr>
      <w:tr w14:paraId="0E3C8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226AA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校验：套餐加载</w:t>
            </w:r>
          </w:p>
        </w:tc>
        <w:tc>
          <w:tcPr>
            <w:tcW w:w="4195" w:type="dxa"/>
            <w:vAlign w:val="center"/>
          </w:tcPr>
          <w:p w14:paraId="0B572AD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套餐加载中，请稍候</w:t>
            </w:r>
          </w:p>
        </w:tc>
        <w:tc>
          <w:tcPr>
            <w:tcW w:w="964" w:type="dxa"/>
            <w:vAlign w:val="center"/>
          </w:tcPr>
          <w:p w14:paraId="1D02196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17AF6A5A">
            <w:pPr>
              <w:spacing w:before="20" w:after="20" w:line="240" w:lineRule="auto"/>
              <w:ind w:firstLine="0"/>
              <w:jc w:val="center"/>
            </w:pPr>
          </w:p>
        </w:tc>
      </w:tr>
      <w:tr w14:paraId="06C35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34ED43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校验：无品牌名</w:t>
            </w:r>
          </w:p>
        </w:tc>
        <w:tc>
          <w:tcPr>
            <w:tcW w:w="4195" w:type="dxa"/>
            <w:vAlign w:val="center"/>
          </w:tcPr>
          <w:p w14:paraId="0B7C07A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请填写品牌名称</w:t>
            </w:r>
          </w:p>
        </w:tc>
        <w:tc>
          <w:tcPr>
            <w:tcW w:w="964" w:type="dxa"/>
            <w:vAlign w:val="center"/>
          </w:tcPr>
          <w:p w14:paraId="3AC7A54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492E058B">
            <w:pPr>
              <w:spacing w:before="20" w:after="20" w:line="240" w:lineRule="auto"/>
              <w:ind w:firstLine="0"/>
              <w:jc w:val="center"/>
            </w:pPr>
          </w:p>
        </w:tc>
      </w:tr>
      <w:tr w14:paraId="39005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4C932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校验：无标题</w:t>
            </w:r>
          </w:p>
        </w:tc>
        <w:tc>
          <w:tcPr>
            <w:tcW w:w="4195" w:type="dxa"/>
            <w:vAlign w:val="center"/>
          </w:tcPr>
          <w:p w14:paraId="7031986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请填写合作标题</w:t>
            </w:r>
          </w:p>
        </w:tc>
        <w:tc>
          <w:tcPr>
            <w:tcW w:w="964" w:type="dxa"/>
            <w:vAlign w:val="center"/>
          </w:tcPr>
          <w:p w14:paraId="261783E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A9FC996">
            <w:pPr>
              <w:spacing w:before="20" w:after="20" w:line="240" w:lineRule="auto"/>
              <w:ind w:firstLine="0"/>
              <w:jc w:val="center"/>
            </w:pPr>
          </w:p>
        </w:tc>
      </w:tr>
      <w:tr w14:paraId="68A3D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A453E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校验：未勾选</w:t>
            </w:r>
          </w:p>
        </w:tc>
        <w:tc>
          <w:tcPr>
            <w:tcW w:w="4195" w:type="dxa"/>
            <w:vAlign w:val="center"/>
          </w:tcPr>
          <w:p w14:paraId="23B220A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请先阅读并同意广告投放与授权说明</w:t>
            </w:r>
          </w:p>
        </w:tc>
        <w:tc>
          <w:tcPr>
            <w:tcW w:w="964" w:type="dxa"/>
            <w:vAlign w:val="center"/>
          </w:tcPr>
          <w:p w14:paraId="51093AF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10C34310">
            <w:pPr>
              <w:spacing w:before="20" w:after="20" w:line="240" w:lineRule="auto"/>
              <w:ind w:firstLine="0"/>
              <w:jc w:val="center"/>
            </w:pPr>
          </w:p>
        </w:tc>
      </w:tr>
      <w:tr w14:paraId="6E138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C5561C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提交失败</w:t>
            </w:r>
          </w:p>
        </w:tc>
        <w:tc>
          <w:tcPr>
            <w:tcW w:w="4195" w:type="dxa"/>
            <w:vAlign w:val="center"/>
          </w:tcPr>
          <w:p w14:paraId="22F1E46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提交失败，请稍后重试</w:t>
            </w:r>
          </w:p>
        </w:tc>
        <w:tc>
          <w:tcPr>
            <w:tcW w:w="964" w:type="dxa"/>
            <w:vAlign w:val="center"/>
          </w:tcPr>
          <w:p w14:paraId="417F8AD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369555B5">
            <w:pPr>
              <w:spacing w:before="20" w:after="20" w:line="240" w:lineRule="auto"/>
              <w:ind w:firstLine="0"/>
              <w:jc w:val="center"/>
            </w:pPr>
          </w:p>
        </w:tc>
      </w:tr>
      <w:tr w14:paraId="3C1CE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22A849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支付弹层说明</w:t>
            </w:r>
          </w:p>
        </w:tc>
        <w:tc>
          <w:tcPr>
            <w:tcW w:w="4195" w:type="dxa"/>
            <w:vAlign w:val="center"/>
          </w:tcPr>
          <w:p w14:paraId="7C4E6C6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选择支付宝可立即安全付款，付款成功后经纪将与你对接制作排期；微信支付即将开通。</w:t>
            </w:r>
          </w:p>
        </w:tc>
        <w:tc>
          <w:tcPr>
            <w:tcW w:w="964" w:type="dxa"/>
            <w:vAlign w:val="center"/>
          </w:tcPr>
          <w:p w14:paraId="4CE9EEB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5F08AF79">
            <w:pPr>
              <w:spacing w:before="20" w:after="20" w:line="240" w:lineRule="auto"/>
              <w:ind w:firstLine="0"/>
              <w:jc w:val="center"/>
            </w:pPr>
          </w:p>
        </w:tc>
      </w:tr>
      <w:tr w14:paraId="654D4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2383A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通道提示</w:t>
            </w:r>
          </w:p>
        </w:tc>
        <w:tc>
          <w:tcPr>
            <w:tcW w:w="4195" w:type="dxa"/>
            <w:vAlign w:val="center"/>
          </w:tcPr>
          <w:p w14:paraId="15D7291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该支付方式即将开通，可选择支付宝或稍后在订单中支付</w:t>
            </w:r>
          </w:p>
        </w:tc>
        <w:tc>
          <w:tcPr>
            <w:tcW w:w="964" w:type="dxa"/>
            <w:vAlign w:val="center"/>
          </w:tcPr>
          <w:p w14:paraId="18F5798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20922EB6">
            <w:pPr>
              <w:spacing w:before="20" w:after="20" w:line="240" w:lineRule="auto"/>
              <w:ind w:firstLine="0"/>
              <w:jc w:val="center"/>
            </w:pPr>
          </w:p>
        </w:tc>
      </w:tr>
      <w:tr w14:paraId="65479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vAlign w:val="center"/>
          </w:tcPr>
          <w:p w14:paraId="7D617E2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订单号缺失</w:t>
            </w:r>
          </w:p>
        </w:tc>
        <w:tc>
          <w:tcPr>
            <w:tcW w:w="4195" w:type="dxa"/>
            <w:vAlign w:val="center"/>
          </w:tcPr>
          <w:p w14:paraId="106488C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订单号缺失，请到「我的订单」重新发起支付</w:t>
            </w:r>
          </w:p>
        </w:tc>
        <w:tc>
          <w:tcPr>
            <w:tcW w:w="964" w:type="dxa"/>
            <w:vAlign w:val="center"/>
          </w:tcPr>
          <w:p w14:paraId="095A386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327A46F3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2C63761E">
      <w:pPr>
        <w:spacing w:after="40"/>
      </w:pPr>
    </w:p>
    <w:p w14:paraId="7077718E">
      <w:pPr>
        <w:pStyle w:val="4"/>
      </w:pPr>
      <w:bookmarkStart w:id="30" w:name="_Toc32652"/>
      <w:r>
        <w:rPr>
          <w:rFonts w:ascii="Arial" w:hAnsi="Arial" w:eastAsia="黑体"/>
          <w:b/>
          <w:i w:val="0"/>
          <w:color w:val="000000"/>
          <w:sz w:val="28"/>
        </w:rPr>
        <w:t>4.4  定制剧线（我当主角 · 七步成片）</w:t>
      </w:r>
      <w:bookmarkEnd w:id="30"/>
    </w:p>
    <w:p w14:paraId="110DA281">
      <w:pPr>
        <w:pStyle w:val="4"/>
      </w:pPr>
      <w:bookmarkStart w:id="31" w:name="_Toc17607"/>
      <w:r>
        <w:rPr>
          <w:rFonts w:ascii="Arial" w:hAnsi="Arial" w:eastAsia="黑体"/>
          <w:b/>
          <w:i w:val="0"/>
          <w:color w:val="000000"/>
          <w:sz w:val="28"/>
        </w:rPr>
        <w:t>4.4.1  定制剧介绍 Launch</w:t>
      </w:r>
      <w:bookmarkEnd w:id="31"/>
    </w:p>
    <w:p w14:paraId="7043B836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/launch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创作中心③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普通档→付意向金；高端档→高端定制</w:t>
      </w:r>
    </w:p>
    <w:p w14:paraId="697B6AAF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普通定制档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6646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7DB4E9F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742BFA8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290D942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78D0D10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7F9A1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D9B9A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档位标签</w:t>
            </w:r>
          </w:p>
        </w:tc>
        <w:tc>
          <w:tcPr>
            <w:tcW w:w="4195" w:type="dxa"/>
            <w:vAlign w:val="center"/>
          </w:tcPr>
          <w:p w14:paraId="5E4989E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主推</w:t>
            </w:r>
          </w:p>
        </w:tc>
        <w:tc>
          <w:tcPr>
            <w:tcW w:w="964" w:type="dxa"/>
            <w:vAlign w:val="center"/>
          </w:tcPr>
          <w:p w14:paraId="54A072E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5E1FA1B4">
            <w:pPr>
              <w:spacing w:before="20" w:after="20" w:line="240" w:lineRule="auto"/>
              <w:ind w:firstLine="0"/>
              <w:jc w:val="center"/>
            </w:pPr>
          </w:p>
        </w:tc>
      </w:tr>
      <w:tr w14:paraId="29009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46BB9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档位标题</w:t>
            </w:r>
          </w:p>
        </w:tc>
        <w:tc>
          <w:tcPr>
            <w:tcW w:w="4195" w:type="dxa"/>
            <w:vAlign w:val="center"/>
          </w:tcPr>
          <w:p w14:paraId="3F4300B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普通档 ¥5000 起 · 上不封顶</w:t>
            </w:r>
          </w:p>
        </w:tc>
        <w:tc>
          <w:tcPr>
            <w:tcW w:w="964" w:type="dxa"/>
            <w:vAlign w:val="center"/>
          </w:tcPr>
          <w:p w14:paraId="69974E8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2A8896AE">
            <w:pPr>
              <w:spacing w:before="20" w:after="20" w:line="240" w:lineRule="auto"/>
              <w:ind w:firstLine="0"/>
              <w:jc w:val="center"/>
            </w:pPr>
          </w:p>
        </w:tc>
      </w:tr>
      <w:tr w14:paraId="404AF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24B55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费用构成</w:t>
            </w:r>
          </w:p>
        </w:tc>
        <w:tc>
          <w:tcPr>
            <w:tcW w:w="4195" w:type="dxa"/>
            <w:vAlign w:val="center"/>
          </w:tcPr>
          <w:p w14:paraId="0EEB915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意向金¥99（担保托管·可退可抵）+ 制作款¥4,901（定稿后担保）</w:t>
            </w:r>
          </w:p>
        </w:tc>
        <w:tc>
          <w:tcPr>
            <w:tcW w:w="964" w:type="dxa"/>
            <w:vAlign w:val="center"/>
          </w:tcPr>
          <w:p w14:paraId="3504BF7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CD25FAE">
            <w:pPr>
              <w:spacing w:before="20" w:after="20" w:line="240" w:lineRule="auto"/>
              <w:ind w:firstLine="0"/>
              <w:jc w:val="center"/>
            </w:pPr>
          </w:p>
        </w:tc>
      </w:tr>
      <w:tr w14:paraId="13FC3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D1A193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流程标题</w:t>
            </w:r>
          </w:p>
        </w:tc>
        <w:tc>
          <w:tcPr>
            <w:tcW w:w="4195" w:type="dxa"/>
            <w:vAlign w:val="center"/>
          </w:tcPr>
          <w:p w14:paraId="41673A6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7 步标准化流程</w:t>
            </w:r>
          </w:p>
        </w:tc>
        <w:tc>
          <w:tcPr>
            <w:tcW w:w="964" w:type="dxa"/>
            <w:vAlign w:val="center"/>
          </w:tcPr>
          <w:p w14:paraId="3DE2095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0692AB6">
            <w:pPr>
              <w:spacing w:before="20" w:after="20" w:line="240" w:lineRule="auto"/>
              <w:ind w:firstLine="0"/>
              <w:jc w:val="center"/>
            </w:pPr>
          </w:p>
        </w:tc>
      </w:tr>
      <w:tr w14:paraId="46937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7A03D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第1步</w:t>
            </w:r>
          </w:p>
        </w:tc>
        <w:tc>
          <w:tcPr>
            <w:tcW w:w="4195" w:type="dxa"/>
            <w:vAlign w:val="center"/>
          </w:tcPr>
          <w:p w14:paraId="3978EE7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付99意向金锁档</w:t>
            </w:r>
          </w:p>
        </w:tc>
        <w:tc>
          <w:tcPr>
            <w:tcW w:w="964" w:type="dxa"/>
            <w:vAlign w:val="center"/>
          </w:tcPr>
          <w:p w14:paraId="3E666A1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43CBF0A">
            <w:pPr>
              <w:spacing w:before="20" w:after="20" w:line="240" w:lineRule="auto"/>
              <w:ind w:firstLine="0"/>
              <w:jc w:val="center"/>
            </w:pPr>
          </w:p>
        </w:tc>
      </w:tr>
      <w:tr w14:paraId="1537F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7AFAE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第2步</w:t>
            </w:r>
          </w:p>
        </w:tc>
        <w:tc>
          <w:tcPr>
            <w:tcW w:w="4195" w:type="dxa"/>
            <w:vAlign w:val="center"/>
          </w:tcPr>
          <w:p w14:paraId="5FB505B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选剧库选类型</w:t>
            </w:r>
          </w:p>
        </w:tc>
        <w:tc>
          <w:tcPr>
            <w:tcW w:w="964" w:type="dxa"/>
            <w:vAlign w:val="center"/>
          </w:tcPr>
          <w:p w14:paraId="323A265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AE4CB75">
            <w:pPr>
              <w:spacing w:before="20" w:after="20" w:line="240" w:lineRule="auto"/>
              <w:ind w:firstLine="0"/>
              <w:jc w:val="center"/>
            </w:pPr>
          </w:p>
        </w:tc>
      </w:tr>
      <w:tr w14:paraId="6F59C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13BA7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第3步</w:t>
            </w:r>
          </w:p>
        </w:tc>
        <w:tc>
          <w:tcPr>
            <w:tcW w:w="4195" w:type="dxa"/>
            <w:vAlign w:val="center"/>
          </w:tcPr>
          <w:p w14:paraId="0531D5E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编剧推荐2-3部对标剧本选定1部</w:t>
            </w:r>
          </w:p>
        </w:tc>
        <w:tc>
          <w:tcPr>
            <w:tcW w:w="964" w:type="dxa"/>
            <w:vAlign w:val="center"/>
          </w:tcPr>
          <w:p w14:paraId="4156701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E2B6F70">
            <w:pPr>
              <w:spacing w:before="20" w:after="20" w:line="240" w:lineRule="auto"/>
              <w:ind w:firstLine="0"/>
              <w:jc w:val="center"/>
            </w:pPr>
          </w:p>
        </w:tc>
      </w:tr>
      <w:tr w14:paraId="78CA9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A0D3D8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第4步</w:t>
            </w:r>
          </w:p>
        </w:tc>
        <w:tc>
          <w:tcPr>
            <w:tcW w:w="4195" w:type="dxa"/>
            <w:vAlign w:val="center"/>
          </w:tcPr>
          <w:p w14:paraId="5905B9C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商务改本含2轮免费、超出200元/轮</w:t>
            </w:r>
          </w:p>
        </w:tc>
        <w:tc>
          <w:tcPr>
            <w:tcW w:w="964" w:type="dxa"/>
            <w:vAlign w:val="center"/>
          </w:tcPr>
          <w:p w14:paraId="59BDCEE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A660B5B">
            <w:pPr>
              <w:spacing w:before="20" w:after="20" w:line="240" w:lineRule="auto"/>
              <w:ind w:firstLine="0"/>
              <w:jc w:val="center"/>
            </w:pPr>
          </w:p>
        </w:tc>
      </w:tr>
      <w:tr w14:paraId="2EAF2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CDA02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第5步</w:t>
            </w:r>
          </w:p>
        </w:tc>
        <w:tc>
          <w:tcPr>
            <w:tcW w:w="4195" w:type="dxa"/>
            <w:vAlign w:val="center"/>
          </w:tcPr>
          <w:p w14:paraId="7BDE18A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确认定稿签电子合同</w:t>
            </w:r>
          </w:p>
        </w:tc>
        <w:tc>
          <w:tcPr>
            <w:tcW w:w="964" w:type="dxa"/>
            <w:vAlign w:val="center"/>
          </w:tcPr>
          <w:p w14:paraId="103E9C4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1498735">
            <w:pPr>
              <w:spacing w:before="20" w:after="20" w:line="240" w:lineRule="auto"/>
              <w:ind w:firstLine="0"/>
              <w:jc w:val="center"/>
            </w:pPr>
          </w:p>
        </w:tc>
      </w:tr>
      <w:tr w14:paraId="757E5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3C6BE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第6步</w:t>
            </w:r>
          </w:p>
        </w:tc>
        <w:tc>
          <w:tcPr>
            <w:tcW w:w="4195" w:type="dxa"/>
            <w:vAlign w:val="center"/>
          </w:tcPr>
          <w:p w14:paraId="1B3E9EC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付4,901制作款到担保、AI制作宣发片3-5工作日</w:t>
            </w:r>
          </w:p>
        </w:tc>
        <w:tc>
          <w:tcPr>
            <w:tcW w:w="964" w:type="dxa"/>
            <w:vAlign w:val="center"/>
          </w:tcPr>
          <w:p w14:paraId="534067F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B5277C5">
            <w:pPr>
              <w:spacing w:before="20" w:after="20" w:line="240" w:lineRule="auto"/>
              <w:ind w:firstLine="0"/>
              <w:jc w:val="center"/>
            </w:pPr>
          </w:p>
        </w:tc>
      </w:tr>
      <w:tr w14:paraId="1E0A8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688A84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第7步</w:t>
            </w:r>
          </w:p>
        </w:tc>
        <w:tc>
          <w:tcPr>
            <w:tcW w:w="4195" w:type="dxa"/>
            <w:vAlign w:val="center"/>
          </w:tcPr>
          <w:p w14:paraId="196870F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交付验收7天内1次免费修改</w:t>
            </w:r>
          </w:p>
        </w:tc>
        <w:tc>
          <w:tcPr>
            <w:tcW w:w="964" w:type="dxa"/>
            <w:vAlign w:val="center"/>
          </w:tcPr>
          <w:p w14:paraId="0EF7729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E9B8992">
            <w:pPr>
              <w:spacing w:before="20" w:after="20" w:line="240" w:lineRule="auto"/>
              <w:ind w:firstLine="0"/>
              <w:jc w:val="center"/>
            </w:pPr>
          </w:p>
        </w:tc>
      </w:tr>
      <w:tr w14:paraId="28E10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2353D1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包含项</w:t>
            </w:r>
          </w:p>
        </w:tc>
        <w:tc>
          <w:tcPr>
            <w:tcW w:w="4195" w:type="dxa"/>
            <w:vAlign w:val="center"/>
          </w:tcPr>
          <w:p w14:paraId="790B1D2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选剧库+对标剧本+剧本初稿2轮修改+制作前电子合同+AI宣发片+项目计划书+上线</w:t>
            </w:r>
          </w:p>
        </w:tc>
        <w:tc>
          <w:tcPr>
            <w:tcW w:w="964" w:type="dxa"/>
            <w:vAlign w:val="center"/>
          </w:tcPr>
          <w:p w14:paraId="4BA389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D26D78D">
            <w:pPr>
              <w:spacing w:before="20" w:after="20" w:line="240" w:lineRule="auto"/>
              <w:ind w:firstLine="0"/>
              <w:jc w:val="center"/>
            </w:pPr>
          </w:p>
        </w:tc>
      </w:tr>
      <w:tr w14:paraId="73C7B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B4E6D6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主按钮</w:t>
            </w:r>
          </w:p>
        </w:tc>
        <w:tc>
          <w:tcPr>
            <w:tcW w:w="4195" w:type="dxa"/>
            <w:vAlign w:val="center"/>
          </w:tcPr>
          <w:p w14:paraId="4EE00F3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付¥99意向金锁档</w:t>
            </w:r>
          </w:p>
        </w:tc>
        <w:tc>
          <w:tcPr>
            <w:tcW w:w="964" w:type="dxa"/>
            <w:vAlign w:val="center"/>
          </w:tcPr>
          <w:p w14:paraId="02871FF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1BDFD812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11433BB0">
      <w:pPr>
        <w:spacing w:after="40"/>
      </w:pPr>
    </w:p>
    <w:p w14:paraId="04FF6076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高端定制档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02A2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17509B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3605242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45C3C00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29B07BC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4E977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8C3B2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档位标题</w:t>
            </w:r>
          </w:p>
        </w:tc>
        <w:tc>
          <w:tcPr>
            <w:tcW w:w="4195" w:type="dxa"/>
            <w:vAlign w:val="center"/>
          </w:tcPr>
          <w:p w14:paraId="53F0FEC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高端定制 一剧一议 · 几万至几百万</w:t>
            </w:r>
          </w:p>
        </w:tc>
        <w:tc>
          <w:tcPr>
            <w:tcW w:w="964" w:type="dxa"/>
            <w:vAlign w:val="center"/>
          </w:tcPr>
          <w:p w14:paraId="66B8789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4B68BFF3">
            <w:pPr>
              <w:spacing w:before="20" w:after="20" w:line="240" w:lineRule="auto"/>
              <w:ind w:firstLine="0"/>
              <w:jc w:val="center"/>
            </w:pPr>
          </w:p>
        </w:tc>
      </w:tr>
      <w:tr w14:paraId="45A07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07DCC1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档位说明</w:t>
            </w:r>
          </w:p>
        </w:tc>
        <w:tc>
          <w:tcPr>
            <w:tcW w:w="4195" w:type="dxa"/>
            <w:vAlign w:val="center"/>
          </w:tcPr>
          <w:p w14:paraId="6F94B99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金牌编剧/知名导演/明星参演，电影/中剧/短剧/网络大电影，里程碑四节点</w:t>
            </w:r>
          </w:p>
        </w:tc>
        <w:tc>
          <w:tcPr>
            <w:tcW w:w="964" w:type="dxa"/>
            <w:vAlign w:val="center"/>
          </w:tcPr>
          <w:p w14:paraId="39849A0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8F56F61">
            <w:pPr>
              <w:spacing w:before="20" w:after="20" w:line="240" w:lineRule="auto"/>
              <w:ind w:firstLine="0"/>
              <w:jc w:val="center"/>
            </w:pPr>
          </w:p>
        </w:tc>
      </w:tr>
      <w:tr w14:paraId="557AE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436717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主按钮</w:t>
            </w:r>
          </w:p>
        </w:tc>
        <w:tc>
          <w:tcPr>
            <w:tcW w:w="4195" w:type="dxa"/>
            <w:vAlign w:val="center"/>
          </w:tcPr>
          <w:p w14:paraId="6C74F6B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提交高端定制需求</w:t>
            </w:r>
          </w:p>
        </w:tc>
        <w:tc>
          <w:tcPr>
            <w:tcW w:w="964" w:type="dxa"/>
            <w:vAlign w:val="center"/>
          </w:tcPr>
          <w:p w14:paraId="2F345BF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668C4B98">
            <w:pPr>
              <w:spacing w:before="20" w:after="20" w:line="240" w:lineRule="auto"/>
              <w:ind w:firstLine="0"/>
              <w:jc w:val="center"/>
            </w:pPr>
          </w:p>
        </w:tc>
      </w:tr>
      <w:tr w14:paraId="0F6EA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1E72D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联系人姓名提示</w:t>
            </w:r>
          </w:p>
        </w:tc>
        <w:tc>
          <w:tcPr>
            <w:tcW w:w="4195" w:type="dxa"/>
            <w:vAlign w:val="center"/>
          </w:tcPr>
          <w:p w14:paraId="1593A1A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用于商务沟通和进度通知</w:t>
            </w:r>
          </w:p>
        </w:tc>
        <w:tc>
          <w:tcPr>
            <w:tcW w:w="964" w:type="dxa"/>
            <w:vAlign w:val="center"/>
          </w:tcPr>
          <w:p w14:paraId="2295CC2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7A902A5F">
            <w:pPr>
              <w:spacing w:before="20" w:after="20" w:line="240" w:lineRule="auto"/>
              <w:ind w:firstLine="0"/>
              <w:jc w:val="center"/>
            </w:pPr>
          </w:p>
        </w:tc>
      </w:tr>
      <w:tr w14:paraId="2A2DB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07CE1D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底部脚注</w:t>
            </w:r>
          </w:p>
        </w:tc>
        <w:tc>
          <w:tcPr>
            <w:tcW w:w="4195" w:type="dxa"/>
            <w:vAlign w:val="center"/>
          </w:tcPr>
          <w:p w14:paraId="2DBA10C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意向金与制作款均由第三方担保托管：未继续制作可退意向金，验收通过后才清分给制作方。</w:t>
            </w:r>
          </w:p>
        </w:tc>
        <w:tc>
          <w:tcPr>
            <w:tcW w:w="964" w:type="dxa"/>
            <w:vAlign w:val="center"/>
          </w:tcPr>
          <w:p w14:paraId="0F8359D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18354B9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10EB8DA3">
      <w:pPr>
        <w:spacing w:after="40"/>
      </w:pPr>
    </w:p>
    <w:p w14:paraId="39458B62">
      <w:pPr>
        <w:pStyle w:val="4"/>
      </w:pPr>
      <w:bookmarkStart w:id="32" w:name="_Toc4464"/>
      <w:r>
        <w:rPr>
          <w:rFonts w:ascii="Arial" w:hAnsi="Arial" w:eastAsia="黑体"/>
          <w:b/>
          <w:i w:val="0"/>
          <w:color w:val="000000"/>
          <w:sz w:val="28"/>
        </w:rPr>
        <w:t>4.4.2  选剧库 SampleLibrary</w:t>
      </w:r>
      <w:bookmarkEnd w:id="32"/>
    </w:p>
    <w:p w14:paraId="65A21586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/sample-library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定制剧流程第2/3步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选定剧本→剧本创作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F6FE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741C41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56C4F54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37C9266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59E9D55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020E2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A0FC0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4D9C1A0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选剧库</w:t>
            </w:r>
          </w:p>
        </w:tc>
        <w:tc>
          <w:tcPr>
            <w:tcW w:w="964" w:type="dxa"/>
            <w:vAlign w:val="center"/>
          </w:tcPr>
          <w:p w14:paraId="13A046E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1C65EF7F">
            <w:pPr>
              <w:spacing w:before="20" w:after="20" w:line="240" w:lineRule="auto"/>
              <w:ind w:firstLine="0"/>
              <w:jc w:val="center"/>
            </w:pPr>
          </w:p>
        </w:tc>
      </w:tr>
      <w:tr w14:paraId="3F39A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A66463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类型 Tab（7 类）</w:t>
            </w:r>
          </w:p>
        </w:tc>
        <w:tc>
          <w:tcPr>
            <w:tcW w:w="4195" w:type="dxa"/>
            <w:vAlign w:val="center"/>
          </w:tcPr>
          <w:p w14:paraId="0F86819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古装逆袭 / 都市甜宠 / 悬疑推理 / 家庭伦理 / 青春校园 / 职场商战 / 军旅谍战</w:t>
            </w:r>
          </w:p>
        </w:tc>
        <w:tc>
          <w:tcPr>
            <w:tcW w:w="964" w:type="dxa"/>
            <w:vAlign w:val="center"/>
          </w:tcPr>
          <w:p w14:paraId="6D25D97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2F179FDA">
            <w:pPr>
              <w:spacing w:before="20" w:after="20" w:line="240" w:lineRule="auto"/>
              <w:ind w:firstLine="0"/>
              <w:jc w:val="center"/>
            </w:pPr>
          </w:p>
        </w:tc>
      </w:tr>
      <w:tr w14:paraId="30B07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0ACBD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剧本卡</w:t>
            </w:r>
          </w:p>
        </w:tc>
        <w:tc>
          <w:tcPr>
            <w:tcW w:w="4195" w:type="dxa"/>
            <w:vAlign w:val="center"/>
          </w:tcPr>
          <w:p w14:paraId="782C8DF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封面 / 样片（右上“观看样片”）+ 标签 + 故事大纲（3行）+ 主要人物 + 热度评分</w:t>
            </w:r>
          </w:p>
        </w:tc>
        <w:tc>
          <w:tcPr>
            <w:tcW w:w="964" w:type="dxa"/>
            <w:vAlign w:val="center"/>
          </w:tcPr>
          <w:p w14:paraId="466F6E5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940E806">
            <w:pPr>
              <w:spacing w:before="20" w:after="20" w:line="240" w:lineRule="auto"/>
              <w:ind w:firstLine="0"/>
              <w:jc w:val="center"/>
            </w:pPr>
          </w:p>
        </w:tc>
      </w:tr>
      <w:tr w14:paraId="45D59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8DAC8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主要人物连接符</w:t>
            </w:r>
          </w:p>
        </w:tc>
        <w:tc>
          <w:tcPr>
            <w:tcW w:w="4195" w:type="dxa"/>
            <w:vAlign w:val="center"/>
          </w:tcPr>
          <w:p w14:paraId="28CC0E7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（多个人物用 “ / ” 连接）</w:t>
            </w:r>
          </w:p>
        </w:tc>
        <w:tc>
          <w:tcPr>
            <w:tcW w:w="964" w:type="dxa"/>
            <w:vAlign w:val="center"/>
          </w:tcPr>
          <w:p w14:paraId="0BDD4BE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2CCBAC77">
            <w:pPr>
              <w:spacing w:before="20" w:after="20" w:line="240" w:lineRule="auto"/>
              <w:ind w:firstLine="0"/>
              <w:jc w:val="center"/>
            </w:pPr>
          </w:p>
        </w:tc>
      </w:tr>
      <w:tr w14:paraId="1E662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059C05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热度评分</w:t>
            </w:r>
          </w:p>
        </w:tc>
        <w:tc>
          <w:tcPr>
            <w:tcW w:w="4195" w:type="dxa"/>
            <w:vAlign w:val="center"/>
          </w:tcPr>
          <w:p w14:paraId="5F044F6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热度{heat} {rating}</w:t>
            </w:r>
          </w:p>
        </w:tc>
        <w:tc>
          <w:tcPr>
            <w:tcW w:w="964" w:type="dxa"/>
            <w:vAlign w:val="center"/>
          </w:tcPr>
          <w:p w14:paraId="06C2AA8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2ECA2650">
            <w:pPr>
              <w:spacing w:before="20" w:after="20" w:line="240" w:lineRule="auto"/>
              <w:ind w:firstLine="0"/>
              <w:jc w:val="center"/>
            </w:pPr>
          </w:p>
        </w:tc>
      </w:tr>
      <w:tr w14:paraId="2BD66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52908C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带订单底部按钮</w:t>
            </w:r>
          </w:p>
        </w:tc>
        <w:tc>
          <w:tcPr>
            <w:tcW w:w="4195" w:type="dxa"/>
            <w:vAlign w:val="center"/>
          </w:tcPr>
          <w:p w14:paraId="208ABC8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选定此剧本</w:t>
            </w:r>
          </w:p>
        </w:tc>
        <w:tc>
          <w:tcPr>
            <w:tcW w:w="964" w:type="dxa"/>
            <w:vAlign w:val="center"/>
          </w:tcPr>
          <w:p w14:paraId="6197CA5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69D643C1">
            <w:pPr>
              <w:spacing w:before="20" w:after="20" w:line="240" w:lineRule="auto"/>
              <w:ind w:firstLine="0"/>
              <w:jc w:val="center"/>
            </w:pPr>
          </w:p>
        </w:tc>
      </w:tr>
      <w:tr w14:paraId="2B5B3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9B5554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选定成功</w:t>
            </w:r>
          </w:p>
        </w:tc>
        <w:tc>
          <w:tcPr>
            <w:tcW w:w="4195" w:type="dxa"/>
            <w:vAlign w:val="center"/>
          </w:tcPr>
          <w:p w14:paraId="1FCB057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对标剧本已选定，编剧开始创作</w:t>
            </w:r>
          </w:p>
        </w:tc>
        <w:tc>
          <w:tcPr>
            <w:tcW w:w="964" w:type="dxa"/>
            <w:vAlign w:val="center"/>
          </w:tcPr>
          <w:p w14:paraId="64C5AF1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1DD272D6">
            <w:pPr>
              <w:spacing w:before="20" w:after="20" w:line="240" w:lineRule="auto"/>
              <w:ind w:firstLine="0"/>
              <w:jc w:val="center"/>
            </w:pPr>
          </w:p>
        </w:tc>
      </w:tr>
      <w:tr w14:paraId="1E4F0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911E2E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选定失败</w:t>
            </w:r>
          </w:p>
        </w:tc>
        <w:tc>
          <w:tcPr>
            <w:tcW w:w="4195" w:type="dxa"/>
            <w:vAlign w:val="center"/>
          </w:tcPr>
          <w:p w14:paraId="390E5E1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选定失败：{e}</w:t>
            </w:r>
          </w:p>
        </w:tc>
        <w:tc>
          <w:tcPr>
            <w:tcW w:w="964" w:type="dxa"/>
            <w:vAlign w:val="center"/>
          </w:tcPr>
          <w:p w14:paraId="58AE3AD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3DD99AD1">
            <w:pPr>
              <w:spacing w:before="20" w:after="20" w:line="240" w:lineRule="auto"/>
              <w:ind w:firstLine="0"/>
              <w:jc w:val="center"/>
            </w:pPr>
          </w:p>
        </w:tc>
      </w:tr>
      <w:tr w14:paraId="11FEE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4DC89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空类提示</w:t>
            </w:r>
          </w:p>
        </w:tc>
        <w:tc>
          <w:tcPr>
            <w:tcW w:w="4195" w:type="dxa"/>
            <w:vAlign w:val="center"/>
          </w:tcPr>
          <w:p w14:paraId="761CA47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{类型}类剧本即将上线</w:t>
            </w:r>
          </w:p>
        </w:tc>
        <w:tc>
          <w:tcPr>
            <w:tcW w:w="964" w:type="dxa"/>
            <w:vAlign w:val="center"/>
          </w:tcPr>
          <w:p w14:paraId="06DC73C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8625753">
            <w:pPr>
              <w:spacing w:before="20" w:after="20" w:line="240" w:lineRule="auto"/>
              <w:ind w:firstLine="0"/>
              <w:jc w:val="center"/>
            </w:pPr>
          </w:p>
        </w:tc>
      </w:tr>
      <w:tr w14:paraId="077FF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1FF88F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加载失败</w:t>
            </w:r>
          </w:p>
        </w:tc>
        <w:tc>
          <w:tcPr>
            <w:tcW w:w="4195" w:type="dxa"/>
            <w:vAlign w:val="center"/>
          </w:tcPr>
          <w:p w14:paraId="48CBA8A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网络开小差了，点击重试</w:t>
            </w:r>
          </w:p>
        </w:tc>
        <w:tc>
          <w:tcPr>
            <w:tcW w:w="964" w:type="dxa"/>
            <w:vAlign w:val="center"/>
          </w:tcPr>
          <w:p w14:paraId="0D378DC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3DE318CA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53A809BD">
      <w:pPr>
        <w:spacing w:after="40"/>
      </w:pPr>
    </w:p>
    <w:p w14:paraId="21F64DE2">
      <w:pPr>
        <w:pStyle w:val="4"/>
      </w:pPr>
      <w:bookmarkStart w:id="33" w:name="_Toc5271"/>
      <w:r>
        <w:rPr>
          <w:rFonts w:ascii="Arial" w:hAnsi="Arial" w:eastAsia="黑体"/>
          <w:b/>
          <w:i w:val="0"/>
          <w:color w:val="000000"/>
          <w:sz w:val="28"/>
        </w:rPr>
        <w:t>4.4.3  剧本阅读 ScriptReader</w:t>
      </w:r>
      <w:bookmarkEnd w:id="33"/>
    </w:p>
    <w:p w14:paraId="4D3B7F3C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页内跳转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定制剧订单-剧本进度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确认定稿→付制作款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4C72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27B1F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00F231B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4831057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0800B07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11107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67354D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3EE52DA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剧本阅读</w:t>
            </w:r>
          </w:p>
        </w:tc>
        <w:tc>
          <w:tcPr>
            <w:tcW w:w="964" w:type="dxa"/>
            <w:vAlign w:val="center"/>
          </w:tcPr>
          <w:p w14:paraId="747814C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2F6CB7D2">
            <w:pPr>
              <w:spacing w:before="20" w:after="20" w:line="240" w:lineRule="auto"/>
              <w:ind w:firstLine="0"/>
              <w:jc w:val="center"/>
            </w:pPr>
          </w:p>
        </w:tc>
      </w:tr>
      <w:tr w14:paraId="4B352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03FC3F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修改轮次</w:t>
            </w:r>
          </w:p>
        </w:tc>
        <w:tc>
          <w:tcPr>
            <w:tcW w:w="4195" w:type="dxa"/>
            <w:vAlign w:val="center"/>
          </w:tcPr>
          <w:p w14:paraId="6F279E3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已用修改轮次：{revisions}/2（超出200元/轮）</w:t>
            </w:r>
          </w:p>
        </w:tc>
        <w:tc>
          <w:tcPr>
            <w:tcW w:w="964" w:type="dxa"/>
            <w:vAlign w:val="center"/>
          </w:tcPr>
          <w:p w14:paraId="4CDB3D4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C057712">
            <w:pPr>
              <w:spacing w:before="20" w:after="20" w:line="240" w:lineRule="auto"/>
              <w:ind w:firstLine="0"/>
              <w:jc w:val="center"/>
            </w:pPr>
          </w:p>
        </w:tc>
      </w:tr>
      <w:tr w14:paraId="5C62A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C481B6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状态：等待</w:t>
            </w:r>
          </w:p>
        </w:tc>
        <w:tc>
          <w:tcPr>
            <w:tcW w:w="4195" w:type="dxa"/>
            <w:vAlign w:val="center"/>
          </w:tcPr>
          <w:p w14:paraId="1E24BC6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等待编剧开始创作</w:t>
            </w:r>
          </w:p>
        </w:tc>
        <w:tc>
          <w:tcPr>
            <w:tcW w:w="964" w:type="dxa"/>
            <w:vAlign w:val="center"/>
          </w:tcPr>
          <w:p w14:paraId="082F75A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540A8B8">
            <w:pPr>
              <w:spacing w:before="20" w:after="20" w:line="240" w:lineRule="auto"/>
              <w:ind w:firstLine="0"/>
              <w:jc w:val="center"/>
            </w:pPr>
          </w:p>
        </w:tc>
      </w:tr>
      <w:tr w14:paraId="35E45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5FD874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状态：创作中</w:t>
            </w:r>
          </w:p>
        </w:tc>
        <w:tc>
          <w:tcPr>
            <w:tcW w:w="4195" w:type="dxa"/>
            <w:vAlign w:val="center"/>
          </w:tcPr>
          <w:p w14:paraId="5D9EF82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编剧创作中，请耐心等待</w:t>
            </w:r>
          </w:p>
        </w:tc>
        <w:tc>
          <w:tcPr>
            <w:tcW w:w="964" w:type="dxa"/>
            <w:vAlign w:val="center"/>
          </w:tcPr>
          <w:p w14:paraId="343FBC7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25500C4">
            <w:pPr>
              <w:spacing w:before="20" w:after="20" w:line="240" w:lineRule="auto"/>
              <w:ind w:firstLine="0"/>
              <w:jc w:val="center"/>
            </w:pPr>
          </w:p>
        </w:tc>
      </w:tr>
      <w:tr w14:paraId="4400F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C70979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状态：初稿</w:t>
            </w:r>
          </w:p>
        </w:tc>
        <w:tc>
          <w:tcPr>
            <w:tcW w:w="4195" w:type="dxa"/>
            <w:vAlign w:val="center"/>
          </w:tcPr>
          <w:p w14:paraId="2A635C4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初稿已出，请查看并确认或提出修改意见</w:t>
            </w:r>
          </w:p>
        </w:tc>
        <w:tc>
          <w:tcPr>
            <w:tcW w:w="964" w:type="dxa"/>
            <w:vAlign w:val="center"/>
          </w:tcPr>
          <w:p w14:paraId="1AC3848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16715048">
            <w:pPr>
              <w:spacing w:before="20" w:after="20" w:line="240" w:lineRule="auto"/>
              <w:ind w:firstLine="0"/>
              <w:jc w:val="center"/>
            </w:pPr>
          </w:p>
        </w:tc>
      </w:tr>
      <w:tr w14:paraId="2E927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D2332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状态：修改中</w:t>
            </w:r>
          </w:p>
        </w:tc>
        <w:tc>
          <w:tcPr>
            <w:tcW w:w="4195" w:type="dxa"/>
            <w:vAlign w:val="center"/>
          </w:tcPr>
          <w:p w14:paraId="687DB0D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编剧正在根据您的意见修改</w:t>
            </w:r>
          </w:p>
        </w:tc>
        <w:tc>
          <w:tcPr>
            <w:tcW w:w="964" w:type="dxa"/>
            <w:vAlign w:val="center"/>
          </w:tcPr>
          <w:p w14:paraId="7F0EBC2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75EBFE12">
            <w:pPr>
              <w:spacing w:before="20" w:after="20" w:line="240" w:lineRule="auto"/>
              <w:ind w:firstLine="0"/>
              <w:jc w:val="center"/>
            </w:pPr>
          </w:p>
        </w:tc>
      </w:tr>
      <w:tr w14:paraId="094E4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13D52A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状态：定稿</w:t>
            </w:r>
          </w:p>
        </w:tc>
        <w:tc>
          <w:tcPr>
            <w:tcW w:w="4195" w:type="dxa"/>
            <w:vAlign w:val="center"/>
          </w:tcPr>
          <w:p w14:paraId="3574235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剧本已定稿</w:t>
            </w:r>
          </w:p>
        </w:tc>
        <w:tc>
          <w:tcPr>
            <w:tcW w:w="964" w:type="dxa"/>
            <w:vAlign w:val="center"/>
          </w:tcPr>
          <w:p w14:paraId="52F2690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19BE221A">
            <w:pPr>
              <w:spacing w:before="20" w:after="20" w:line="240" w:lineRule="auto"/>
              <w:ind w:firstLine="0"/>
              <w:jc w:val="center"/>
            </w:pPr>
          </w:p>
        </w:tc>
      </w:tr>
      <w:tr w14:paraId="62F5D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214502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内容板块</w:t>
            </w:r>
          </w:p>
        </w:tc>
        <w:tc>
          <w:tcPr>
            <w:tcW w:w="4195" w:type="dxa"/>
            <w:vAlign w:val="center"/>
          </w:tcPr>
          <w:p w14:paraId="3393125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对标参考 / 剧本标题 / 故事大纲 / 人物设定（{name}：{desc}）/ 剧本初稿</w:t>
            </w:r>
          </w:p>
        </w:tc>
        <w:tc>
          <w:tcPr>
            <w:tcW w:w="964" w:type="dxa"/>
            <w:vAlign w:val="center"/>
          </w:tcPr>
          <w:p w14:paraId="1F93B5C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98D7A89">
            <w:pPr>
              <w:spacing w:before="20" w:after="20" w:line="240" w:lineRule="auto"/>
              <w:ind w:firstLine="0"/>
              <w:jc w:val="center"/>
            </w:pPr>
          </w:p>
        </w:tc>
      </w:tr>
      <w:tr w14:paraId="6F2FC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1261B8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修改意见提示</w:t>
            </w:r>
          </w:p>
        </w:tc>
        <w:tc>
          <w:tcPr>
            <w:tcW w:w="4195" w:type="dxa"/>
            <w:vAlign w:val="center"/>
          </w:tcPr>
          <w:p w14:paraId="65610E8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请描述您希望修改的内容，如剧情走向、人物设定、台词风格等</w:t>
            </w:r>
          </w:p>
        </w:tc>
        <w:tc>
          <w:tcPr>
            <w:tcW w:w="964" w:type="dxa"/>
            <w:vAlign w:val="center"/>
          </w:tcPr>
          <w:p w14:paraId="3A7CE87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48D05546">
            <w:pPr>
              <w:spacing w:before="20" w:after="20" w:line="240" w:lineRule="auto"/>
              <w:ind w:firstLine="0"/>
              <w:jc w:val="center"/>
            </w:pPr>
          </w:p>
        </w:tc>
      </w:tr>
      <w:tr w14:paraId="23E25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D734E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历史板块</w:t>
            </w:r>
          </w:p>
        </w:tc>
        <w:tc>
          <w:tcPr>
            <w:tcW w:w="4195" w:type="dxa"/>
            <w:vAlign w:val="center"/>
          </w:tcPr>
          <w:p w14:paraId="5C27CE2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历史修改意见</w:t>
            </w:r>
          </w:p>
        </w:tc>
        <w:tc>
          <w:tcPr>
            <w:tcW w:w="964" w:type="dxa"/>
            <w:vAlign w:val="center"/>
          </w:tcPr>
          <w:p w14:paraId="148A5C1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03006D79">
            <w:pPr>
              <w:spacing w:before="20" w:after="20" w:line="240" w:lineRule="auto"/>
              <w:ind w:firstLine="0"/>
              <w:jc w:val="center"/>
            </w:pPr>
          </w:p>
        </w:tc>
      </w:tr>
      <w:tr w14:paraId="5A277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846862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初稿按钮</w:t>
            </w:r>
          </w:p>
        </w:tc>
        <w:tc>
          <w:tcPr>
            <w:tcW w:w="4195" w:type="dxa"/>
            <w:vAlign w:val="center"/>
          </w:tcPr>
          <w:p w14:paraId="2BFDC26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提交修改意见 / 确认定稿</w:t>
            </w:r>
          </w:p>
        </w:tc>
        <w:tc>
          <w:tcPr>
            <w:tcW w:w="964" w:type="dxa"/>
            <w:vAlign w:val="center"/>
          </w:tcPr>
          <w:p w14:paraId="11E9C11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2806DD3E">
            <w:pPr>
              <w:spacing w:before="20" w:after="20" w:line="240" w:lineRule="auto"/>
              <w:ind w:firstLine="0"/>
              <w:jc w:val="center"/>
            </w:pPr>
          </w:p>
        </w:tc>
      </w:tr>
      <w:tr w14:paraId="2952C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704F1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修改中按钮</w:t>
            </w:r>
          </w:p>
        </w:tc>
        <w:tc>
          <w:tcPr>
            <w:tcW w:w="4195" w:type="dxa"/>
            <w:vAlign w:val="center"/>
          </w:tcPr>
          <w:p w14:paraId="7886B6B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补充修改意见</w:t>
            </w:r>
          </w:p>
        </w:tc>
        <w:tc>
          <w:tcPr>
            <w:tcW w:w="964" w:type="dxa"/>
            <w:vAlign w:val="center"/>
          </w:tcPr>
          <w:p w14:paraId="098DBC0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44F05D18">
            <w:pPr>
              <w:spacing w:before="20" w:after="20" w:line="240" w:lineRule="auto"/>
              <w:ind w:firstLine="0"/>
              <w:jc w:val="center"/>
            </w:pPr>
          </w:p>
        </w:tc>
      </w:tr>
      <w:tr w14:paraId="7400E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CDA179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定稿绿条</w:t>
            </w:r>
          </w:p>
        </w:tc>
        <w:tc>
          <w:tcPr>
            <w:tcW w:w="4195" w:type="dxa"/>
            <w:vAlign w:val="center"/>
          </w:tcPr>
          <w:p w14:paraId="2A1C1E4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剧本已定稿，请支付制作款</w:t>
            </w:r>
          </w:p>
        </w:tc>
        <w:tc>
          <w:tcPr>
            <w:tcW w:w="964" w:type="dxa"/>
            <w:vAlign w:val="center"/>
          </w:tcPr>
          <w:p w14:paraId="2B59F7F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859D1F7">
            <w:pPr>
              <w:spacing w:before="20" w:after="20" w:line="240" w:lineRule="auto"/>
              <w:ind w:firstLine="0"/>
              <w:jc w:val="center"/>
            </w:pPr>
          </w:p>
        </w:tc>
      </w:tr>
      <w:tr w14:paraId="6E6D5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7DD6A6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空意见校验</w:t>
            </w:r>
          </w:p>
        </w:tc>
        <w:tc>
          <w:tcPr>
            <w:tcW w:w="4195" w:type="dxa"/>
            <w:vAlign w:val="center"/>
          </w:tcPr>
          <w:p w14:paraId="41273C2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请输入修改意见</w:t>
            </w:r>
          </w:p>
        </w:tc>
        <w:tc>
          <w:tcPr>
            <w:tcW w:w="964" w:type="dxa"/>
            <w:vAlign w:val="center"/>
          </w:tcPr>
          <w:p w14:paraId="2CC5805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2551FB3">
            <w:pPr>
              <w:spacing w:before="20" w:after="20" w:line="240" w:lineRule="auto"/>
              <w:ind w:firstLine="0"/>
              <w:jc w:val="center"/>
            </w:pPr>
          </w:p>
        </w:tc>
      </w:tr>
      <w:tr w14:paraId="5B8AF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BC5DD1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提交成功</w:t>
            </w:r>
          </w:p>
        </w:tc>
        <w:tc>
          <w:tcPr>
            <w:tcW w:w="4195" w:type="dxa"/>
            <w:vAlign w:val="center"/>
          </w:tcPr>
          <w:p w14:paraId="4ABA55E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修改意见已提交</w:t>
            </w:r>
          </w:p>
        </w:tc>
        <w:tc>
          <w:tcPr>
            <w:tcW w:w="964" w:type="dxa"/>
            <w:vAlign w:val="center"/>
          </w:tcPr>
          <w:p w14:paraId="60ACC17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3014805F">
            <w:pPr>
              <w:spacing w:before="20" w:after="20" w:line="240" w:lineRule="auto"/>
              <w:ind w:firstLine="0"/>
              <w:jc w:val="center"/>
            </w:pPr>
          </w:p>
        </w:tc>
      </w:tr>
      <w:tr w14:paraId="5F0D2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E1747C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定稿成功</w:t>
            </w:r>
          </w:p>
        </w:tc>
        <w:tc>
          <w:tcPr>
            <w:tcW w:w="4195" w:type="dxa"/>
            <w:vAlign w:val="center"/>
          </w:tcPr>
          <w:p w14:paraId="1558466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剧本已定稿</w:t>
            </w:r>
          </w:p>
        </w:tc>
        <w:tc>
          <w:tcPr>
            <w:tcW w:w="964" w:type="dxa"/>
            <w:vAlign w:val="center"/>
          </w:tcPr>
          <w:p w14:paraId="2429912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53F16D0F">
            <w:pPr>
              <w:spacing w:before="20" w:after="20" w:line="240" w:lineRule="auto"/>
              <w:ind w:firstLine="0"/>
              <w:jc w:val="center"/>
            </w:pPr>
          </w:p>
        </w:tc>
      </w:tr>
      <w:tr w14:paraId="007F5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261BDE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加载失败</w:t>
            </w:r>
          </w:p>
        </w:tc>
        <w:tc>
          <w:tcPr>
            <w:tcW w:w="4195" w:type="dxa"/>
            <w:vAlign w:val="center"/>
          </w:tcPr>
          <w:p w14:paraId="10AEF97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剧本加载失败</w:t>
            </w:r>
          </w:p>
        </w:tc>
        <w:tc>
          <w:tcPr>
            <w:tcW w:w="964" w:type="dxa"/>
            <w:vAlign w:val="center"/>
          </w:tcPr>
          <w:p w14:paraId="283FD77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69DB2F49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731628A5">
      <w:pPr>
        <w:spacing w:after="40"/>
      </w:pPr>
    </w:p>
    <w:p w14:paraId="798541F9">
      <w:pPr>
        <w:pStyle w:val="4"/>
      </w:pPr>
      <w:bookmarkStart w:id="34" w:name="_Toc21803"/>
      <w:r>
        <w:rPr>
          <w:rFonts w:ascii="Arial" w:hAnsi="Arial" w:eastAsia="黑体"/>
          <w:b/>
          <w:i w:val="0"/>
          <w:color w:val="000000"/>
          <w:sz w:val="28"/>
        </w:rPr>
        <w:t>4.4.4  定制剧订单详情 SampleOrderDetail</w:t>
      </w:r>
      <w:bookmarkEnd w:id="34"/>
    </w:p>
    <w:p w14:paraId="0E8935E6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/sample-order-detail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我的订单-定制剧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按状态推进七步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E334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9A852C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47C88E8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34EAEF2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5E70B67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6852C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7A8AB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278C9A7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定制剧订单</w:t>
            </w:r>
          </w:p>
        </w:tc>
        <w:tc>
          <w:tcPr>
            <w:tcW w:w="964" w:type="dxa"/>
            <w:vAlign w:val="center"/>
          </w:tcPr>
          <w:p w14:paraId="6876736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281EA6B">
            <w:pPr>
              <w:spacing w:before="20" w:after="20" w:line="240" w:lineRule="auto"/>
              <w:ind w:firstLine="0"/>
              <w:jc w:val="center"/>
            </w:pPr>
          </w:p>
        </w:tc>
      </w:tr>
      <w:tr w14:paraId="419AC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647C6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订单卡</w:t>
            </w:r>
          </w:p>
        </w:tc>
        <w:tc>
          <w:tcPr>
            <w:tcW w:w="4195" w:type="dxa"/>
            <w:vAlign w:val="center"/>
          </w:tcPr>
          <w:p w14:paraId="7518D14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订单号：{orderNo} + 状态徽章 + 总价 {¥}</w:t>
            </w:r>
          </w:p>
        </w:tc>
        <w:tc>
          <w:tcPr>
            <w:tcW w:w="964" w:type="dxa"/>
            <w:vAlign w:val="center"/>
          </w:tcPr>
          <w:p w14:paraId="7D841E1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6FD21A4">
            <w:pPr>
              <w:spacing w:before="20" w:after="20" w:line="240" w:lineRule="auto"/>
              <w:ind w:firstLine="0"/>
              <w:jc w:val="center"/>
            </w:pPr>
          </w:p>
        </w:tc>
      </w:tr>
      <w:tr w14:paraId="1F600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EC833A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费用构成</w:t>
            </w:r>
          </w:p>
        </w:tc>
        <w:tc>
          <w:tcPr>
            <w:tcW w:w="4195" w:type="dxa"/>
            <w:vAlign w:val="center"/>
          </w:tcPr>
          <w:p w14:paraId="4AC5BAC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意向金{¥99}（担保）+ 制作款{¥4,901}（担保）</w:t>
            </w:r>
          </w:p>
        </w:tc>
        <w:tc>
          <w:tcPr>
            <w:tcW w:w="964" w:type="dxa"/>
            <w:vAlign w:val="center"/>
          </w:tcPr>
          <w:p w14:paraId="2980F14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A4A3E72">
            <w:pPr>
              <w:spacing w:before="20" w:after="20" w:line="240" w:lineRule="auto"/>
              <w:ind w:firstLine="0"/>
              <w:jc w:val="center"/>
            </w:pPr>
          </w:p>
        </w:tc>
      </w:tr>
      <w:tr w14:paraId="633CA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F0C250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进度分组</w:t>
            </w:r>
          </w:p>
        </w:tc>
        <w:tc>
          <w:tcPr>
            <w:tcW w:w="4195" w:type="dxa"/>
            <w:vAlign w:val="center"/>
          </w:tcPr>
          <w:p w14:paraId="0DFDFC5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制作进度（七步时间轴，每步右侧标 已完成/进行中）</w:t>
            </w:r>
          </w:p>
        </w:tc>
        <w:tc>
          <w:tcPr>
            <w:tcW w:w="964" w:type="dxa"/>
            <w:vAlign w:val="center"/>
          </w:tcPr>
          <w:p w14:paraId="3450DFA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21C03BFB">
            <w:pPr>
              <w:spacing w:before="20" w:after="20" w:line="240" w:lineRule="auto"/>
              <w:ind w:firstLine="0"/>
              <w:jc w:val="center"/>
            </w:pPr>
          </w:p>
        </w:tc>
      </w:tr>
      <w:tr w14:paraId="1DB9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D219CA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第1步</w:t>
            </w:r>
          </w:p>
        </w:tc>
        <w:tc>
          <w:tcPr>
            <w:tcW w:w="4195" w:type="dxa"/>
            <w:vAlign w:val="center"/>
          </w:tcPr>
          <w:p w14:paraId="6B5CDF2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意向金担保：支付99元意向金（可退可抵）</w:t>
            </w:r>
          </w:p>
        </w:tc>
        <w:tc>
          <w:tcPr>
            <w:tcW w:w="964" w:type="dxa"/>
            <w:vAlign w:val="center"/>
          </w:tcPr>
          <w:p w14:paraId="1FEC5B5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E83B182">
            <w:pPr>
              <w:spacing w:before="20" w:after="20" w:line="240" w:lineRule="auto"/>
              <w:ind w:firstLine="0"/>
              <w:jc w:val="center"/>
            </w:pPr>
          </w:p>
        </w:tc>
      </w:tr>
      <w:tr w14:paraId="49154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B71809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第2步</w:t>
            </w:r>
          </w:p>
        </w:tc>
        <w:tc>
          <w:tcPr>
            <w:tcW w:w="4195" w:type="dxa"/>
            <w:vAlign w:val="center"/>
          </w:tcPr>
          <w:p w14:paraId="5D2A45C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选择类型：选剧库选类型</w:t>
            </w:r>
          </w:p>
        </w:tc>
        <w:tc>
          <w:tcPr>
            <w:tcW w:w="964" w:type="dxa"/>
            <w:vAlign w:val="center"/>
          </w:tcPr>
          <w:p w14:paraId="1AF4304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0F7A41A">
            <w:pPr>
              <w:spacing w:before="20" w:after="20" w:line="240" w:lineRule="auto"/>
              <w:ind w:firstLine="0"/>
              <w:jc w:val="center"/>
            </w:pPr>
          </w:p>
        </w:tc>
      </w:tr>
      <w:tr w14:paraId="57611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5A0496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第3步</w:t>
            </w:r>
          </w:p>
        </w:tc>
        <w:tc>
          <w:tcPr>
            <w:tcW w:w="4195" w:type="dxa"/>
            <w:vAlign w:val="center"/>
          </w:tcPr>
          <w:p w14:paraId="7957972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选定剧本并创作：选对标剧本，编剧创作</w:t>
            </w:r>
          </w:p>
        </w:tc>
        <w:tc>
          <w:tcPr>
            <w:tcW w:w="964" w:type="dxa"/>
            <w:vAlign w:val="center"/>
          </w:tcPr>
          <w:p w14:paraId="61177DA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ED7CEAB">
            <w:pPr>
              <w:spacing w:before="20" w:after="20" w:line="240" w:lineRule="auto"/>
              <w:ind w:firstLine="0"/>
              <w:jc w:val="center"/>
            </w:pPr>
          </w:p>
        </w:tc>
      </w:tr>
      <w:tr w14:paraId="1542F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802BA1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第4步</w:t>
            </w:r>
          </w:p>
        </w:tc>
        <w:tc>
          <w:tcPr>
            <w:tcW w:w="4195" w:type="dxa"/>
            <w:vAlign w:val="center"/>
          </w:tcPr>
          <w:p w14:paraId="478D7CF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剧本定稿：确认定稿+电子合同</w:t>
            </w:r>
          </w:p>
        </w:tc>
        <w:tc>
          <w:tcPr>
            <w:tcW w:w="964" w:type="dxa"/>
            <w:vAlign w:val="center"/>
          </w:tcPr>
          <w:p w14:paraId="5DC5D13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6B248A3">
            <w:pPr>
              <w:spacing w:before="20" w:after="20" w:line="240" w:lineRule="auto"/>
              <w:ind w:firstLine="0"/>
              <w:jc w:val="center"/>
            </w:pPr>
          </w:p>
        </w:tc>
      </w:tr>
      <w:tr w14:paraId="1764F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503E3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第5步</w:t>
            </w:r>
          </w:p>
        </w:tc>
        <w:tc>
          <w:tcPr>
            <w:tcW w:w="4195" w:type="dxa"/>
            <w:vAlign w:val="center"/>
          </w:tcPr>
          <w:p w14:paraId="624DB56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制作款担保·制作中：支付4901元到担保</w:t>
            </w:r>
          </w:p>
        </w:tc>
        <w:tc>
          <w:tcPr>
            <w:tcW w:w="964" w:type="dxa"/>
            <w:vAlign w:val="center"/>
          </w:tcPr>
          <w:p w14:paraId="2C2D7FD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245DCD8">
            <w:pPr>
              <w:spacing w:before="20" w:after="20" w:line="240" w:lineRule="auto"/>
              <w:ind w:firstLine="0"/>
              <w:jc w:val="center"/>
            </w:pPr>
          </w:p>
        </w:tc>
      </w:tr>
      <w:tr w14:paraId="78656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1E6AE2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第6步</w:t>
            </w:r>
          </w:p>
        </w:tc>
        <w:tc>
          <w:tcPr>
            <w:tcW w:w="4195" w:type="dxa"/>
            <w:vAlign w:val="center"/>
          </w:tcPr>
          <w:p w14:paraId="53DD51D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成片交付：AI宣发片交付</w:t>
            </w:r>
          </w:p>
        </w:tc>
        <w:tc>
          <w:tcPr>
            <w:tcW w:w="964" w:type="dxa"/>
            <w:vAlign w:val="center"/>
          </w:tcPr>
          <w:p w14:paraId="60EA6BC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35D3F04">
            <w:pPr>
              <w:spacing w:before="20" w:after="20" w:line="240" w:lineRule="auto"/>
              <w:ind w:firstLine="0"/>
              <w:jc w:val="center"/>
            </w:pPr>
          </w:p>
        </w:tc>
      </w:tr>
      <w:tr w14:paraId="4048C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787DAC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第7步</w:t>
            </w:r>
          </w:p>
        </w:tc>
        <w:tc>
          <w:tcPr>
            <w:tcW w:w="4195" w:type="dxa"/>
            <w:vAlign w:val="center"/>
          </w:tcPr>
          <w:p w14:paraId="0A9AB34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验收分账：验收后担保清分</w:t>
            </w:r>
          </w:p>
        </w:tc>
        <w:tc>
          <w:tcPr>
            <w:tcW w:w="964" w:type="dxa"/>
            <w:vAlign w:val="center"/>
          </w:tcPr>
          <w:p w14:paraId="610FF2D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328D0AA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3DB9A82D">
      <w:pPr>
        <w:spacing w:after="40"/>
      </w:pPr>
    </w:p>
    <w:p w14:paraId="4531E873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订单状态枚举（逐字）：待付意向金 / 意向金担保中 / 待选剧本 / 剧本创作中 / 待付制作款 / 制作中 / 待验收 / 已完成 / 已取消。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59AE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6F2BFD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55F1A3C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134B021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5CC02DF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66948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D7DF1B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待付意向金按钮</w:t>
            </w:r>
          </w:p>
        </w:tc>
        <w:tc>
          <w:tcPr>
            <w:tcW w:w="4195" w:type="dxa"/>
            <w:vAlign w:val="center"/>
          </w:tcPr>
          <w:p w14:paraId="6E266AC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支付意向金 ¥99（担保）</w:t>
            </w:r>
          </w:p>
        </w:tc>
        <w:tc>
          <w:tcPr>
            <w:tcW w:w="964" w:type="dxa"/>
            <w:vAlign w:val="center"/>
          </w:tcPr>
          <w:p w14:paraId="358F378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19233BC9">
            <w:pPr>
              <w:spacing w:before="20" w:after="20" w:line="240" w:lineRule="auto"/>
              <w:ind w:firstLine="0"/>
              <w:jc w:val="center"/>
            </w:pPr>
          </w:p>
        </w:tc>
      </w:tr>
      <w:tr w14:paraId="7E335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4B5834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意向金担保中按钮</w:t>
            </w:r>
          </w:p>
        </w:tc>
        <w:tc>
          <w:tcPr>
            <w:tcW w:w="4195" w:type="dxa"/>
            <w:vAlign w:val="center"/>
          </w:tcPr>
          <w:p w14:paraId="4A666E4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去选剧库选择类型</w:t>
            </w:r>
          </w:p>
        </w:tc>
        <w:tc>
          <w:tcPr>
            <w:tcW w:w="964" w:type="dxa"/>
            <w:vAlign w:val="center"/>
          </w:tcPr>
          <w:p w14:paraId="56A4E7A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2AE06264">
            <w:pPr>
              <w:spacing w:before="20" w:after="20" w:line="240" w:lineRule="auto"/>
              <w:ind w:firstLine="0"/>
              <w:jc w:val="center"/>
            </w:pPr>
          </w:p>
        </w:tc>
      </w:tr>
      <w:tr w14:paraId="4124D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743EF4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待选剧本按钮</w:t>
            </w:r>
          </w:p>
        </w:tc>
        <w:tc>
          <w:tcPr>
            <w:tcW w:w="4195" w:type="dxa"/>
            <w:vAlign w:val="center"/>
          </w:tcPr>
          <w:p w14:paraId="726C6B4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查看推荐对标剧本</w:t>
            </w:r>
          </w:p>
        </w:tc>
        <w:tc>
          <w:tcPr>
            <w:tcW w:w="964" w:type="dxa"/>
            <w:vAlign w:val="center"/>
          </w:tcPr>
          <w:p w14:paraId="09216FB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06B08906">
            <w:pPr>
              <w:spacing w:before="20" w:after="20" w:line="240" w:lineRule="auto"/>
              <w:ind w:firstLine="0"/>
              <w:jc w:val="center"/>
            </w:pPr>
          </w:p>
        </w:tc>
      </w:tr>
      <w:tr w14:paraId="65B7C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5779DC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剧本创作中按钮</w:t>
            </w:r>
          </w:p>
        </w:tc>
        <w:tc>
          <w:tcPr>
            <w:tcW w:w="4195" w:type="dxa"/>
            <w:vAlign w:val="center"/>
          </w:tcPr>
          <w:p w14:paraId="376581A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查看剧本进度</w:t>
            </w:r>
          </w:p>
        </w:tc>
        <w:tc>
          <w:tcPr>
            <w:tcW w:w="964" w:type="dxa"/>
            <w:vAlign w:val="center"/>
          </w:tcPr>
          <w:p w14:paraId="52B7914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2B018CB4">
            <w:pPr>
              <w:spacing w:before="20" w:after="20" w:line="240" w:lineRule="auto"/>
              <w:ind w:firstLine="0"/>
              <w:jc w:val="center"/>
            </w:pPr>
          </w:p>
        </w:tc>
      </w:tr>
      <w:tr w14:paraId="7538C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88F902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待付制作款按钮</w:t>
            </w:r>
          </w:p>
        </w:tc>
        <w:tc>
          <w:tcPr>
            <w:tcW w:w="4195" w:type="dxa"/>
            <w:vAlign w:val="center"/>
          </w:tcPr>
          <w:p w14:paraId="713B01F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确认电子合同并支付制作款 ¥4,901</w:t>
            </w:r>
          </w:p>
        </w:tc>
        <w:tc>
          <w:tcPr>
            <w:tcW w:w="964" w:type="dxa"/>
            <w:vAlign w:val="center"/>
          </w:tcPr>
          <w:p w14:paraId="24F3A76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5AD7BC47">
            <w:pPr>
              <w:spacing w:before="20" w:after="20" w:line="240" w:lineRule="auto"/>
              <w:ind w:firstLine="0"/>
              <w:jc w:val="center"/>
            </w:pPr>
          </w:p>
        </w:tc>
      </w:tr>
      <w:tr w14:paraId="5D9FA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3C39B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意向金成功提示</w:t>
            </w:r>
          </w:p>
        </w:tc>
        <w:tc>
          <w:tcPr>
            <w:tcW w:w="4195" w:type="dxa"/>
            <w:vAlign w:val="center"/>
          </w:tcPr>
          <w:p w14:paraId="7F8C486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意向金已担保支付，请选择剧集类型</w:t>
            </w:r>
          </w:p>
        </w:tc>
        <w:tc>
          <w:tcPr>
            <w:tcW w:w="964" w:type="dxa"/>
            <w:vAlign w:val="center"/>
          </w:tcPr>
          <w:p w14:paraId="5BD09B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72509DD9">
            <w:pPr>
              <w:spacing w:before="20" w:after="20" w:line="240" w:lineRule="auto"/>
              <w:ind w:firstLine="0"/>
              <w:jc w:val="center"/>
            </w:pPr>
          </w:p>
        </w:tc>
      </w:tr>
      <w:tr w14:paraId="2F981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E8C9A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制作中按钮（禁用）</w:t>
            </w:r>
          </w:p>
        </w:tc>
        <w:tc>
          <w:tcPr>
            <w:tcW w:w="4195" w:type="dxa"/>
            <w:vAlign w:val="center"/>
          </w:tcPr>
          <w:p w14:paraId="5D4FB17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制作中，等待交付（资金担保中）</w:t>
            </w:r>
          </w:p>
        </w:tc>
        <w:tc>
          <w:tcPr>
            <w:tcW w:w="964" w:type="dxa"/>
            <w:vAlign w:val="center"/>
          </w:tcPr>
          <w:p w14:paraId="5C86E2A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610B2C32">
            <w:pPr>
              <w:spacing w:before="20" w:after="20" w:line="240" w:lineRule="auto"/>
              <w:ind w:firstLine="0"/>
              <w:jc w:val="center"/>
            </w:pPr>
          </w:p>
        </w:tc>
      </w:tr>
      <w:tr w14:paraId="2C8F9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6629F5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待验收按钮一</w:t>
            </w:r>
          </w:p>
        </w:tc>
        <w:tc>
          <w:tcPr>
            <w:tcW w:w="4195" w:type="dxa"/>
            <w:vAlign w:val="center"/>
          </w:tcPr>
          <w:p w14:paraId="13F3721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确认验收（担保清分）</w:t>
            </w:r>
          </w:p>
        </w:tc>
        <w:tc>
          <w:tcPr>
            <w:tcW w:w="964" w:type="dxa"/>
            <w:vAlign w:val="center"/>
          </w:tcPr>
          <w:p w14:paraId="4CDC8A5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2B0EBFC4">
            <w:pPr>
              <w:spacing w:before="20" w:after="20" w:line="240" w:lineRule="auto"/>
              <w:ind w:firstLine="0"/>
              <w:jc w:val="center"/>
            </w:pPr>
          </w:p>
        </w:tc>
      </w:tr>
      <w:tr w14:paraId="319D5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392986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待验收按钮二</w:t>
            </w:r>
          </w:p>
        </w:tc>
        <w:tc>
          <w:tcPr>
            <w:tcW w:w="4195" w:type="dxa"/>
            <w:vAlign w:val="center"/>
          </w:tcPr>
          <w:p w14:paraId="3370494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申请免费修改（7天内1次）</w:t>
            </w:r>
          </w:p>
        </w:tc>
        <w:tc>
          <w:tcPr>
            <w:tcW w:w="964" w:type="dxa"/>
            <w:vAlign w:val="center"/>
          </w:tcPr>
          <w:p w14:paraId="53191C3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1B434362">
            <w:pPr>
              <w:spacing w:before="20" w:after="20" w:line="240" w:lineRule="auto"/>
              <w:ind w:firstLine="0"/>
              <w:jc w:val="center"/>
            </w:pPr>
          </w:p>
        </w:tc>
      </w:tr>
      <w:tr w14:paraId="23F81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1356C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验收成功</w:t>
            </w:r>
          </w:p>
        </w:tc>
        <w:tc>
          <w:tcPr>
            <w:tcW w:w="4195" w:type="dxa"/>
            <w:vAlign w:val="center"/>
          </w:tcPr>
          <w:p w14:paraId="412D0F2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验收成功，担保资金已清分</w:t>
            </w:r>
          </w:p>
        </w:tc>
        <w:tc>
          <w:tcPr>
            <w:tcW w:w="964" w:type="dxa"/>
            <w:vAlign w:val="center"/>
          </w:tcPr>
          <w:p w14:paraId="2E2F173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EE872C3">
            <w:pPr>
              <w:spacing w:before="20" w:after="20" w:line="240" w:lineRule="auto"/>
              <w:ind w:firstLine="0"/>
              <w:jc w:val="center"/>
            </w:pPr>
          </w:p>
        </w:tc>
      </w:tr>
      <w:tr w14:paraId="5B576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956B1A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修改成功</w:t>
            </w:r>
          </w:p>
        </w:tc>
        <w:tc>
          <w:tcPr>
            <w:tcW w:w="4195" w:type="dxa"/>
            <w:vAlign w:val="center"/>
          </w:tcPr>
          <w:p w14:paraId="3DDC78F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修改申请已提交</w:t>
            </w:r>
          </w:p>
        </w:tc>
        <w:tc>
          <w:tcPr>
            <w:tcW w:w="964" w:type="dxa"/>
            <w:vAlign w:val="center"/>
          </w:tcPr>
          <w:p w14:paraId="1FC6C4C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7A2C2F97">
            <w:pPr>
              <w:spacing w:before="20" w:after="20" w:line="240" w:lineRule="auto"/>
              <w:ind w:firstLine="0"/>
              <w:jc w:val="center"/>
            </w:pPr>
          </w:p>
        </w:tc>
      </w:tr>
      <w:tr w14:paraId="448F9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DD5BB3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已完成按钮</w:t>
            </w:r>
          </w:p>
        </w:tc>
        <w:tc>
          <w:tcPr>
            <w:tcW w:w="4195" w:type="dxa"/>
            <w:vAlign w:val="center"/>
          </w:tcPr>
          <w:p w14:paraId="1D3DE40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查看项目计划书</w:t>
            </w:r>
          </w:p>
        </w:tc>
        <w:tc>
          <w:tcPr>
            <w:tcW w:w="964" w:type="dxa"/>
            <w:vAlign w:val="center"/>
          </w:tcPr>
          <w:p w14:paraId="0837A7A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0C2BEAD1">
            <w:pPr>
              <w:spacing w:before="20" w:after="20" w:line="240" w:lineRule="auto"/>
              <w:ind w:firstLine="0"/>
              <w:jc w:val="center"/>
            </w:pPr>
          </w:p>
        </w:tc>
      </w:tr>
      <w:tr w14:paraId="7D931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60C0A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加载失败</w:t>
            </w:r>
          </w:p>
        </w:tc>
        <w:tc>
          <w:tcPr>
            <w:tcW w:w="4195" w:type="dxa"/>
            <w:vAlign w:val="center"/>
          </w:tcPr>
          <w:p w14:paraId="413B683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订单加载失败</w:t>
            </w:r>
          </w:p>
        </w:tc>
        <w:tc>
          <w:tcPr>
            <w:tcW w:w="964" w:type="dxa"/>
            <w:vAlign w:val="center"/>
          </w:tcPr>
          <w:p w14:paraId="6E61548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482B7BAA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196DB332">
      <w:pPr>
        <w:spacing w:after="40"/>
      </w:pPr>
    </w:p>
    <w:p w14:paraId="2EC22A8E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制作前电子合同确认弹窗（五条，逐字）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5CDD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A663DF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463A5F2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0A13605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2437E7F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22616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1AB134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弹窗标题</w:t>
            </w:r>
          </w:p>
        </w:tc>
        <w:tc>
          <w:tcPr>
            <w:tcW w:w="4195" w:type="dxa"/>
            <w:vAlign w:val="center"/>
          </w:tcPr>
          <w:p w14:paraId="7D08FBA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制作前电子合同确认</w:t>
            </w:r>
          </w:p>
        </w:tc>
        <w:tc>
          <w:tcPr>
            <w:tcW w:w="964" w:type="dxa"/>
            <w:vAlign w:val="center"/>
          </w:tcPr>
          <w:p w14:paraId="16585AA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0F8F927A">
            <w:pPr>
              <w:spacing w:before="20" w:after="20" w:line="240" w:lineRule="auto"/>
              <w:ind w:firstLine="0"/>
              <w:jc w:val="center"/>
            </w:pPr>
          </w:p>
        </w:tc>
      </w:tr>
      <w:tr w14:paraId="7C31F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0F321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第1条</w:t>
            </w:r>
          </w:p>
        </w:tc>
        <w:tc>
          <w:tcPr>
            <w:tcW w:w="4195" w:type="dxa"/>
            <w:vAlign w:val="center"/>
          </w:tcPr>
          <w:p w14:paraId="2EA74E2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1.制作内容：按已定稿剧本制作AI宣发片，3-5个工作日交付；</w:t>
            </w:r>
          </w:p>
        </w:tc>
        <w:tc>
          <w:tcPr>
            <w:tcW w:w="964" w:type="dxa"/>
            <w:vAlign w:val="center"/>
          </w:tcPr>
          <w:p w14:paraId="62B3A54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2E73E89C">
            <w:pPr>
              <w:spacing w:before="20" w:after="20" w:line="240" w:lineRule="auto"/>
              <w:ind w:firstLine="0"/>
              <w:jc w:val="center"/>
            </w:pPr>
          </w:p>
        </w:tc>
      </w:tr>
      <w:tr w14:paraId="70063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ACD5DD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第2条</w:t>
            </w:r>
          </w:p>
        </w:tc>
        <w:tc>
          <w:tcPr>
            <w:tcW w:w="4195" w:type="dxa"/>
            <w:vAlign w:val="center"/>
          </w:tcPr>
          <w:p w14:paraId="4EE1C00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2.费用：制作款4901，叠加已担保的99意向金，合计5000，由第三方担保托管；</w:t>
            </w:r>
          </w:p>
        </w:tc>
        <w:tc>
          <w:tcPr>
            <w:tcW w:w="964" w:type="dxa"/>
            <w:vAlign w:val="center"/>
          </w:tcPr>
          <w:p w14:paraId="1002C61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23C1534D">
            <w:pPr>
              <w:spacing w:before="20" w:after="20" w:line="240" w:lineRule="auto"/>
              <w:ind w:firstLine="0"/>
              <w:jc w:val="center"/>
            </w:pPr>
          </w:p>
        </w:tc>
      </w:tr>
      <w:tr w14:paraId="41B13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52959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第3条</w:t>
            </w:r>
          </w:p>
        </w:tc>
        <w:tc>
          <w:tcPr>
            <w:tcW w:w="4195" w:type="dxa"/>
            <w:vAlign w:val="center"/>
          </w:tcPr>
          <w:p w14:paraId="30099B3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3.修改：交付后7天内可申请1次免费修改；</w:t>
            </w:r>
          </w:p>
        </w:tc>
        <w:tc>
          <w:tcPr>
            <w:tcW w:w="964" w:type="dxa"/>
            <w:vAlign w:val="center"/>
          </w:tcPr>
          <w:p w14:paraId="1E60F14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411B09C2">
            <w:pPr>
              <w:spacing w:before="20" w:after="20" w:line="240" w:lineRule="auto"/>
              <w:ind w:firstLine="0"/>
              <w:jc w:val="center"/>
            </w:pPr>
          </w:p>
        </w:tc>
      </w:tr>
      <w:tr w14:paraId="2F4E8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31778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第4条</w:t>
            </w:r>
          </w:p>
        </w:tc>
        <w:tc>
          <w:tcPr>
            <w:tcW w:w="4195" w:type="dxa"/>
            <w:vAlign w:val="center"/>
          </w:tcPr>
          <w:p w14:paraId="17BD196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4.验收通过后担保资金才清分给制作方，未通过按规则退款/重做；</w:t>
            </w:r>
          </w:p>
        </w:tc>
        <w:tc>
          <w:tcPr>
            <w:tcW w:w="964" w:type="dxa"/>
            <w:vAlign w:val="center"/>
          </w:tcPr>
          <w:p w14:paraId="5CCCBDA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68A7E8B6">
            <w:pPr>
              <w:spacing w:before="20" w:after="20" w:line="240" w:lineRule="auto"/>
              <w:ind w:firstLine="0"/>
              <w:jc w:val="center"/>
            </w:pPr>
          </w:p>
        </w:tc>
      </w:tr>
      <w:tr w14:paraId="57735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E05430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第5条</w:t>
            </w:r>
          </w:p>
        </w:tc>
        <w:tc>
          <w:tcPr>
            <w:tcW w:w="4195" w:type="dxa"/>
            <w:vAlign w:val="center"/>
          </w:tcPr>
          <w:p w14:paraId="254E9A3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5.本服务为定制内容消费，非投资，不承诺货币回报。</w:t>
            </w:r>
          </w:p>
        </w:tc>
        <w:tc>
          <w:tcPr>
            <w:tcW w:w="964" w:type="dxa"/>
            <w:vAlign w:val="center"/>
          </w:tcPr>
          <w:p w14:paraId="73D2DCB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163EDE08">
            <w:pPr>
              <w:spacing w:before="20" w:after="20" w:line="240" w:lineRule="auto"/>
              <w:ind w:firstLine="0"/>
              <w:jc w:val="center"/>
            </w:pPr>
          </w:p>
        </w:tc>
      </w:tr>
      <w:tr w14:paraId="64168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59F873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同意按钮</w:t>
            </w:r>
          </w:p>
        </w:tc>
        <w:tc>
          <w:tcPr>
            <w:tcW w:w="4195" w:type="dxa"/>
            <w:vAlign w:val="center"/>
          </w:tcPr>
          <w:p w14:paraId="73C0413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我已阅读并同意，支付制作款 4901</w:t>
            </w:r>
          </w:p>
        </w:tc>
        <w:tc>
          <w:tcPr>
            <w:tcW w:w="964" w:type="dxa"/>
            <w:vAlign w:val="center"/>
          </w:tcPr>
          <w:p w14:paraId="640543F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6A099B00">
            <w:pPr>
              <w:spacing w:before="20" w:after="20" w:line="240" w:lineRule="auto"/>
              <w:ind w:firstLine="0"/>
              <w:jc w:val="center"/>
            </w:pPr>
          </w:p>
        </w:tc>
      </w:tr>
      <w:tr w14:paraId="15AE0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D3C915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取消按钮</w:t>
            </w:r>
          </w:p>
        </w:tc>
        <w:tc>
          <w:tcPr>
            <w:tcW w:w="4195" w:type="dxa"/>
            <w:vAlign w:val="center"/>
          </w:tcPr>
          <w:p w14:paraId="78700CE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再想想</w:t>
            </w:r>
          </w:p>
        </w:tc>
        <w:tc>
          <w:tcPr>
            <w:tcW w:w="964" w:type="dxa"/>
            <w:vAlign w:val="center"/>
          </w:tcPr>
          <w:p w14:paraId="6F74612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52141A47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4CE0104C">
      <w:pPr>
        <w:spacing w:after="40"/>
      </w:pPr>
    </w:p>
    <w:p w14:paraId="0AE6D67C">
      <w:pPr>
        <w:pStyle w:val="4"/>
      </w:pPr>
      <w:bookmarkStart w:id="35" w:name="_Toc25862"/>
      <w:r>
        <w:rPr>
          <w:rFonts w:ascii="Arial" w:hAnsi="Arial" w:eastAsia="黑体"/>
          <w:b/>
          <w:i w:val="0"/>
          <w:color w:val="000000"/>
          <w:sz w:val="28"/>
        </w:rPr>
        <w:t>4.4.5  高端定制 CustomRequest</w:t>
      </w:r>
      <w:bookmarkEnd w:id="35"/>
    </w:p>
    <w:p w14:paraId="137B7AF1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/custom-request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定制剧介绍-高端档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提交需求→商务24h联系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CC09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C9A760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120B258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7F62211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3638592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25DAA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F376C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0C7BB2A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高端定制</w:t>
            </w:r>
          </w:p>
        </w:tc>
        <w:tc>
          <w:tcPr>
            <w:tcW w:w="964" w:type="dxa"/>
            <w:vAlign w:val="center"/>
          </w:tcPr>
          <w:p w14:paraId="21F2E47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23EE3E1A">
            <w:pPr>
              <w:spacing w:before="20" w:after="20" w:line="240" w:lineRule="auto"/>
              <w:ind w:firstLine="0"/>
              <w:jc w:val="center"/>
            </w:pPr>
          </w:p>
        </w:tc>
      </w:tr>
      <w:tr w14:paraId="5FE81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B3241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说明卡标题</w:t>
            </w:r>
          </w:p>
        </w:tc>
        <w:tc>
          <w:tcPr>
            <w:tcW w:w="4195" w:type="dxa"/>
            <w:vAlign w:val="center"/>
          </w:tcPr>
          <w:p w14:paraId="2A140BA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高端定制 · 一剧一议</w:t>
            </w:r>
          </w:p>
        </w:tc>
        <w:tc>
          <w:tcPr>
            <w:tcW w:w="964" w:type="dxa"/>
            <w:vAlign w:val="center"/>
          </w:tcPr>
          <w:p w14:paraId="4B10E0B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3AFD8C5">
            <w:pPr>
              <w:spacing w:before="20" w:after="20" w:line="240" w:lineRule="auto"/>
              <w:ind w:firstLine="0"/>
              <w:jc w:val="center"/>
            </w:pPr>
          </w:p>
        </w:tc>
      </w:tr>
      <w:tr w14:paraId="731AB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37AA13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说明卡正文</w:t>
            </w:r>
          </w:p>
        </w:tc>
        <w:tc>
          <w:tcPr>
            <w:tcW w:w="4195" w:type="dxa"/>
            <w:vAlign w:val="center"/>
          </w:tcPr>
          <w:p w14:paraId="7775404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价格几万到几百万不等，可含金牌编剧、知名导演、明星参演。提交需求后商务将在24小时内1对1联系，签订正式合同后按里程碑付款（剧本审核20%/开机25%/粗剪审核25%/成片交付30%）。</w:t>
            </w:r>
          </w:p>
        </w:tc>
        <w:tc>
          <w:tcPr>
            <w:tcW w:w="964" w:type="dxa"/>
            <w:vAlign w:val="center"/>
          </w:tcPr>
          <w:p w14:paraId="095576F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A5BFAE0">
            <w:pPr>
              <w:spacing w:before="20" w:after="20" w:line="240" w:lineRule="auto"/>
              <w:ind w:firstLine="0"/>
              <w:jc w:val="center"/>
            </w:pPr>
          </w:p>
        </w:tc>
      </w:tr>
      <w:tr w14:paraId="0F4CC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D756CF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姓名提示</w:t>
            </w:r>
          </w:p>
        </w:tc>
        <w:tc>
          <w:tcPr>
            <w:tcW w:w="4195" w:type="dxa"/>
            <w:vAlign w:val="center"/>
          </w:tcPr>
          <w:p w14:paraId="4344970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请输入您的姓名</w:t>
            </w:r>
          </w:p>
        </w:tc>
        <w:tc>
          <w:tcPr>
            <w:tcW w:w="964" w:type="dxa"/>
            <w:vAlign w:val="center"/>
          </w:tcPr>
          <w:p w14:paraId="3FD125B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349C9D33">
            <w:pPr>
              <w:spacing w:before="20" w:after="20" w:line="240" w:lineRule="auto"/>
              <w:ind w:firstLine="0"/>
              <w:jc w:val="center"/>
            </w:pPr>
          </w:p>
        </w:tc>
      </w:tr>
      <w:tr w14:paraId="59400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ECEBC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手机号提示</w:t>
            </w:r>
          </w:p>
        </w:tc>
        <w:tc>
          <w:tcPr>
            <w:tcW w:w="4195" w:type="dxa"/>
            <w:vAlign w:val="center"/>
          </w:tcPr>
          <w:p w14:paraId="07DDF3E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请输入手机号</w:t>
            </w:r>
          </w:p>
        </w:tc>
        <w:tc>
          <w:tcPr>
            <w:tcW w:w="964" w:type="dxa"/>
            <w:vAlign w:val="center"/>
          </w:tcPr>
          <w:p w14:paraId="7FC48AB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0DFA07F2">
            <w:pPr>
              <w:spacing w:before="20" w:after="20" w:line="240" w:lineRule="auto"/>
              <w:ind w:firstLine="0"/>
              <w:jc w:val="center"/>
            </w:pPr>
          </w:p>
        </w:tc>
      </w:tr>
      <w:tr w14:paraId="002B4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4FCFAC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剧集类型胶囊</w:t>
            </w:r>
          </w:p>
        </w:tc>
        <w:tc>
          <w:tcPr>
            <w:tcW w:w="4195" w:type="dxa"/>
            <w:vAlign w:val="center"/>
          </w:tcPr>
          <w:p w14:paraId="6C84D79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古装逆袭/都市甜宠/悬疑推理/家庭伦理/青春校园/职场商战/军旅谍战/其他（默认古装逆袭）</w:t>
            </w:r>
          </w:p>
        </w:tc>
        <w:tc>
          <w:tcPr>
            <w:tcW w:w="964" w:type="dxa"/>
            <w:vAlign w:val="center"/>
          </w:tcPr>
          <w:p w14:paraId="4024172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2823B430">
            <w:pPr>
              <w:spacing w:before="20" w:after="20" w:line="240" w:lineRule="auto"/>
              <w:ind w:firstLine="0"/>
              <w:jc w:val="center"/>
            </w:pPr>
          </w:p>
        </w:tc>
      </w:tr>
      <w:tr w14:paraId="77FE0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A42D0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剧集格式胶囊</w:t>
            </w:r>
          </w:p>
        </w:tc>
        <w:tc>
          <w:tcPr>
            <w:tcW w:w="4195" w:type="dxa"/>
            <w:vAlign w:val="center"/>
          </w:tcPr>
          <w:p w14:paraId="235661D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电影 / 中剧 / 短剧 / 网络大电影（默认短剧）</w:t>
            </w:r>
          </w:p>
        </w:tc>
        <w:tc>
          <w:tcPr>
            <w:tcW w:w="964" w:type="dxa"/>
            <w:vAlign w:val="center"/>
          </w:tcPr>
          <w:p w14:paraId="20715B9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2E7502B7">
            <w:pPr>
              <w:spacing w:before="20" w:after="20" w:line="240" w:lineRule="auto"/>
              <w:ind w:firstLine="0"/>
              <w:jc w:val="center"/>
            </w:pPr>
          </w:p>
        </w:tc>
      </w:tr>
      <w:tr w14:paraId="3942C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117A9A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预算范围胶囊</w:t>
            </w:r>
          </w:p>
        </w:tc>
        <w:tc>
          <w:tcPr>
            <w:tcW w:w="4195" w:type="dxa"/>
            <w:vAlign w:val="center"/>
          </w:tcPr>
          <w:p w14:paraId="4E6DC95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5-20万/20-50万/50-100万/100-300万/300-500万/500万以上（默认50-100万）</w:t>
            </w:r>
          </w:p>
        </w:tc>
        <w:tc>
          <w:tcPr>
            <w:tcW w:w="964" w:type="dxa"/>
            <w:vAlign w:val="center"/>
          </w:tcPr>
          <w:p w14:paraId="553FAFB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6F7F91C5">
            <w:pPr>
              <w:spacing w:before="20" w:after="20" w:line="240" w:lineRule="auto"/>
              <w:ind w:firstLine="0"/>
              <w:jc w:val="center"/>
            </w:pPr>
          </w:p>
        </w:tc>
      </w:tr>
      <w:tr w14:paraId="1BA24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DA7BB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特殊要求提示</w:t>
            </w:r>
          </w:p>
        </w:tc>
        <w:tc>
          <w:tcPr>
            <w:tcW w:w="4195" w:type="dxa"/>
            <w:vAlign w:val="center"/>
          </w:tcPr>
          <w:p w14:paraId="33835D7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如：需要金牌编剧、知名导演、明星参演、特定拍摄地点等</w:t>
            </w:r>
          </w:p>
        </w:tc>
        <w:tc>
          <w:tcPr>
            <w:tcW w:w="964" w:type="dxa"/>
            <w:vAlign w:val="center"/>
          </w:tcPr>
          <w:p w14:paraId="315B1D0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1DF916E9">
            <w:pPr>
              <w:spacing w:before="20" w:after="20" w:line="240" w:lineRule="auto"/>
              <w:ind w:firstLine="0"/>
              <w:jc w:val="center"/>
            </w:pPr>
          </w:p>
        </w:tc>
      </w:tr>
      <w:tr w14:paraId="391B2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3098DB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项目描述提示</w:t>
            </w:r>
          </w:p>
        </w:tc>
        <w:tc>
          <w:tcPr>
            <w:tcW w:w="4195" w:type="dxa"/>
            <w:vAlign w:val="center"/>
          </w:tcPr>
          <w:p w14:paraId="6B41C24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请简要描述您的项目构想、目标受众、期望风格等</w:t>
            </w:r>
          </w:p>
        </w:tc>
        <w:tc>
          <w:tcPr>
            <w:tcW w:w="964" w:type="dxa"/>
            <w:vAlign w:val="center"/>
          </w:tcPr>
          <w:p w14:paraId="09CCAA7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76D63C0F">
            <w:pPr>
              <w:spacing w:before="20" w:after="20" w:line="240" w:lineRule="auto"/>
              <w:ind w:firstLine="0"/>
              <w:jc w:val="center"/>
            </w:pPr>
          </w:p>
        </w:tc>
      </w:tr>
      <w:tr w14:paraId="06DAF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A78EB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付款里程碑</w:t>
            </w:r>
          </w:p>
        </w:tc>
        <w:tc>
          <w:tcPr>
            <w:tcW w:w="4195" w:type="dxa"/>
            <w:vAlign w:val="center"/>
          </w:tcPr>
          <w:p w14:paraId="4471CFC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剧本审核20% / 开机25% / 粗剪审核25% / 成片交付30%</w:t>
            </w:r>
          </w:p>
        </w:tc>
        <w:tc>
          <w:tcPr>
            <w:tcW w:w="964" w:type="dxa"/>
            <w:vAlign w:val="center"/>
          </w:tcPr>
          <w:p w14:paraId="75A473C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88988C3">
            <w:pPr>
              <w:spacing w:before="20" w:after="20" w:line="240" w:lineRule="auto"/>
              <w:ind w:firstLine="0"/>
              <w:jc w:val="center"/>
            </w:pPr>
          </w:p>
        </w:tc>
      </w:tr>
      <w:tr w14:paraId="137EA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8BEB3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主按钮</w:t>
            </w:r>
          </w:p>
        </w:tc>
        <w:tc>
          <w:tcPr>
            <w:tcW w:w="4195" w:type="dxa"/>
            <w:vAlign w:val="center"/>
          </w:tcPr>
          <w:p w14:paraId="4EF3519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提交需求，等待商务联系</w:t>
            </w:r>
          </w:p>
        </w:tc>
        <w:tc>
          <w:tcPr>
            <w:tcW w:w="964" w:type="dxa"/>
            <w:vAlign w:val="center"/>
          </w:tcPr>
          <w:p w14:paraId="73B0952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6927E2C3">
            <w:pPr>
              <w:spacing w:before="20" w:after="20" w:line="240" w:lineRule="auto"/>
              <w:ind w:firstLine="0"/>
              <w:jc w:val="center"/>
            </w:pPr>
          </w:p>
        </w:tc>
      </w:tr>
      <w:tr w14:paraId="1D944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0E467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脚注</w:t>
            </w:r>
          </w:p>
        </w:tc>
        <w:tc>
          <w:tcPr>
            <w:tcW w:w="4195" w:type="dxa"/>
            <w:vAlign w:val="center"/>
          </w:tcPr>
          <w:p w14:paraId="06E5E4C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提交即表示您同意我们的商务人员通过电话与您联系</w:t>
            </w:r>
          </w:p>
        </w:tc>
        <w:tc>
          <w:tcPr>
            <w:tcW w:w="964" w:type="dxa"/>
            <w:vAlign w:val="center"/>
          </w:tcPr>
          <w:p w14:paraId="2783255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105884E">
            <w:pPr>
              <w:spacing w:before="20" w:after="20" w:line="240" w:lineRule="auto"/>
              <w:ind w:firstLine="0"/>
              <w:jc w:val="center"/>
            </w:pPr>
          </w:p>
        </w:tc>
      </w:tr>
      <w:tr w14:paraId="0ABA5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4A293E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成功提示</w:t>
            </w:r>
          </w:p>
        </w:tc>
        <w:tc>
          <w:tcPr>
            <w:tcW w:w="4195" w:type="dxa"/>
            <w:vAlign w:val="center"/>
          </w:tcPr>
          <w:p w14:paraId="79CD673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需求已提交，商务将在24小时内联系您</w:t>
            </w:r>
          </w:p>
        </w:tc>
        <w:tc>
          <w:tcPr>
            <w:tcW w:w="964" w:type="dxa"/>
            <w:vAlign w:val="center"/>
          </w:tcPr>
          <w:p w14:paraId="721B322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4759930C">
            <w:pPr>
              <w:spacing w:before="20" w:after="20" w:line="240" w:lineRule="auto"/>
              <w:ind w:firstLine="0"/>
              <w:jc w:val="center"/>
            </w:pPr>
          </w:p>
        </w:tc>
      </w:tr>
      <w:tr w14:paraId="4784C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9A279C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姓名校验</w:t>
            </w:r>
          </w:p>
        </w:tc>
        <w:tc>
          <w:tcPr>
            <w:tcW w:w="4195" w:type="dxa"/>
            <w:vAlign w:val="center"/>
          </w:tcPr>
          <w:p w14:paraId="7871506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请输入姓名</w:t>
            </w:r>
          </w:p>
        </w:tc>
        <w:tc>
          <w:tcPr>
            <w:tcW w:w="964" w:type="dxa"/>
            <w:vAlign w:val="center"/>
          </w:tcPr>
          <w:p w14:paraId="58BDE0F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1EADF93">
            <w:pPr>
              <w:spacing w:before="20" w:after="20" w:line="240" w:lineRule="auto"/>
              <w:ind w:firstLine="0"/>
              <w:jc w:val="center"/>
            </w:pPr>
          </w:p>
        </w:tc>
      </w:tr>
      <w:tr w14:paraId="5E039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13FEAE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手机校验</w:t>
            </w:r>
          </w:p>
        </w:tc>
        <w:tc>
          <w:tcPr>
            <w:tcW w:w="4195" w:type="dxa"/>
            <w:vAlign w:val="center"/>
          </w:tcPr>
          <w:p w14:paraId="564DF8F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请输入手机号 / 手机号格式不正确</w:t>
            </w:r>
          </w:p>
        </w:tc>
        <w:tc>
          <w:tcPr>
            <w:tcW w:w="964" w:type="dxa"/>
            <w:vAlign w:val="center"/>
          </w:tcPr>
          <w:p w14:paraId="665F217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795C750E">
            <w:pPr>
              <w:spacing w:before="20" w:after="20" w:line="240" w:lineRule="auto"/>
              <w:ind w:firstLine="0"/>
              <w:jc w:val="center"/>
            </w:pPr>
          </w:p>
        </w:tc>
      </w:tr>
      <w:tr w14:paraId="61EA4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032ADE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描述校验</w:t>
            </w:r>
          </w:p>
        </w:tc>
        <w:tc>
          <w:tcPr>
            <w:tcW w:w="4195" w:type="dxa"/>
            <w:vAlign w:val="center"/>
          </w:tcPr>
          <w:p w14:paraId="2EC47E2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请描述您的项目需求</w:t>
            </w:r>
          </w:p>
        </w:tc>
        <w:tc>
          <w:tcPr>
            <w:tcW w:w="964" w:type="dxa"/>
            <w:vAlign w:val="center"/>
          </w:tcPr>
          <w:p w14:paraId="244FFAA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67A154B6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5CEC6ADA">
      <w:pPr>
        <w:spacing w:after="40"/>
      </w:pPr>
    </w:p>
    <w:p w14:paraId="308BBF7B">
      <w:pPr>
        <w:pStyle w:val="4"/>
      </w:pPr>
      <w:bookmarkStart w:id="36" w:name="_Toc29087"/>
      <w:r>
        <w:rPr>
          <w:rFonts w:ascii="Arial" w:hAnsi="Arial" w:eastAsia="黑体"/>
          <w:b/>
          <w:i w:val="0"/>
          <w:color w:val="000000"/>
          <w:sz w:val="28"/>
        </w:rPr>
        <w:t>4.4.6  项目书 ProjectBrief（在线预览/复制）</w:t>
      </w:r>
      <w:bookmarkEnd w:id="36"/>
    </w:p>
    <w:p w14:paraId="6612ED3A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页内跳转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项目详情/订单完成后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复制全文/导出PDF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BCD4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7BBE0D5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71958AD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236615C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0689977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26129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EBCF0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定制剧版标题</w:t>
            </w:r>
          </w:p>
        </w:tc>
        <w:tc>
          <w:tcPr>
            <w:tcW w:w="4195" w:type="dxa"/>
            <w:vAlign w:val="center"/>
          </w:tcPr>
          <w:p w14:paraId="4AB2A02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《{剧名}》定制剧项目书</w:t>
            </w:r>
          </w:p>
        </w:tc>
        <w:tc>
          <w:tcPr>
            <w:tcW w:w="964" w:type="dxa"/>
            <w:vAlign w:val="center"/>
          </w:tcPr>
          <w:p w14:paraId="2FC1231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418E493D">
            <w:pPr>
              <w:spacing w:before="20" w:after="20" w:line="240" w:lineRule="auto"/>
              <w:ind w:firstLine="0"/>
              <w:jc w:val="center"/>
            </w:pPr>
          </w:p>
        </w:tc>
      </w:tr>
      <w:tr w14:paraId="1B4B4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B0337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定制剧版副标</w:t>
            </w:r>
          </w:p>
        </w:tc>
        <w:tc>
          <w:tcPr>
            <w:tcW w:w="4195" w:type="dxa"/>
            <w:vAlign w:val="center"/>
          </w:tcPr>
          <w:p w14:paraId="2870465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订单编号 {orderNo} · 普通定制档</w:t>
            </w:r>
          </w:p>
        </w:tc>
        <w:tc>
          <w:tcPr>
            <w:tcW w:w="964" w:type="dxa"/>
            <w:vAlign w:val="center"/>
          </w:tcPr>
          <w:p w14:paraId="7A8359E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6A5A9F6">
            <w:pPr>
              <w:spacing w:before="20" w:after="20" w:line="240" w:lineRule="auto"/>
              <w:ind w:firstLine="0"/>
              <w:jc w:val="center"/>
            </w:pPr>
          </w:p>
        </w:tc>
      </w:tr>
      <w:tr w14:paraId="562D5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51FD2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圆梦版标题</w:t>
            </w:r>
          </w:p>
        </w:tc>
        <w:tc>
          <w:tcPr>
            <w:tcW w:w="4195" w:type="dxa"/>
            <w:vAlign w:val="center"/>
          </w:tcPr>
          <w:p w14:paraId="3DB3BAC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《{剧名}》圆梦项目书</w:t>
            </w:r>
          </w:p>
        </w:tc>
        <w:tc>
          <w:tcPr>
            <w:tcW w:w="964" w:type="dxa"/>
            <w:vAlign w:val="center"/>
          </w:tcPr>
          <w:p w14:paraId="20D75C4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FED7768">
            <w:pPr>
              <w:spacing w:before="20" w:after="20" w:line="240" w:lineRule="auto"/>
              <w:ind w:firstLine="0"/>
              <w:jc w:val="center"/>
            </w:pPr>
          </w:p>
        </w:tc>
      </w:tr>
      <w:tr w14:paraId="082ED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694CBC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圆梦版副标</w:t>
            </w:r>
          </w:p>
        </w:tc>
        <w:tc>
          <w:tcPr>
            <w:tcW w:w="4195" w:type="dxa"/>
            <w:vAlign w:val="center"/>
          </w:tcPr>
          <w:p w14:paraId="31D9250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{type} · 自有 IP 角色席位认领</w:t>
            </w:r>
          </w:p>
        </w:tc>
        <w:tc>
          <w:tcPr>
            <w:tcW w:w="964" w:type="dxa"/>
            <w:vAlign w:val="center"/>
          </w:tcPr>
          <w:p w14:paraId="0A4FFFE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E7241E1">
            <w:pPr>
              <w:spacing w:before="20" w:after="20" w:line="240" w:lineRule="auto"/>
              <w:ind w:firstLine="0"/>
              <w:jc w:val="center"/>
            </w:pPr>
          </w:p>
        </w:tc>
      </w:tr>
      <w:tr w14:paraId="1DA84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9AAF0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固定落款</w:t>
            </w:r>
          </w:p>
        </w:tc>
        <w:tc>
          <w:tcPr>
            <w:tcW w:w="4195" w:type="dxa"/>
            <w:vAlign w:val="center"/>
          </w:tcPr>
          <w:p w14:paraId="49C12B5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生成方：晶晶日上 · 做自己人生的主角</w:t>
            </w:r>
          </w:p>
        </w:tc>
        <w:tc>
          <w:tcPr>
            <w:tcW w:w="964" w:type="dxa"/>
            <w:vAlign w:val="center"/>
          </w:tcPr>
          <w:p w14:paraId="6C4D5E5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4F41335">
            <w:pPr>
              <w:spacing w:before="20" w:after="20" w:line="240" w:lineRule="auto"/>
              <w:ind w:firstLine="0"/>
              <w:jc w:val="center"/>
            </w:pPr>
          </w:p>
        </w:tc>
      </w:tr>
      <w:tr w14:paraId="6A659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79FFA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底部提示</w:t>
            </w:r>
          </w:p>
        </w:tc>
        <w:tc>
          <w:tcPr>
            <w:tcW w:w="4195" w:type="dxa"/>
            <w:vAlign w:val="center"/>
          </w:tcPr>
          <w:p w14:paraId="175E741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本项目书依据订单 / 项目信息自动生成，正式条款以电子合同为准。</w:t>
            </w:r>
          </w:p>
        </w:tc>
        <w:tc>
          <w:tcPr>
            <w:tcW w:w="964" w:type="dxa"/>
            <w:vAlign w:val="center"/>
          </w:tcPr>
          <w:p w14:paraId="04C75FC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FD34FBF">
            <w:pPr>
              <w:spacing w:before="20" w:after="20" w:line="240" w:lineRule="auto"/>
              <w:ind w:firstLine="0"/>
              <w:jc w:val="center"/>
            </w:pPr>
          </w:p>
        </w:tc>
      </w:tr>
      <w:tr w14:paraId="5BD88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155234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按钮一</w:t>
            </w:r>
          </w:p>
        </w:tc>
        <w:tc>
          <w:tcPr>
            <w:tcW w:w="4195" w:type="dxa"/>
            <w:vAlign w:val="center"/>
          </w:tcPr>
          <w:p w14:paraId="523F3FF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复制全文（“项目书全文已复制，可粘贴发送或存档”）</w:t>
            </w:r>
          </w:p>
        </w:tc>
        <w:tc>
          <w:tcPr>
            <w:tcW w:w="964" w:type="dxa"/>
            <w:vAlign w:val="center"/>
          </w:tcPr>
          <w:p w14:paraId="3EA2BB8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632E7897">
            <w:pPr>
              <w:spacing w:before="20" w:after="20" w:line="240" w:lineRule="auto"/>
              <w:ind w:firstLine="0"/>
              <w:jc w:val="center"/>
            </w:pPr>
          </w:p>
        </w:tc>
      </w:tr>
      <w:tr w14:paraId="0D4A9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03B531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按钮二</w:t>
            </w:r>
          </w:p>
        </w:tc>
        <w:tc>
          <w:tcPr>
            <w:tcW w:w="4195" w:type="dxa"/>
            <w:vAlign w:val="center"/>
          </w:tcPr>
          <w:p w14:paraId="637672B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导出PDF（“PDF 导出将在正式版开放，当前可先复制全文留存”）</w:t>
            </w:r>
          </w:p>
        </w:tc>
        <w:tc>
          <w:tcPr>
            <w:tcW w:w="964" w:type="dxa"/>
            <w:vAlign w:val="center"/>
          </w:tcPr>
          <w:p w14:paraId="2B640C4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7CB28D63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117E1FFA">
      <w:pPr>
        <w:spacing w:after="40"/>
      </w:pPr>
    </w:p>
    <w:p w14:paraId="5531E25F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定制剧项目书 · 固定章节（逐字，金额随定价口径自动带入）</w:t>
      </w:r>
    </w:p>
    <w:p w14:paraId="0231D989">
      <w:pPr>
        <w:spacing w:before="60" w:after="20" w:line="360" w:lineRule="auto"/>
      </w:pPr>
      <w:r>
        <w:rPr>
          <w:rFonts w:ascii="Arial" w:hAnsi="Arial" w:eastAsia="黑体"/>
          <w:b/>
          <w:i w:val="0"/>
          <w:color w:val="000000"/>
          <w:sz w:val="22"/>
        </w:rPr>
        <w:t>一、项目概述</w:t>
      </w:r>
    </w:p>
    <w:p w14:paraId="3E46F87D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剧目名称：《{name}》</w:t>
      </w:r>
    </w:p>
    <w:p w14:paraId="4FAE1091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剧集类型：{genre}（古装 / 甜宠 / 悬疑等，以选剧库定稿为准）</w:t>
      </w:r>
    </w:p>
    <w:p w14:paraId="53CA540F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定制联系人：{contact}</w:t>
      </w:r>
    </w:p>
    <w:p w14:paraId="29E58AA1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项目定位：用户为自己的人生故事定制一部 AI 宣发片，做自己人生的主角。</w:t>
      </w:r>
    </w:p>
    <w:p w14:paraId="5A0AD3C9">
      <w:pPr>
        <w:spacing w:before="60" w:after="20" w:line="360" w:lineRule="auto"/>
      </w:pPr>
      <w:r>
        <w:rPr>
          <w:rFonts w:ascii="Arial" w:hAnsi="Arial" w:eastAsia="黑体"/>
          <w:b/>
          <w:i w:val="0"/>
          <w:color w:val="000000"/>
          <w:sz w:val="22"/>
        </w:rPr>
        <w:t>二、制作内容与交付</w:t>
      </w:r>
    </w:p>
    <w:p w14:paraId="2DF4948C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交付内容：选剧库匹配 + 2-3 部对标剧本 + 剧本初稿 + 制作前电子合同 + AI 宣发片 + 本项目书 + 上线协助。</w:t>
      </w:r>
    </w:p>
    <w:p w14:paraId="7BDE11DA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制作周期：剧本定稿并担保制作款后 3-5 个工作日交付 AI 宣发片。</w:t>
      </w:r>
    </w:p>
    <w:p w14:paraId="49A2FDAA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交付方式：成片在 App「我的视频」内交付，支持在线查看与下载。</w:t>
      </w:r>
    </w:p>
    <w:p w14:paraId="18936D24">
      <w:pPr>
        <w:spacing w:before="60" w:after="20" w:line="360" w:lineRule="auto"/>
      </w:pPr>
      <w:r>
        <w:rPr>
          <w:rFonts w:ascii="Arial" w:hAnsi="Arial" w:eastAsia="黑体"/>
          <w:b/>
          <w:i w:val="0"/>
          <w:color w:val="000000"/>
          <w:sz w:val="22"/>
        </w:rPr>
        <w:t>三、七步标准化流程</w:t>
      </w:r>
    </w:p>
    <w:p w14:paraId="1596E4C9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1. 支付意向金锁档（第三方担保托管，可退 / 可抵）；</w:t>
      </w:r>
    </w:p>
    <w:p w14:paraId="6F8D81E6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2. 在选剧库选择剧集类型；</w:t>
      </w:r>
    </w:p>
    <w:p w14:paraId="5A8C8BAC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3. 编剧推荐 2-3 部对标剧本，选定 1 部；</w:t>
      </w:r>
    </w:p>
    <w:p w14:paraId="1D4AE3D5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4. 商务改本（含 2 轮免费修改）；</w:t>
      </w:r>
    </w:p>
    <w:p w14:paraId="10E052CB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5. 确认定稿，签署制作前电子合同；</w:t>
      </w:r>
    </w:p>
    <w:p w14:paraId="0626B4B0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6. 支付制作款到担保，AI 制作宣发片（3-5 个工作日）；</w:t>
      </w:r>
    </w:p>
    <w:p w14:paraId="6BA740D6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7. 交付验收（7 天内 1 次免费修改），验收后担保清分。</w:t>
      </w:r>
    </w:p>
    <w:p w14:paraId="451DFBF0">
      <w:pPr>
        <w:spacing w:before="60" w:after="20" w:line="360" w:lineRule="auto"/>
      </w:pPr>
      <w:r>
        <w:rPr>
          <w:rFonts w:ascii="Arial" w:hAnsi="Arial" w:eastAsia="黑体"/>
          <w:b/>
          <w:i w:val="0"/>
          <w:color w:val="000000"/>
          <w:sz w:val="22"/>
        </w:rPr>
        <w:t>四、费用与担保托管</w:t>
      </w:r>
    </w:p>
    <w:p w14:paraId="28F5F031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意向金：¥99（担保托管，未继续制作可退，继续则抵作款）；</w:t>
      </w:r>
    </w:p>
    <w:p w14:paraId="50F06BA5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制作款：¥4,901（剧本定稿、签署电子合同后担保）；</w:t>
      </w:r>
    </w:p>
    <w:p w14:paraId="40B5ABE6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普通档合计：¥5,000 起，上不封顶；</w:t>
      </w:r>
    </w:p>
    <w:p w14:paraId="3EFA0E37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超出 2 轮免费改本后，改本费 ¥200 / 轮；</w:t>
      </w:r>
    </w:p>
    <w:p w14:paraId="64C4DA57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全部款项由第三方担保托管，验收通过后才清分给制作方。</w:t>
      </w:r>
    </w:p>
    <w:p w14:paraId="51400D68">
      <w:pPr>
        <w:spacing w:before="60" w:after="20" w:line="360" w:lineRule="auto"/>
      </w:pPr>
      <w:r>
        <w:rPr>
          <w:rFonts w:ascii="Arial" w:hAnsi="Arial" w:eastAsia="黑体"/>
          <w:b/>
          <w:i w:val="0"/>
          <w:color w:val="000000"/>
          <w:sz w:val="22"/>
        </w:rPr>
        <w:t>五、修改与验收</w:t>
      </w:r>
    </w:p>
    <w:p w14:paraId="70F3F6EB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剧本阶段含 2 轮免费修改；</w:t>
      </w:r>
    </w:p>
    <w:p w14:paraId="2903FB6A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成片交付后 7 天内可申请 1 次免费修改；</w:t>
      </w:r>
    </w:p>
    <w:p w14:paraId="75FC4597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验收通过后担保资金清分，订单状态变为「已完成」。</w:t>
      </w:r>
    </w:p>
    <w:p w14:paraId="1E779739">
      <w:pPr>
        <w:spacing w:before="60" w:after="20" w:line="360" w:lineRule="auto"/>
      </w:pPr>
      <w:r>
        <w:rPr>
          <w:rFonts w:ascii="Arial" w:hAnsi="Arial" w:eastAsia="黑体"/>
          <w:b/>
          <w:i w:val="0"/>
          <w:color w:val="000000"/>
          <w:sz w:val="22"/>
        </w:rPr>
        <w:t>六、合规说明</w:t>
      </w:r>
    </w:p>
    <w:p w14:paraId="39F2DF04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本服务为定制内容消费，不是投资、众筹或理财，不承诺任何货币回报；</w:t>
      </w:r>
    </w:p>
    <w:p w14:paraId="4E31C7B2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内容须符合法律法规与平台规范，违法违规内容不予制作；</w:t>
      </w:r>
    </w:p>
    <w:p w14:paraId="1D303CF2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正式权利义务以签署的制作前电子合同为准，本项目书为过程说明文件。</w:t>
      </w:r>
    </w:p>
    <w:p w14:paraId="6048A283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圆梦项目书 · 固定章节（逐字）</w:t>
      </w:r>
    </w:p>
    <w:p w14:paraId="1A81F570">
      <w:pPr>
        <w:spacing w:before="60" w:after="20" w:line="360" w:lineRule="auto"/>
      </w:pPr>
      <w:r>
        <w:rPr>
          <w:rFonts w:ascii="Arial" w:hAnsi="Arial" w:eastAsia="黑体"/>
          <w:b/>
          <w:i w:val="0"/>
          <w:color w:val="000000"/>
          <w:sz w:val="22"/>
        </w:rPr>
        <w:t>一、项目介绍</w:t>
      </w:r>
    </w:p>
    <w:p w14:paraId="189D7747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剧目名称：《{name}》</w:t>
      </w:r>
    </w:p>
    <w:p w14:paraId="72F324A0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作品类型：{type}；题材：{genre}</w:t>
      </w:r>
    </w:p>
    <w:p w14:paraId="4C43A32F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主角设定：{protagonist}</w:t>
      </w:r>
    </w:p>
    <w:p w14:paraId="7F5A8BE9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故事简介：{intro}</w:t>
      </w:r>
    </w:p>
    <w:p w14:paraId="3FFCFD33">
      <w:pPr>
        <w:spacing w:before="60" w:after="20" w:line="360" w:lineRule="auto"/>
      </w:pPr>
      <w:r>
        <w:rPr>
          <w:rFonts w:ascii="Arial" w:hAnsi="Arial" w:eastAsia="黑体"/>
          <w:b/>
          <w:i w:val="0"/>
          <w:color w:val="000000"/>
          <w:sz w:val="22"/>
        </w:rPr>
        <w:t>二、角色与席位</w:t>
      </w:r>
    </w:p>
    <w:p w14:paraId="1002D763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开放角色数：{N} 个</w:t>
      </w:r>
    </w:p>
    <w:p w14:paraId="288A209F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席位总数：{N} 席</w:t>
      </w:r>
    </w:p>
    <w:p w14:paraId="13A92C8A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已认领席位：{N} 席</w:t>
      </w:r>
    </w:p>
    <w:p w14:paraId="777A0BDD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剩余招募：{N} 天</w:t>
      </w:r>
    </w:p>
    <w:p w14:paraId="09E54E80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用户可认领空缺角色 / 席位，与主创团队共同让故事上映。</w:t>
      </w:r>
    </w:p>
    <w:p w14:paraId="42AF6DF9">
      <w:pPr>
        <w:spacing w:before="60" w:after="20" w:line="360" w:lineRule="auto"/>
      </w:pPr>
      <w:r>
        <w:rPr>
          <w:rFonts w:ascii="Arial" w:hAnsi="Arial" w:eastAsia="黑体"/>
          <w:b/>
          <w:i w:val="0"/>
          <w:color w:val="000000"/>
          <w:sz w:val="22"/>
        </w:rPr>
        <w:t>三、参与方式</w:t>
      </w:r>
    </w:p>
    <w:p w14:paraId="559F90BB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在角色档位中选择心仪席位，支付对应席位费用并完成担保；</w:t>
      </w:r>
    </w:p>
    <w:p w14:paraId="69046E00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按排期参与 AI 形象采集与拍摄 / 制作环节；</w:t>
      </w:r>
    </w:p>
    <w:p w14:paraId="5CE7071F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成片在 App 内交付，可在「我的视频」查看与分享。</w:t>
      </w:r>
    </w:p>
    <w:p w14:paraId="4524901C">
      <w:pPr>
        <w:spacing w:before="60" w:after="20" w:line="360" w:lineRule="auto"/>
      </w:pPr>
      <w:r>
        <w:rPr>
          <w:rFonts w:ascii="Arial" w:hAnsi="Arial" w:eastAsia="黑体"/>
          <w:b/>
          <w:i w:val="0"/>
          <w:color w:val="000000"/>
          <w:sz w:val="22"/>
        </w:rPr>
        <w:t>四、合规说明（圆梦分版）</w:t>
      </w:r>
    </w:p>
    <w:p w14:paraId="0983F05E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圆梦席位是自有 IP 的角色参与资格，属于内容消费，不是投资、众筹、分红或理财；</w:t>
      </w:r>
    </w:p>
    <w:p w14:paraId="22D85146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不承诺货币回报，席位费用对应明确的制作与参演服务；</w:t>
      </w:r>
    </w:p>
    <w:p w14:paraId="36764135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平台仅展示自有 IP（黄帝史诗·天下合 / 少年龙武 / 边境暗影），不承接违规题材。</w:t>
      </w:r>
    </w:p>
    <w:p w14:paraId="1B5F50B4">
      <w:pPr>
        <w:pStyle w:val="4"/>
      </w:pPr>
      <w:bookmarkStart w:id="37" w:name="_Toc17545"/>
      <w:r>
        <w:rPr>
          <w:rFonts w:ascii="Arial" w:hAnsi="Arial" w:eastAsia="黑体"/>
          <w:b/>
          <w:i w:val="0"/>
          <w:color w:val="000000"/>
          <w:sz w:val="28"/>
        </w:rPr>
        <w:t>4.5  数字人线</w:t>
      </w:r>
      <w:bookmarkEnd w:id="37"/>
    </w:p>
    <w:p w14:paraId="638E5DA9">
      <w:pPr>
        <w:pStyle w:val="4"/>
      </w:pPr>
      <w:bookmarkStart w:id="38" w:name="_Toc6689"/>
      <w:r>
        <w:rPr>
          <w:rFonts w:ascii="Arial" w:hAnsi="Arial" w:eastAsia="黑体"/>
          <w:b/>
          <w:i w:val="0"/>
          <w:color w:val="000000"/>
          <w:sz w:val="28"/>
        </w:rPr>
        <w:t>4.5.1  创建数字人 Audition（6 步向导）</w:t>
      </w:r>
      <w:bookmarkEnd w:id="38"/>
    </w:p>
    <w:p w14:paraId="108CD127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/audition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我的-创建数字人/创作中心④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创建成功→我的数字人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5703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4910F1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349EB91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5CED36F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3B13B83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64AEF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C178A9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03F324F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创建数字人</w:t>
            </w:r>
          </w:p>
        </w:tc>
        <w:tc>
          <w:tcPr>
            <w:tcW w:w="964" w:type="dxa"/>
            <w:vAlign w:val="center"/>
          </w:tcPr>
          <w:p w14:paraId="5EB1901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038C07B2">
            <w:pPr>
              <w:spacing w:before="20" w:after="20" w:line="240" w:lineRule="auto"/>
              <w:ind w:firstLine="0"/>
              <w:jc w:val="center"/>
            </w:pPr>
          </w:p>
        </w:tc>
      </w:tr>
      <w:tr w14:paraId="46044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10872C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步骤名（6 步）</w:t>
            </w:r>
          </w:p>
        </w:tc>
        <w:tc>
          <w:tcPr>
            <w:tcW w:w="4195" w:type="dxa"/>
            <w:vAlign w:val="center"/>
          </w:tcPr>
          <w:p w14:paraId="5A74E6D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上传照片 / 真人验证 / 选择风格 / 命名 / 授权范围 / 确认创建</w:t>
            </w:r>
          </w:p>
        </w:tc>
        <w:tc>
          <w:tcPr>
            <w:tcW w:w="964" w:type="dxa"/>
            <w:vAlign w:val="center"/>
          </w:tcPr>
          <w:p w14:paraId="6538A12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3C413B61">
            <w:pPr>
              <w:spacing w:before="20" w:after="20" w:line="240" w:lineRule="auto"/>
              <w:ind w:firstLine="0"/>
              <w:jc w:val="center"/>
            </w:pPr>
          </w:p>
        </w:tc>
      </w:tr>
      <w:tr w14:paraId="0AFA5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52DF1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进度状态</w:t>
            </w:r>
          </w:p>
        </w:tc>
        <w:tc>
          <w:tcPr>
            <w:tcW w:w="4195" w:type="dxa"/>
            <w:vAlign w:val="center"/>
          </w:tcPr>
          <w:p w14:paraId="2792083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 {cur+1}/6 步 · {步骤名}</w:t>
            </w:r>
          </w:p>
        </w:tc>
        <w:tc>
          <w:tcPr>
            <w:tcW w:w="964" w:type="dxa"/>
            <w:vAlign w:val="center"/>
          </w:tcPr>
          <w:p w14:paraId="65285ED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20B64014">
            <w:pPr>
              <w:spacing w:before="20" w:after="20" w:line="240" w:lineRule="auto"/>
              <w:ind w:firstLine="0"/>
              <w:jc w:val="center"/>
            </w:pPr>
          </w:p>
        </w:tc>
      </w:tr>
      <w:tr w14:paraId="3B632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A7D057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底部按钮（非末步）</w:t>
            </w:r>
          </w:p>
        </w:tc>
        <w:tc>
          <w:tcPr>
            <w:tcW w:w="4195" w:type="dxa"/>
            <w:vAlign w:val="center"/>
          </w:tcPr>
          <w:p w14:paraId="475C6CB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上一步 + 下一步</w:t>
            </w:r>
          </w:p>
        </w:tc>
        <w:tc>
          <w:tcPr>
            <w:tcW w:w="964" w:type="dxa"/>
            <w:vAlign w:val="center"/>
          </w:tcPr>
          <w:p w14:paraId="5B0BF9B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726ED0D1">
            <w:pPr>
              <w:spacing w:before="20" w:after="20" w:line="240" w:lineRule="auto"/>
              <w:ind w:firstLine="0"/>
              <w:jc w:val="center"/>
            </w:pPr>
          </w:p>
        </w:tc>
      </w:tr>
      <w:tr w14:paraId="29499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27FAA5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末步按钮</w:t>
            </w:r>
          </w:p>
        </w:tc>
        <w:tc>
          <w:tcPr>
            <w:tcW w:w="4195" w:type="dxa"/>
            <w:vAlign w:val="center"/>
          </w:tcPr>
          <w:p w14:paraId="441371B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上一步 + 同意并创建</w:t>
            </w:r>
          </w:p>
        </w:tc>
        <w:tc>
          <w:tcPr>
            <w:tcW w:w="964" w:type="dxa"/>
            <w:vAlign w:val="center"/>
          </w:tcPr>
          <w:p w14:paraId="7E0C26B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34404D17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0642468A">
      <w:pPr>
        <w:spacing w:after="40"/>
      </w:pPr>
    </w:p>
    <w:p w14:paraId="4A550D80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第 1 步 · 上传照片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A592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B1FAE9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386492E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2853B56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283398E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73F57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39F6D8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上传主提示</w:t>
            </w:r>
          </w:p>
        </w:tc>
        <w:tc>
          <w:tcPr>
            <w:tcW w:w="4195" w:type="dxa"/>
            <w:vAlign w:val="center"/>
          </w:tcPr>
          <w:p w14:paraId="41C7056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点击上传正面清晰照片</w:t>
            </w:r>
          </w:p>
        </w:tc>
        <w:tc>
          <w:tcPr>
            <w:tcW w:w="964" w:type="dxa"/>
            <w:vAlign w:val="center"/>
          </w:tcPr>
          <w:p w14:paraId="3C7244A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095E7C6">
            <w:pPr>
              <w:spacing w:before="20" w:after="20" w:line="240" w:lineRule="auto"/>
              <w:ind w:firstLine="0"/>
              <w:jc w:val="center"/>
            </w:pPr>
          </w:p>
        </w:tc>
      </w:tr>
      <w:tr w14:paraId="732E7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9FDEB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上传副提示</w:t>
            </w:r>
          </w:p>
        </w:tc>
        <w:tc>
          <w:tcPr>
            <w:tcW w:w="4195" w:type="dxa"/>
            <w:vAlign w:val="center"/>
          </w:tcPr>
          <w:p w14:paraId="1ADC958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支持拍照或从相册选择</w:t>
            </w:r>
          </w:p>
        </w:tc>
        <w:tc>
          <w:tcPr>
            <w:tcW w:w="964" w:type="dxa"/>
            <w:vAlign w:val="center"/>
          </w:tcPr>
          <w:p w14:paraId="7B2A4E1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12CBACF">
            <w:pPr>
              <w:spacing w:before="20" w:after="20" w:line="240" w:lineRule="auto"/>
              <w:ind w:firstLine="0"/>
              <w:jc w:val="center"/>
            </w:pPr>
          </w:p>
        </w:tc>
      </w:tr>
      <w:tr w14:paraId="52B96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BD4FD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上传弹层</w:t>
            </w:r>
          </w:p>
        </w:tc>
        <w:tc>
          <w:tcPr>
            <w:tcW w:w="4195" w:type="dxa"/>
            <w:vAlign w:val="center"/>
          </w:tcPr>
          <w:p w14:paraId="7A2C3C6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拍照 / 从相册选择 / 移除照片</w:t>
            </w:r>
          </w:p>
        </w:tc>
        <w:tc>
          <w:tcPr>
            <w:tcW w:w="964" w:type="dxa"/>
            <w:vAlign w:val="center"/>
          </w:tcPr>
          <w:p w14:paraId="5C5243B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0AAA19E1">
            <w:pPr>
              <w:spacing w:before="20" w:after="20" w:line="240" w:lineRule="auto"/>
              <w:ind w:firstLine="0"/>
              <w:jc w:val="center"/>
            </w:pPr>
          </w:p>
        </w:tc>
      </w:tr>
      <w:tr w14:paraId="0428D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C1FBBA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说明标题</w:t>
            </w:r>
          </w:p>
        </w:tc>
        <w:tc>
          <w:tcPr>
            <w:tcW w:w="4195" w:type="dxa"/>
            <w:vAlign w:val="center"/>
          </w:tcPr>
          <w:p w14:paraId="11A8421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照片用途说明</w:t>
            </w:r>
          </w:p>
        </w:tc>
        <w:tc>
          <w:tcPr>
            <w:tcW w:w="964" w:type="dxa"/>
            <w:vAlign w:val="center"/>
          </w:tcPr>
          <w:p w14:paraId="4F870B7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22C43556">
            <w:pPr>
              <w:spacing w:before="20" w:after="20" w:line="240" w:lineRule="auto"/>
              <w:ind w:firstLine="0"/>
              <w:jc w:val="center"/>
            </w:pPr>
          </w:p>
        </w:tc>
      </w:tr>
      <w:tr w14:paraId="1744B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CA4319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说明正文</w:t>
            </w:r>
          </w:p>
        </w:tc>
        <w:tc>
          <w:tcPr>
            <w:tcW w:w="4195" w:type="dxa"/>
            <w:vAlign w:val="center"/>
          </w:tcPr>
          <w:p w14:paraId="019E2C3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我们仅将您的照片用于创建AI数字人形象，不存储原始照片，仅提取加密特征向量。</w:t>
            </w:r>
          </w:p>
        </w:tc>
        <w:tc>
          <w:tcPr>
            <w:tcW w:w="964" w:type="dxa"/>
            <w:vAlign w:val="center"/>
          </w:tcPr>
          <w:p w14:paraId="21712C2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7B311E9">
            <w:pPr>
              <w:spacing w:before="20" w:after="20" w:line="240" w:lineRule="auto"/>
              <w:ind w:firstLine="0"/>
              <w:jc w:val="center"/>
            </w:pPr>
          </w:p>
        </w:tc>
      </w:tr>
      <w:tr w14:paraId="4FF6A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F68D6F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拍摄要点</w:t>
            </w:r>
          </w:p>
        </w:tc>
        <w:tc>
          <w:tcPr>
            <w:tcW w:w="4195" w:type="dxa"/>
            <w:vAlign w:val="center"/>
          </w:tcPr>
          <w:p w14:paraId="6A9A414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本人真实正脸…/正对镜头光线均匀单人…/请勿上传动漫形象网络图片或他人照片…</w:t>
            </w:r>
          </w:p>
        </w:tc>
        <w:tc>
          <w:tcPr>
            <w:tcW w:w="964" w:type="dxa"/>
            <w:vAlign w:val="center"/>
          </w:tcPr>
          <w:p w14:paraId="603BFE6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0118A78">
            <w:pPr>
              <w:spacing w:before="20" w:after="20" w:line="240" w:lineRule="auto"/>
              <w:ind w:firstLine="0"/>
              <w:jc w:val="center"/>
            </w:pPr>
          </w:p>
        </w:tc>
      </w:tr>
      <w:tr w14:paraId="58754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48EAB0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勾选</w:t>
            </w:r>
          </w:p>
        </w:tc>
        <w:tc>
          <w:tcPr>
            <w:tcW w:w="4195" w:type="dxa"/>
            <w:vAlign w:val="center"/>
          </w:tcPr>
          <w:p w14:paraId="5E0B0C8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我已知晓照片用途，同意上传</w:t>
            </w:r>
          </w:p>
        </w:tc>
        <w:tc>
          <w:tcPr>
            <w:tcW w:w="964" w:type="dxa"/>
            <w:vAlign w:val="center"/>
          </w:tcPr>
          <w:p w14:paraId="2A7E977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5B21AD2A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72B5C4FA">
      <w:pPr>
        <w:spacing w:after="40"/>
      </w:pPr>
    </w:p>
    <w:p w14:paraId="28DF9D3C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第 2 步 · 真人验证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43B7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79E13C4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2981AC9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7BF5850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78710D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56946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CE5BA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未通过按钮</w:t>
            </w:r>
          </w:p>
        </w:tc>
        <w:tc>
          <w:tcPr>
            <w:tcW w:w="4195" w:type="dxa"/>
            <w:vAlign w:val="center"/>
          </w:tcPr>
          <w:p w14:paraId="5ADDDC7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点击开始真人验证（演示，正式版为眨眼/转头活体检测）</w:t>
            </w:r>
          </w:p>
        </w:tc>
        <w:tc>
          <w:tcPr>
            <w:tcW w:w="964" w:type="dxa"/>
            <w:vAlign w:val="center"/>
          </w:tcPr>
          <w:p w14:paraId="616227C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16F6F684">
            <w:pPr>
              <w:spacing w:before="20" w:after="20" w:line="240" w:lineRule="auto"/>
              <w:ind w:firstLine="0"/>
              <w:jc w:val="center"/>
            </w:pPr>
          </w:p>
        </w:tc>
      </w:tr>
      <w:tr w14:paraId="5B2F1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CFDAB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已通过</w:t>
            </w:r>
          </w:p>
        </w:tc>
        <w:tc>
          <w:tcPr>
            <w:tcW w:w="4195" w:type="dxa"/>
            <w:vAlign w:val="center"/>
          </w:tcPr>
          <w:p w14:paraId="2CBCEE7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活体检测已通过</w:t>
            </w:r>
          </w:p>
        </w:tc>
        <w:tc>
          <w:tcPr>
            <w:tcW w:w="964" w:type="dxa"/>
            <w:vAlign w:val="center"/>
          </w:tcPr>
          <w:p w14:paraId="23E3633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48DEE867">
            <w:pPr>
              <w:spacing w:before="20" w:after="20" w:line="240" w:lineRule="auto"/>
              <w:ind w:firstLine="0"/>
              <w:jc w:val="center"/>
            </w:pPr>
          </w:p>
        </w:tc>
      </w:tr>
      <w:tr w14:paraId="2821F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7A66CC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演示弹窗标题</w:t>
            </w:r>
          </w:p>
        </w:tc>
        <w:tc>
          <w:tcPr>
            <w:tcW w:w="4195" w:type="dxa"/>
            <w:vAlign w:val="center"/>
          </w:tcPr>
          <w:p w14:paraId="5AF4935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真人验证（演示）</w:t>
            </w:r>
          </w:p>
        </w:tc>
        <w:tc>
          <w:tcPr>
            <w:tcW w:w="964" w:type="dxa"/>
            <w:vAlign w:val="center"/>
          </w:tcPr>
          <w:p w14:paraId="5D84531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5E0BF6F0">
            <w:pPr>
              <w:spacing w:before="20" w:after="20" w:line="240" w:lineRule="auto"/>
              <w:ind w:firstLine="0"/>
              <w:jc w:val="center"/>
            </w:pPr>
          </w:p>
        </w:tc>
      </w:tr>
      <w:tr w14:paraId="4A61A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D657D5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演示弹窗正文</w:t>
            </w:r>
          </w:p>
        </w:tc>
        <w:tc>
          <w:tcPr>
            <w:tcW w:w="4195" w:type="dxa"/>
            <w:vAlign w:val="center"/>
          </w:tcPr>
          <w:p w14:paraId="2C1C343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当前为离线演示；正式授权签署时，服务端将以阿里云实人核身结论为准</w:t>
            </w:r>
          </w:p>
        </w:tc>
        <w:tc>
          <w:tcPr>
            <w:tcW w:w="964" w:type="dxa"/>
            <w:vAlign w:val="center"/>
          </w:tcPr>
          <w:p w14:paraId="65A0C3A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79415CA4">
            <w:pPr>
              <w:spacing w:before="20" w:after="20" w:line="240" w:lineRule="auto"/>
              <w:ind w:firstLine="0"/>
              <w:jc w:val="center"/>
            </w:pPr>
          </w:p>
        </w:tc>
      </w:tr>
      <w:tr w14:paraId="483A5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D54DA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完成提示</w:t>
            </w:r>
          </w:p>
        </w:tc>
        <w:tc>
          <w:tcPr>
            <w:tcW w:w="4195" w:type="dxa"/>
            <w:vAlign w:val="center"/>
          </w:tcPr>
          <w:p w14:paraId="715793C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真人验证步骤完成（离线演示；正式签署以服务端阿里云核身为准）</w:t>
            </w:r>
          </w:p>
        </w:tc>
        <w:tc>
          <w:tcPr>
            <w:tcW w:w="964" w:type="dxa"/>
            <w:vAlign w:val="center"/>
          </w:tcPr>
          <w:p w14:paraId="673AAF4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73CF984A">
            <w:pPr>
              <w:spacing w:before="20" w:after="20" w:line="240" w:lineRule="auto"/>
              <w:ind w:firstLine="0"/>
              <w:jc w:val="center"/>
            </w:pPr>
          </w:p>
        </w:tc>
      </w:tr>
      <w:tr w14:paraId="4F7D8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EA5F97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说明标题</w:t>
            </w:r>
          </w:p>
        </w:tc>
        <w:tc>
          <w:tcPr>
            <w:tcW w:w="4195" w:type="dxa"/>
            <w:vAlign w:val="center"/>
          </w:tcPr>
          <w:p w14:paraId="4E8806A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活体检测说明</w:t>
            </w:r>
          </w:p>
        </w:tc>
        <w:tc>
          <w:tcPr>
            <w:tcW w:w="964" w:type="dxa"/>
            <w:vAlign w:val="center"/>
          </w:tcPr>
          <w:p w14:paraId="3598FEC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1CD1D3D7">
            <w:pPr>
              <w:spacing w:before="20" w:after="20" w:line="240" w:lineRule="auto"/>
              <w:ind w:firstLine="0"/>
              <w:jc w:val="center"/>
            </w:pPr>
          </w:p>
        </w:tc>
      </w:tr>
      <w:tr w14:paraId="76539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A903D0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说明正文</w:t>
            </w:r>
          </w:p>
        </w:tc>
        <w:tc>
          <w:tcPr>
            <w:tcW w:w="4195" w:type="dxa"/>
            <w:vAlign w:val="center"/>
          </w:tcPr>
          <w:p w14:paraId="17114C9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正式版接入持牌活体SDK，检测过程不录制视频、不存储生物识别原始数据；当前为演示流程。</w:t>
            </w:r>
          </w:p>
        </w:tc>
        <w:tc>
          <w:tcPr>
            <w:tcW w:w="964" w:type="dxa"/>
            <w:vAlign w:val="center"/>
          </w:tcPr>
          <w:p w14:paraId="5C5C7C6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615D6D0">
            <w:pPr>
              <w:spacing w:before="20" w:after="20" w:line="240" w:lineRule="auto"/>
              <w:ind w:firstLine="0"/>
              <w:jc w:val="center"/>
            </w:pPr>
          </w:p>
        </w:tc>
      </w:tr>
      <w:tr w14:paraId="1A3CD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D289E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勾选</w:t>
            </w:r>
          </w:p>
        </w:tc>
        <w:tc>
          <w:tcPr>
            <w:tcW w:w="4195" w:type="dxa"/>
            <w:vAlign w:val="center"/>
          </w:tcPr>
          <w:p w14:paraId="3FA185A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我已知晓，开始验证</w:t>
            </w:r>
          </w:p>
        </w:tc>
        <w:tc>
          <w:tcPr>
            <w:tcW w:w="964" w:type="dxa"/>
            <w:vAlign w:val="center"/>
          </w:tcPr>
          <w:p w14:paraId="65F3605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59A98D1F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01FC90D9">
      <w:pPr>
        <w:spacing w:after="40"/>
      </w:pPr>
    </w:p>
    <w:p w14:paraId="228764D5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第 3 步 · 选择风格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4069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AA6194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5387A04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5D59C43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B439C7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7259B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B06DD0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4195" w:type="dxa"/>
            <w:vAlign w:val="center"/>
          </w:tcPr>
          <w:p w14:paraId="3F80E78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选择数字人的形象风格</w:t>
            </w:r>
          </w:p>
        </w:tc>
        <w:tc>
          <w:tcPr>
            <w:tcW w:w="964" w:type="dxa"/>
            <w:vAlign w:val="center"/>
          </w:tcPr>
          <w:p w14:paraId="3D9AE37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59A49687">
            <w:pPr>
              <w:spacing w:before="20" w:after="20" w:line="240" w:lineRule="auto"/>
              <w:ind w:firstLine="0"/>
              <w:jc w:val="center"/>
            </w:pPr>
          </w:p>
        </w:tc>
      </w:tr>
      <w:tr w14:paraId="15338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4D079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风格胶囊</w:t>
            </w:r>
          </w:p>
        </w:tc>
        <w:tc>
          <w:tcPr>
            <w:tcW w:w="4195" w:type="dxa"/>
            <w:vAlign w:val="center"/>
          </w:tcPr>
          <w:p w14:paraId="6540354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古风 / 现代 / 武侠 / 商务 / 青春 / 都市（默认古风）</w:t>
            </w:r>
          </w:p>
        </w:tc>
        <w:tc>
          <w:tcPr>
            <w:tcW w:w="964" w:type="dxa"/>
            <w:vAlign w:val="center"/>
          </w:tcPr>
          <w:p w14:paraId="39EF935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106FD80F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489838ED">
      <w:pPr>
        <w:spacing w:after="40"/>
      </w:pPr>
    </w:p>
    <w:p w14:paraId="0B9544B1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第 4 步 · 命名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0ED6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CF9A65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6FF4EE0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22225D6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24649EB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7E2D9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22A67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4195" w:type="dxa"/>
            <w:vAlign w:val="center"/>
          </w:tcPr>
          <w:p w14:paraId="694CBAA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给你的数字人起一个名字</w:t>
            </w:r>
          </w:p>
        </w:tc>
        <w:tc>
          <w:tcPr>
            <w:tcW w:w="964" w:type="dxa"/>
            <w:vAlign w:val="center"/>
          </w:tcPr>
          <w:p w14:paraId="701DEC9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579C1A66">
            <w:pPr>
              <w:spacing w:before="20" w:after="20" w:line="240" w:lineRule="auto"/>
              <w:ind w:firstLine="0"/>
              <w:jc w:val="center"/>
            </w:pPr>
          </w:p>
        </w:tc>
      </w:tr>
      <w:tr w14:paraId="3349D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3EA3F9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名称标签</w:t>
            </w:r>
          </w:p>
        </w:tc>
        <w:tc>
          <w:tcPr>
            <w:tcW w:w="4195" w:type="dxa"/>
            <w:vAlign w:val="center"/>
          </w:tcPr>
          <w:p w14:paraId="7BDD716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数字人名称</w:t>
            </w:r>
          </w:p>
        </w:tc>
        <w:tc>
          <w:tcPr>
            <w:tcW w:w="964" w:type="dxa"/>
            <w:vAlign w:val="center"/>
          </w:tcPr>
          <w:p w14:paraId="2E9583C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1CA8748E">
            <w:pPr>
              <w:spacing w:before="20" w:after="20" w:line="240" w:lineRule="auto"/>
              <w:ind w:firstLine="0"/>
              <w:jc w:val="center"/>
            </w:pPr>
          </w:p>
        </w:tc>
      </w:tr>
      <w:tr w14:paraId="65077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04D451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名称提示</w:t>
            </w:r>
          </w:p>
        </w:tc>
        <w:tc>
          <w:tcPr>
            <w:tcW w:w="4195" w:type="dxa"/>
            <w:vAlign w:val="center"/>
          </w:tcPr>
          <w:p w14:paraId="0F0BC0D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如：苏婉儿（最多 12 字）</w:t>
            </w:r>
          </w:p>
        </w:tc>
        <w:tc>
          <w:tcPr>
            <w:tcW w:w="964" w:type="dxa"/>
            <w:vAlign w:val="center"/>
          </w:tcPr>
          <w:p w14:paraId="0CFA844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01C48CC4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3F9D699C">
      <w:pPr>
        <w:spacing w:after="40"/>
      </w:pPr>
    </w:p>
    <w:p w14:paraId="0B9F1AB1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第 5 步 · 授权范围（可多选、可随时改）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226B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B8F006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5AF1185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7BE0B2B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68E2DF3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314FA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C62EFB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4195" w:type="dxa"/>
            <w:vAlign w:val="center"/>
          </w:tcPr>
          <w:p w14:paraId="34325F0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选择您的数字人可以被用于哪些场景（可多选，可随时修改）：</w:t>
            </w:r>
          </w:p>
        </w:tc>
        <w:tc>
          <w:tcPr>
            <w:tcW w:w="964" w:type="dxa"/>
            <w:vAlign w:val="center"/>
          </w:tcPr>
          <w:p w14:paraId="5D66AFD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5710AFFA">
            <w:pPr>
              <w:spacing w:before="20" w:after="20" w:line="240" w:lineRule="auto"/>
              <w:ind w:firstLine="0"/>
              <w:jc w:val="center"/>
            </w:pPr>
          </w:p>
        </w:tc>
      </w:tr>
      <w:tr w14:paraId="04ABC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E6C6E6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授权一</w:t>
            </w:r>
          </w:p>
        </w:tc>
        <w:tc>
          <w:tcPr>
            <w:tcW w:w="4195" w:type="dxa"/>
            <w:vAlign w:val="center"/>
          </w:tcPr>
          <w:p w14:paraId="3F9C749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祝福视频：其他用户可付费请您的数字人录制祝福视频（默认勾选）</w:t>
            </w:r>
          </w:p>
        </w:tc>
        <w:tc>
          <w:tcPr>
            <w:tcW w:w="964" w:type="dxa"/>
            <w:vAlign w:val="center"/>
          </w:tcPr>
          <w:p w14:paraId="33FAAEA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490C4FB4">
            <w:pPr>
              <w:spacing w:before="20" w:after="20" w:line="240" w:lineRule="auto"/>
              <w:ind w:firstLine="0"/>
              <w:jc w:val="center"/>
            </w:pPr>
          </w:p>
        </w:tc>
      </w:tr>
      <w:tr w14:paraId="2BBE8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E095CA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授权二</w:t>
            </w:r>
          </w:p>
        </w:tc>
        <w:tc>
          <w:tcPr>
            <w:tcW w:w="4195" w:type="dxa"/>
            <w:vAlign w:val="center"/>
          </w:tcPr>
          <w:p w14:paraId="3E586F4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品牌代言：品牌方可付费邀请您的数字人拍摄商业代言视频</w:t>
            </w:r>
          </w:p>
        </w:tc>
        <w:tc>
          <w:tcPr>
            <w:tcW w:w="964" w:type="dxa"/>
            <w:vAlign w:val="center"/>
          </w:tcPr>
          <w:p w14:paraId="01A333D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246B9753">
            <w:pPr>
              <w:spacing w:before="20" w:after="20" w:line="240" w:lineRule="auto"/>
              <w:ind w:firstLine="0"/>
              <w:jc w:val="center"/>
            </w:pPr>
          </w:p>
        </w:tc>
      </w:tr>
      <w:tr w14:paraId="6350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8E9411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授权三</w:t>
            </w:r>
          </w:p>
        </w:tc>
        <w:tc>
          <w:tcPr>
            <w:tcW w:w="4195" w:type="dxa"/>
            <w:vAlign w:val="center"/>
          </w:tcPr>
          <w:p w14:paraId="2C82644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定制剧参演：您的数字人可参与定制剧项目演出</w:t>
            </w:r>
          </w:p>
        </w:tc>
        <w:tc>
          <w:tcPr>
            <w:tcW w:w="964" w:type="dxa"/>
            <w:vAlign w:val="center"/>
          </w:tcPr>
          <w:p w14:paraId="330020B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25E32F7D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12C16768">
      <w:pPr>
        <w:spacing w:after="40"/>
      </w:pPr>
    </w:p>
    <w:p w14:paraId="35C010AE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第 6 步 · 授权摘要与确认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2755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801D9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7706856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1C74BF4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3B246ED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6AE93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4F3B91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数字人名称</w:t>
            </w:r>
          </w:p>
        </w:tc>
        <w:tc>
          <w:tcPr>
            <w:tcW w:w="4195" w:type="dxa"/>
            <w:vAlign w:val="center"/>
          </w:tcPr>
          <w:p w14:paraId="762BC15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{名称}（空“未命名”）</w:t>
            </w:r>
          </w:p>
        </w:tc>
        <w:tc>
          <w:tcPr>
            <w:tcW w:w="964" w:type="dxa"/>
            <w:vAlign w:val="center"/>
          </w:tcPr>
          <w:p w14:paraId="4C50B06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C9B5452">
            <w:pPr>
              <w:spacing w:before="20" w:after="20" w:line="240" w:lineRule="auto"/>
              <w:ind w:firstLine="0"/>
              <w:jc w:val="center"/>
            </w:pPr>
          </w:p>
        </w:tc>
      </w:tr>
      <w:tr w14:paraId="4D3C3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60820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风格</w:t>
            </w:r>
          </w:p>
        </w:tc>
        <w:tc>
          <w:tcPr>
            <w:tcW w:w="4195" w:type="dxa"/>
            <w:vAlign w:val="center"/>
          </w:tcPr>
          <w:p w14:paraId="12D5FCC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{所选风格}</w:t>
            </w:r>
          </w:p>
        </w:tc>
        <w:tc>
          <w:tcPr>
            <w:tcW w:w="964" w:type="dxa"/>
            <w:vAlign w:val="center"/>
          </w:tcPr>
          <w:p w14:paraId="6700CD7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746B04C">
            <w:pPr>
              <w:spacing w:before="20" w:after="20" w:line="240" w:lineRule="auto"/>
              <w:ind w:firstLine="0"/>
              <w:jc w:val="center"/>
            </w:pPr>
          </w:p>
        </w:tc>
      </w:tr>
      <w:tr w14:paraId="01983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7D658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照片</w:t>
            </w:r>
          </w:p>
        </w:tc>
        <w:tc>
          <w:tcPr>
            <w:tcW w:w="4195" w:type="dxa"/>
            <w:vAlign w:val="center"/>
          </w:tcPr>
          <w:p w14:paraId="3D0B026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已上传 / 未上传</w:t>
            </w:r>
          </w:p>
        </w:tc>
        <w:tc>
          <w:tcPr>
            <w:tcW w:w="964" w:type="dxa"/>
            <w:vAlign w:val="center"/>
          </w:tcPr>
          <w:p w14:paraId="20BA842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1ECE97B8">
            <w:pPr>
              <w:spacing w:before="20" w:after="20" w:line="240" w:lineRule="auto"/>
              <w:ind w:firstLine="0"/>
              <w:jc w:val="center"/>
            </w:pPr>
          </w:p>
        </w:tc>
      </w:tr>
      <w:tr w14:paraId="4DDBB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08AF2B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真人验证</w:t>
            </w:r>
          </w:p>
        </w:tc>
        <w:tc>
          <w:tcPr>
            <w:tcW w:w="4195" w:type="dxa"/>
            <w:vAlign w:val="center"/>
          </w:tcPr>
          <w:p w14:paraId="044D958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已通过（演示）/ 未通过</w:t>
            </w:r>
          </w:p>
        </w:tc>
        <w:tc>
          <w:tcPr>
            <w:tcW w:w="964" w:type="dxa"/>
            <w:vAlign w:val="center"/>
          </w:tcPr>
          <w:p w14:paraId="3C1BA39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21BB9A72">
            <w:pPr>
              <w:spacing w:before="20" w:after="20" w:line="240" w:lineRule="auto"/>
              <w:ind w:firstLine="0"/>
              <w:jc w:val="center"/>
            </w:pPr>
          </w:p>
        </w:tc>
      </w:tr>
      <w:tr w14:paraId="524A7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3ABB42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授权范围</w:t>
            </w:r>
          </w:p>
        </w:tc>
        <w:tc>
          <w:tcPr>
            <w:tcW w:w="4195" w:type="dxa"/>
            <w:vAlign w:val="center"/>
          </w:tcPr>
          <w:p w14:paraId="061699A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{所选}（空“未选择”）</w:t>
            </w:r>
          </w:p>
        </w:tc>
        <w:tc>
          <w:tcPr>
            <w:tcW w:w="964" w:type="dxa"/>
            <w:vAlign w:val="center"/>
          </w:tcPr>
          <w:p w14:paraId="7D3D815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B3EAC79">
            <w:pPr>
              <w:spacing w:before="20" w:after="20" w:line="240" w:lineRule="auto"/>
              <w:ind w:firstLine="0"/>
              <w:jc w:val="center"/>
            </w:pPr>
          </w:p>
        </w:tc>
      </w:tr>
      <w:tr w14:paraId="7A506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C610D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授权期限</w:t>
            </w:r>
          </w:p>
        </w:tc>
        <w:tc>
          <w:tcPr>
            <w:tcW w:w="4195" w:type="dxa"/>
            <w:vAlign w:val="center"/>
          </w:tcPr>
          <w:p w14:paraId="416E60C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3年（到期可续期，可随时撤回）</w:t>
            </w:r>
          </w:p>
        </w:tc>
        <w:tc>
          <w:tcPr>
            <w:tcW w:w="964" w:type="dxa"/>
            <w:vAlign w:val="center"/>
          </w:tcPr>
          <w:p w14:paraId="5C34F8B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A037330">
            <w:pPr>
              <w:spacing w:before="20" w:after="20" w:line="240" w:lineRule="auto"/>
              <w:ind w:firstLine="0"/>
              <w:jc w:val="center"/>
            </w:pPr>
          </w:p>
        </w:tc>
      </w:tr>
      <w:tr w14:paraId="044B2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434601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数据使用</w:t>
            </w:r>
          </w:p>
        </w:tc>
        <w:tc>
          <w:tcPr>
            <w:tcW w:w="4195" w:type="dxa"/>
            <w:vAlign w:val="center"/>
          </w:tcPr>
          <w:p w14:paraId="2121FBF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人脸特征加密存储，不存储原始照片</w:t>
            </w:r>
          </w:p>
        </w:tc>
        <w:tc>
          <w:tcPr>
            <w:tcW w:w="964" w:type="dxa"/>
            <w:vAlign w:val="center"/>
          </w:tcPr>
          <w:p w14:paraId="1908F7A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4403D16">
            <w:pPr>
              <w:spacing w:before="20" w:after="20" w:line="240" w:lineRule="auto"/>
              <w:ind w:firstLine="0"/>
              <w:jc w:val="center"/>
            </w:pPr>
          </w:p>
        </w:tc>
      </w:tr>
      <w:tr w14:paraId="7FD41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F9AA8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版权归属</w:t>
            </w:r>
          </w:p>
        </w:tc>
        <w:tc>
          <w:tcPr>
            <w:tcW w:w="4195" w:type="dxa"/>
            <w:vAlign w:val="center"/>
          </w:tcPr>
          <w:p w14:paraId="2FE9912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生成视频著作权归您所有，平台获非独家商业使用权</w:t>
            </w:r>
          </w:p>
        </w:tc>
        <w:tc>
          <w:tcPr>
            <w:tcW w:w="964" w:type="dxa"/>
            <w:vAlign w:val="center"/>
          </w:tcPr>
          <w:p w14:paraId="0FABAC1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6F62186">
            <w:pPr>
              <w:spacing w:before="20" w:after="20" w:line="240" w:lineRule="auto"/>
              <w:ind w:firstLine="0"/>
              <w:jc w:val="center"/>
            </w:pPr>
          </w:p>
        </w:tc>
      </w:tr>
      <w:tr w14:paraId="24CBA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7078AB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保证金</w:t>
            </w:r>
          </w:p>
        </w:tc>
        <w:tc>
          <w:tcPr>
            <w:tcW w:w="4195" w:type="dxa"/>
            <w:vAlign w:val="center"/>
          </w:tcPr>
          <w:p w14:paraId="1033B07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首笔收入中冻结500元，退出时无纠纷可退</w:t>
            </w:r>
          </w:p>
        </w:tc>
        <w:tc>
          <w:tcPr>
            <w:tcW w:w="964" w:type="dxa"/>
            <w:vAlign w:val="center"/>
          </w:tcPr>
          <w:p w14:paraId="772EC7E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D99783D">
            <w:pPr>
              <w:spacing w:before="20" w:after="20" w:line="240" w:lineRule="auto"/>
              <w:ind w:firstLine="0"/>
              <w:jc w:val="center"/>
            </w:pPr>
          </w:p>
        </w:tc>
      </w:tr>
      <w:tr w14:paraId="2327A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4B088F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底部提示一</w:t>
            </w:r>
          </w:p>
        </w:tc>
        <w:tc>
          <w:tcPr>
            <w:tcW w:w="4195" w:type="dxa"/>
            <w:vAlign w:val="center"/>
          </w:tcPr>
          <w:p w14:paraId="7057E4F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生成后可在艺人广场展示，接祝福视频和品牌代言订单</w:t>
            </w:r>
          </w:p>
        </w:tc>
        <w:tc>
          <w:tcPr>
            <w:tcW w:w="964" w:type="dxa"/>
            <w:vAlign w:val="center"/>
          </w:tcPr>
          <w:p w14:paraId="6E5D4D2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2D9E8B0">
            <w:pPr>
              <w:spacing w:before="20" w:after="20" w:line="240" w:lineRule="auto"/>
              <w:ind w:firstLine="0"/>
              <w:jc w:val="center"/>
            </w:pPr>
          </w:p>
        </w:tc>
      </w:tr>
      <w:tr w14:paraId="544BD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CF9B7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底部提示二</w:t>
            </w:r>
          </w:p>
        </w:tc>
        <w:tc>
          <w:tcPr>
            <w:tcW w:w="4195" w:type="dxa"/>
            <w:vAlign w:val="center"/>
          </w:tcPr>
          <w:p w14:paraId="7995D07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也可进一步发起定制剧，做自己人生的主角</w:t>
            </w:r>
          </w:p>
        </w:tc>
        <w:tc>
          <w:tcPr>
            <w:tcW w:w="964" w:type="dxa"/>
            <w:vAlign w:val="center"/>
          </w:tcPr>
          <w:p w14:paraId="17D09F7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F9D23AC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789030E9">
      <w:pPr>
        <w:spacing w:after="40"/>
      </w:pPr>
    </w:p>
    <w:p w14:paraId="626D22F0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校验与结果提示（逐字）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23EA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FD13B3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3822DB0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3B84F21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3769095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4FD12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723F1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未同意照片说明</w:t>
            </w:r>
          </w:p>
        </w:tc>
        <w:tc>
          <w:tcPr>
            <w:tcW w:w="4195" w:type="dxa"/>
            <w:vAlign w:val="center"/>
          </w:tcPr>
          <w:p w14:paraId="7C2DF9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请先阅读并同意照片使用说明</w:t>
            </w:r>
          </w:p>
        </w:tc>
        <w:tc>
          <w:tcPr>
            <w:tcW w:w="964" w:type="dxa"/>
            <w:vAlign w:val="center"/>
          </w:tcPr>
          <w:p w14:paraId="47C8A26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18975D65">
            <w:pPr>
              <w:spacing w:before="20" w:after="20" w:line="240" w:lineRule="auto"/>
              <w:ind w:firstLine="0"/>
              <w:jc w:val="center"/>
            </w:pPr>
          </w:p>
        </w:tc>
      </w:tr>
      <w:tr w14:paraId="2DDAA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D6332F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未上传照片</w:t>
            </w:r>
          </w:p>
        </w:tc>
        <w:tc>
          <w:tcPr>
            <w:tcW w:w="4195" w:type="dxa"/>
            <w:vAlign w:val="center"/>
          </w:tcPr>
          <w:p w14:paraId="7B70132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请先上传照片</w:t>
            </w:r>
          </w:p>
        </w:tc>
        <w:tc>
          <w:tcPr>
            <w:tcW w:w="964" w:type="dxa"/>
            <w:vAlign w:val="center"/>
          </w:tcPr>
          <w:p w14:paraId="7BF7653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962F1C4">
            <w:pPr>
              <w:spacing w:before="20" w:after="20" w:line="240" w:lineRule="auto"/>
              <w:ind w:firstLine="0"/>
              <w:jc w:val="center"/>
            </w:pPr>
          </w:p>
        </w:tc>
      </w:tr>
      <w:tr w14:paraId="30D1D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FBCE7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未同意活体说明</w:t>
            </w:r>
          </w:p>
        </w:tc>
        <w:tc>
          <w:tcPr>
            <w:tcW w:w="4195" w:type="dxa"/>
            <w:vAlign w:val="center"/>
          </w:tcPr>
          <w:p w14:paraId="7D299AF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请先阅读并同意活体检测说明</w:t>
            </w:r>
          </w:p>
        </w:tc>
        <w:tc>
          <w:tcPr>
            <w:tcW w:w="964" w:type="dxa"/>
            <w:vAlign w:val="center"/>
          </w:tcPr>
          <w:p w14:paraId="0027491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46E6927D">
            <w:pPr>
              <w:spacing w:before="20" w:after="20" w:line="240" w:lineRule="auto"/>
              <w:ind w:firstLine="0"/>
              <w:jc w:val="center"/>
            </w:pPr>
          </w:p>
        </w:tc>
      </w:tr>
      <w:tr w14:paraId="28F51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FA4DA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未活体检测</w:t>
            </w:r>
          </w:p>
        </w:tc>
        <w:tc>
          <w:tcPr>
            <w:tcW w:w="4195" w:type="dxa"/>
            <w:vAlign w:val="center"/>
          </w:tcPr>
          <w:p w14:paraId="289828A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请先完成活体检测</w:t>
            </w:r>
          </w:p>
        </w:tc>
        <w:tc>
          <w:tcPr>
            <w:tcW w:w="964" w:type="dxa"/>
            <w:vAlign w:val="center"/>
          </w:tcPr>
          <w:p w14:paraId="1D0D901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1B75451B">
            <w:pPr>
              <w:spacing w:before="20" w:after="20" w:line="240" w:lineRule="auto"/>
              <w:ind w:firstLine="0"/>
              <w:jc w:val="center"/>
            </w:pPr>
          </w:p>
        </w:tc>
      </w:tr>
      <w:tr w14:paraId="27E4F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97ACEA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未命名</w:t>
            </w:r>
          </w:p>
        </w:tc>
        <w:tc>
          <w:tcPr>
            <w:tcW w:w="4195" w:type="dxa"/>
            <w:vAlign w:val="center"/>
          </w:tcPr>
          <w:p w14:paraId="70A2A34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请给数字人起个名字</w:t>
            </w:r>
          </w:p>
        </w:tc>
        <w:tc>
          <w:tcPr>
            <w:tcW w:w="964" w:type="dxa"/>
            <w:vAlign w:val="center"/>
          </w:tcPr>
          <w:p w14:paraId="21770C1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11DBB4A8">
            <w:pPr>
              <w:spacing w:before="20" w:after="20" w:line="240" w:lineRule="auto"/>
              <w:ind w:firstLine="0"/>
              <w:jc w:val="center"/>
            </w:pPr>
          </w:p>
        </w:tc>
      </w:tr>
      <w:tr w14:paraId="446CB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F71FA5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未选授权</w:t>
            </w:r>
          </w:p>
        </w:tc>
        <w:tc>
          <w:tcPr>
            <w:tcW w:w="4195" w:type="dxa"/>
            <w:vAlign w:val="center"/>
          </w:tcPr>
          <w:p w14:paraId="2432FFA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请至少选择一项授权范围</w:t>
            </w:r>
          </w:p>
        </w:tc>
        <w:tc>
          <w:tcPr>
            <w:tcW w:w="964" w:type="dxa"/>
            <w:vAlign w:val="center"/>
          </w:tcPr>
          <w:p w14:paraId="4B14D89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1C315110">
            <w:pPr>
              <w:spacing w:before="20" w:after="20" w:line="240" w:lineRule="auto"/>
              <w:ind w:firstLine="0"/>
              <w:jc w:val="center"/>
            </w:pPr>
          </w:p>
        </w:tc>
      </w:tr>
      <w:tr w14:paraId="6E80D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ADC744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选图失败</w:t>
            </w:r>
          </w:p>
        </w:tc>
        <w:tc>
          <w:tcPr>
            <w:tcW w:w="4195" w:type="dxa"/>
            <w:vAlign w:val="center"/>
          </w:tcPr>
          <w:p w14:paraId="33A4F8A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选择照片失败: {e}</w:t>
            </w:r>
          </w:p>
        </w:tc>
        <w:tc>
          <w:tcPr>
            <w:tcW w:w="964" w:type="dxa"/>
            <w:vAlign w:val="center"/>
          </w:tcPr>
          <w:p w14:paraId="48686F8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4014C752">
            <w:pPr>
              <w:spacing w:before="20" w:after="20" w:line="240" w:lineRule="auto"/>
              <w:ind w:firstLine="0"/>
              <w:jc w:val="center"/>
            </w:pPr>
          </w:p>
        </w:tc>
      </w:tr>
      <w:tr w14:paraId="23E27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BCDF6B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创建失败</w:t>
            </w:r>
          </w:p>
        </w:tc>
        <w:tc>
          <w:tcPr>
            <w:tcW w:w="4195" w:type="dxa"/>
            <w:vAlign w:val="center"/>
          </w:tcPr>
          <w:p w14:paraId="194E3E3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创建失败：{e}</w:t>
            </w:r>
          </w:p>
        </w:tc>
        <w:tc>
          <w:tcPr>
            <w:tcW w:w="964" w:type="dxa"/>
            <w:vAlign w:val="center"/>
          </w:tcPr>
          <w:p w14:paraId="06C8364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7F3B9222">
            <w:pPr>
              <w:spacing w:before="20" w:after="20" w:line="240" w:lineRule="auto"/>
              <w:ind w:firstLine="0"/>
              <w:jc w:val="center"/>
            </w:pPr>
          </w:p>
        </w:tc>
      </w:tr>
      <w:tr w14:paraId="7010F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0E6270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创建成功</w:t>
            </w:r>
          </w:p>
        </w:tc>
        <w:tc>
          <w:tcPr>
            <w:tcW w:w="4195" w:type="dxa"/>
            <w:vAlign w:val="center"/>
          </w:tcPr>
          <w:p w14:paraId="6132E08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数字人创建成功，审核通过后即可接单与生成作品</w:t>
            </w:r>
          </w:p>
        </w:tc>
        <w:tc>
          <w:tcPr>
            <w:tcW w:w="964" w:type="dxa"/>
            <w:vAlign w:val="center"/>
          </w:tcPr>
          <w:p w14:paraId="2EB7DAF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285D96A6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77748BBE">
      <w:pPr>
        <w:spacing w:after="40"/>
      </w:pPr>
    </w:p>
    <w:p w14:paraId="17851CDC">
      <w:pPr>
        <w:pStyle w:val="4"/>
      </w:pPr>
      <w:bookmarkStart w:id="39" w:name="_Toc17670"/>
      <w:r>
        <w:rPr>
          <w:rFonts w:ascii="Arial" w:hAnsi="Arial" w:eastAsia="黑体"/>
          <w:b/>
          <w:i w:val="0"/>
          <w:color w:val="000000"/>
          <w:sz w:val="28"/>
        </w:rPr>
        <w:t>4.5.2  我的数字人 MyHumans</w:t>
      </w:r>
      <w:bookmarkEnd w:id="39"/>
    </w:p>
    <w:p w14:paraId="1F2731AD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/my-humans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我的/创作中心④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使用报告等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9DFA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D75A6D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322E8A0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2CFB55A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32A9EFA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24EA8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D3E2F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悬浮按钮</w:t>
            </w:r>
          </w:p>
        </w:tc>
        <w:tc>
          <w:tcPr>
            <w:tcW w:w="4195" w:type="dxa"/>
            <w:vAlign w:val="center"/>
          </w:tcPr>
          <w:p w14:paraId="7959C5B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新建数字人</w:t>
            </w:r>
          </w:p>
        </w:tc>
        <w:tc>
          <w:tcPr>
            <w:tcW w:w="964" w:type="dxa"/>
            <w:vAlign w:val="center"/>
          </w:tcPr>
          <w:p w14:paraId="7488302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3CAC1C9E">
            <w:pPr>
              <w:spacing w:before="20" w:after="20" w:line="240" w:lineRule="auto"/>
              <w:ind w:firstLine="0"/>
              <w:jc w:val="center"/>
            </w:pPr>
          </w:p>
        </w:tc>
      </w:tr>
      <w:tr w14:paraId="27162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C4767F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空态标题</w:t>
            </w:r>
          </w:p>
        </w:tc>
        <w:tc>
          <w:tcPr>
            <w:tcW w:w="4195" w:type="dxa"/>
            <w:vAlign w:val="center"/>
          </w:tcPr>
          <w:p w14:paraId="63FF8D2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还没有数字人</w:t>
            </w:r>
          </w:p>
        </w:tc>
        <w:tc>
          <w:tcPr>
            <w:tcW w:w="964" w:type="dxa"/>
            <w:vAlign w:val="center"/>
          </w:tcPr>
          <w:p w14:paraId="1B1A268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4FE78868">
            <w:pPr>
              <w:spacing w:before="20" w:after="20" w:line="240" w:lineRule="auto"/>
              <w:ind w:firstLine="0"/>
              <w:jc w:val="center"/>
            </w:pPr>
          </w:p>
        </w:tc>
      </w:tr>
      <w:tr w14:paraId="666FC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35733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空态副标</w:t>
            </w:r>
          </w:p>
        </w:tc>
        <w:tc>
          <w:tcPr>
            <w:tcW w:w="4195" w:type="dxa"/>
            <w:vAlign w:val="center"/>
          </w:tcPr>
          <w:p w14:paraId="2EA18B0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上传一张真人暖光照片，3 分钟创建你的数字分身</w:t>
            </w:r>
          </w:p>
        </w:tc>
        <w:tc>
          <w:tcPr>
            <w:tcW w:w="964" w:type="dxa"/>
            <w:vAlign w:val="center"/>
          </w:tcPr>
          <w:p w14:paraId="2B58747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20EF894">
            <w:pPr>
              <w:spacing w:before="20" w:after="20" w:line="240" w:lineRule="auto"/>
              <w:ind w:firstLine="0"/>
              <w:jc w:val="center"/>
            </w:pPr>
          </w:p>
        </w:tc>
      </w:tr>
      <w:tr w14:paraId="6A9FD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786B7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空态按钮</w:t>
            </w:r>
          </w:p>
        </w:tc>
        <w:tc>
          <w:tcPr>
            <w:tcW w:w="4195" w:type="dxa"/>
            <w:vAlign w:val="center"/>
          </w:tcPr>
          <w:p w14:paraId="3A2D5F6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立即创建</w:t>
            </w:r>
          </w:p>
        </w:tc>
        <w:tc>
          <w:tcPr>
            <w:tcW w:w="964" w:type="dxa"/>
            <w:vAlign w:val="center"/>
          </w:tcPr>
          <w:p w14:paraId="62F29AF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7E4A5297">
            <w:pPr>
              <w:spacing w:before="20" w:after="20" w:line="240" w:lineRule="auto"/>
              <w:ind w:firstLine="0"/>
              <w:jc w:val="center"/>
            </w:pPr>
          </w:p>
        </w:tc>
      </w:tr>
      <w:tr w14:paraId="667BC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DBA73F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卡角标（已上架）</w:t>
            </w:r>
          </w:p>
        </w:tc>
        <w:tc>
          <w:tcPr>
            <w:tcW w:w="4195" w:type="dxa"/>
            <w:vAlign w:val="center"/>
          </w:tcPr>
          <w:p w14:paraId="6D12E05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已上架（绿色）</w:t>
            </w:r>
          </w:p>
        </w:tc>
        <w:tc>
          <w:tcPr>
            <w:tcW w:w="964" w:type="dxa"/>
            <w:vAlign w:val="center"/>
          </w:tcPr>
          <w:p w14:paraId="1FB9200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21606E7A">
            <w:pPr>
              <w:spacing w:before="20" w:after="20" w:line="240" w:lineRule="auto"/>
              <w:ind w:firstLine="0"/>
              <w:jc w:val="center"/>
            </w:pPr>
          </w:p>
        </w:tc>
      </w:tr>
      <w:tr w14:paraId="05C51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F19DD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卡角标（审核中）</w:t>
            </w:r>
          </w:p>
        </w:tc>
        <w:tc>
          <w:tcPr>
            <w:tcW w:w="4195" w:type="dxa"/>
            <w:vAlign w:val="center"/>
          </w:tcPr>
          <w:p w14:paraId="7083CC2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审核中</w:t>
            </w:r>
          </w:p>
        </w:tc>
        <w:tc>
          <w:tcPr>
            <w:tcW w:w="964" w:type="dxa"/>
            <w:vAlign w:val="center"/>
          </w:tcPr>
          <w:p w14:paraId="5DC0E90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302E6A25">
            <w:pPr>
              <w:spacing w:before="20" w:after="20" w:line="240" w:lineRule="auto"/>
              <w:ind w:firstLine="0"/>
              <w:jc w:val="center"/>
            </w:pPr>
          </w:p>
        </w:tc>
      </w:tr>
      <w:tr w14:paraId="752B7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23672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授权小标签</w:t>
            </w:r>
          </w:p>
        </w:tc>
        <w:tc>
          <w:tcPr>
            <w:tcW w:w="4195" w:type="dxa"/>
            <w:vAlign w:val="center"/>
          </w:tcPr>
          <w:p w14:paraId="07EE984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视频定制 / 品牌代言 / 剧场参演（空默认“视频定制”）</w:t>
            </w:r>
          </w:p>
        </w:tc>
        <w:tc>
          <w:tcPr>
            <w:tcW w:w="964" w:type="dxa"/>
            <w:vAlign w:val="center"/>
          </w:tcPr>
          <w:p w14:paraId="31A83F9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4D89D98B">
            <w:pPr>
              <w:spacing w:before="20" w:after="20" w:line="240" w:lineRule="auto"/>
              <w:ind w:firstLine="0"/>
              <w:jc w:val="center"/>
            </w:pPr>
          </w:p>
        </w:tc>
      </w:tr>
      <w:tr w14:paraId="441CD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B89B0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已上架弹层标题</w:t>
            </w:r>
          </w:p>
        </w:tc>
        <w:tc>
          <w:tcPr>
            <w:tcW w:w="4195" w:type="dxa"/>
            <w:vAlign w:val="center"/>
          </w:tcPr>
          <w:p w14:paraId="2F30934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已上架 · 可以接单（三条说明）</w:t>
            </w:r>
          </w:p>
        </w:tc>
        <w:tc>
          <w:tcPr>
            <w:tcW w:w="964" w:type="dxa"/>
            <w:vAlign w:val="center"/>
          </w:tcPr>
          <w:p w14:paraId="7B3234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7466F1A3">
            <w:pPr>
              <w:spacing w:before="20" w:after="20" w:line="240" w:lineRule="auto"/>
              <w:ind w:firstLine="0"/>
              <w:jc w:val="center"/>
            </w:pPr>
          </w:p>
        </w:tc>
      </w:tr>
      <w:tr w14:paraId="3B391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A48F4A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审核中弹层标题</w:t>
            </w:r>
          </w:p>
        </w:tc>
        <w:tc>
          <w:tcPr>
            <w:tcW w:w="4195" w:type="dxa"/>
            <w:vAlign w:val="center"/>
          </w:tcPr>
          <w:p w14:paraId="3DC7BAC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审核中 · 等待平台审核（三条说明）</w:t>
            </w:r>
          </w:p>
        </w:tc>
        <w:tc>
          <w:tcPr>
            <w:tcW w:w="964" w:type="dxa"/>
            <w:vAlign w:val="center"/>
          </w:tcPr>
          <w:p w14:paraId="30FDED3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7DAE56A4">
            <w:pPr>
              <w:spacing w:before="20" w:after="20" w:line="240" w:lineRule="auto"/>
              <w:ind w:firstLine="0"/>
              <w:jc w:val="center"/>
            </w:pPr>
          </w:p>
        </w:tc>
      </w:tr>
      <w:tr w14:paraId="6265D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82053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审核时效</w:t>
            </w:r>
          </w:p>
        </w:tc>
        <w:tc>
          <w:tcPr>
            <w:tcW w:w="4195" w:type="dxa"/>
            <w:vAlign w:val="center"/>
          </w:tcPr>
          <w:p w14:paraId="34A217C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平台将在 1 个工作日内完成真人与合规审核</w:t>
            </w:r>
          </w:p>
        </w:tc>
        <w:tc>
          <w:tcPr>
            <w:tcW w:w="964" w:type="dxa"/>
            <w:vAlign w:val="center"/>
          </w:tcPr>
          <w:p w14:paraId="30C4728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42BBDEE6">
            <w:pPr>
              <w:spacing w:before="20" w:after="20" w:line="240" w:lineRule="auto"/>
              <w:ind w:firstLine="0"/>
              <w:jc w:val="center"/>
            </w:pPr>
          </w:p>
        </w:tc>
      </w:tr>
      <w:tr w14:paraId="463DE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B8DCF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弹层按钮</w:t>
            </w:r>
          </w:p>
        </w:tc>
        <w:tc>
          <w:tcPr>
            <w:tcW w:w="4195" w:type="dxa"/>
            <w:vAlign w:val="center"/>
          </w:tcPr>
          <w:p w14:paraId="02A8519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我知道了</w:t>
            </w:r>
          </w:p>
        </w:tc>
        <w:tc>
          <w:tcPr>
            <w:tcW w:w="964" w:type="dxa"/>
            <w:vAlign w:val="center"/>
          </w:tcPr>
          <w:p w14:paraId="0ACF1FE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0612AFA0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72DF60BA">
      <w:pPr>
        <w:spacing w:after="40"/>
      </w:pPr>
    </w:p>
    <w:p w14:paraId="71761531">
      <w:pPr>
        <w:pStyle w:val="4"/>
      </w:pPr>
      <w:bookmarkStart w:id="40" w:name="_Toc15675"/>
      <w:r>
        <w:rPr>
          <w:rFonts w:ascii="Arial" w:hAnsi="Arial" w:eastAsia="黑体"/>
          <w:b/>
          <w:i w:val="0"/>
          <w:color w:val="000000"/>
          <w:sz w:val="28"/>
        </w:rPr>
        <w:t>4.5.3  数字人使用报告 UsageReport</w:t>
      </w:r>
      <w:bookmarkEnd w:id="40"/>
    </w:p>
    <w:p w14:paraId="591A3ED0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/usage-report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我的数字人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管理授权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216E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0D0896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3B64E06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301C57D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180FBE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50F90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CC132C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4195" w:type="dxa"/>
            <w:vAlign w:val="center"/>
          </w:tcPr>
          <w:p w14:paraId="0106F4F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{名}的数字人 / 我的数字人</w:t>
            </w:r>
          </w:p>
        </w:tc>
        <w:tc>
          <w:tcPr>
            <w:tcW w:w="964" w:type="dxa"/>
            <w:vAlign w:val="center"/>
          </w:tcPr>
          <w:p w14:paraId="0930F23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674A58B">
            <w:pPr>
              <w:spacing w:before="20" w:after="20" w:line="240" w:lineRule="auto"/>
              <w:ind w:firstLine="0"/>
              <w:jc w:val="center"/>
            </w:pPr>
          </w:p>
        </w:tc>
      </w:tr>
      <w:tr w14:paraId="76153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8EAF4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五项统计</w:t>
            </w:r>
          </w:p>
        </w:tc>
        <w:tc>
          <w:tcPr>
            <w:tcW w:w="4195" w:type="dxa"/>
            <w:vAlign w:val="center"/>
          </w:tcPr>
          <w:p w14:paraId="5E08200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总使用次数 / 祝福视频 / 品牌代言 / 定制剧 / 累计收入</w:t>
            </w:r>
          </w:p>
        </w:tc>
        <w:tc>
          <w:tcPr>
            <w:tcW w:w="964" w:type="dxa"/>
            <w:vAlign w:val="center"/>
          </w:tcPr>
          <w:p w14:paraId="5FA8F04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505EC700">
            <w:pPr>
              <w:spacing w:before="20" w:after="20" w:line="240" w:lineRule="auto"/>
              <w:ind w:firstLine="0"/>
              <w:jc w:val="center"/>
            </w:pPr>
          </w:p>
        </w:tc>
      </w:tr>
      <w:tr w14:paraId="6535F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791022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记录标题</w:t>
            </w:r>
          </w:p>
        </w:tc>
        <w:tc>
          <w:tcPr>
            <w:tcW w:w="4195" w:type="dxa"/>
            <w:vAlign w:val="center"/>
          </w:tcPr>
          <w:p w14:paraId="57ED0D9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最近使用记录</w:t>
            </w:r>
          </w:p>
        </w:tc>
        <w:tc>
          <w:tcPr>
            <w:tcW w:w="964" w:type="dxa"/>
            <w:vAlign w:val="center"/>
          </w:tcPr>
          <w:p w14:paraId="0501A6C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021039E9">
            <w:pPr>
              <w:spacing w:before="20" w:after="20" w:line="240" w:lineRule="auto"/>
              <w:ind w:firstLine="0"/>
              <w:jc w:val="center"/>
            </w:pPr>
          </w:p>
        </w:tc>
      </w:tr>
      <w:tr w14:paraId="22864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2DCEFF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记录空态</w:t>
            </w:r>
          </w:p>
        </w:tc>
        <w:tc>
          <w:tcPr>
            <w:tcW w:w="4195" w:type="dxa"/>
            <w:vAlign w:val="center"/>
          </w:tcPr>
          <w:p w14:paraId="75CB52B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暂无使用记录；当有用户使用您的数字人生成视频/代言时，记录将显示在这里</w:t>
            </w:r>
          </w:p>
        </w:tc>
        <w:tc>
          <w:tcPr>
            <w:tcW w:w="964" w:type="dxa"/>
            <w:vAlign w:val="center"/>
          </w:tcPr>
          <w:p w14:paraId="0431BA0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32C2687C">
            <w:pPr>
              <w:spacing w:before="20" w:after="20" w:line="240" w:lineRule="auto"/>
              <w:ind w:firstLine="0"/>
              <w:jc w:val="center"/>
            </w:pPr>
          </w:p>
        </w:tc>
      </w:tr>
      <w:tr w14:paraId="54623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C4B8A5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安全卡正文</w:t>
            </w:r>
          </w:p>
        </w:tc>
        <w:tc>
          <w:tcPr>
            <w:tcW w:w="4195" w:type="dxa"/>
            <w:vAlign w:val="center"/>
          </w:tcPr>
          <w:p w14:paraId="6C8F05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数字人授权范围分为：祝福视频 / 品牌代言 / 定制剧，如发现异常使用可立即撤回授权或联系平台举报</w:t>
            </w:r>
          </w:p>
        </w:tc>
        <w:tc>
          <w:tcPr>
            <w:tcW w:w="964" w:type="dxa"/>
            <w:vAlign w:val="center"/>
          </w:tcPr>
          <w:p w14:paraId="03A61F3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D11E879">
            <w:pPr>
              <w:spacing w:before="20" w:after="20" w:line="240" w:lineRule="auto"/>
              <w:ind w:firstLine="0"/>
              <w:jc w:val="center"/>
            </w:pPr>
          </w:p>
        </w:tc>
      </w:tr>
      <w:tr w14:paraId="32195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7BEFAD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安全卡按钮</w:t>
            </w:r>
          </w:p>
        </w:tc>
        <w:tc>
          <w:tcPr>
            <w:tcW w:w="4195" w:type="dxa"/>
            <w:vAlign w:val="center"/>
          </w:tcPr>
          <w:p w14:paraId="3919046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管理授权</w:t>
            </w:r>
          </w:p>
        </w:tc>
        <w:tc>
          <w:tcPr>
            <w:tcW w:w="964" w:type="dxa"/>
            <w:vAlign w:val="center"/>
          </w:tcPr>
          <w:p w14:paraId="44746D1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5BEAE2EA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16E4C113">
      <w:pPr>
        <w:spacing w:after="40"/>
      </w:pPr>
    </w:p>
    <w:p w14:paraId="0AE65041">
      <w:pPr>
        <w:pStyle w:val="4"/>
      </w:pPr>
      <w:bookmarkStart w:id="41" w:name="_Toc13853"/>
      <w:r>
        <w:rPr>
          <w:rFonts w:ascii="Arial" w:hAnsi="Arial" w:eastAsia="黑体"/>
          <w:b/>
          <w:i w:val="0"/>
          <w:color w:val="000000"/>
          <w:sz w:val="28"/>
        </w:rPr>
        <w:t>4.5.4  艺人学院 TalentAcademy</w:t>
      </w:r>
      <w:bookmarkEnd w:id="41"/>
    </w:p>
    <w:p w14:paraId="4D9063AC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/talent-academy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我的-艺人学院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4DCC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6F5F10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0D713FE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2FAB09B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2514C8A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5249B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8AD38F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3C26522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艺人学院</w:t>
            </w:r>
          </w:p>
        </w:tc>
        <w:tc>
          <w:tcPr>
            <w:tcW w:w="964" w:type="dxa"/>
            <w:vAlign w:val="center"/>
          </w:tcPr>
          <w:p w14:paraId="01458C4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5DC6CB9B">
            <w:pPr>
              <w:spacing w:before="20" w:after="20" w:line="240" w:lineRule="auto"/>
              <w:ind w:firstLine="0"/>
              <w:jc w:val="center"/>
            </w:pPr>
          </w:p>
        </w:tc>
      </w:tr>
      <w:tr w14:paraId="55871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4EE6A1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卡一</w:t>
            </w:r>
          </w:p>
        </w:tc>
        <w:tc>
          <w:tcPr>
            <w:tcW w:w="4195" w:type="dxa"/>
            <w:vAlign w:val="center"/>
          </w:tcPr>
          <w:p w14:paraId="4F94064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拍摄指南（光线/角度/背景/着装/表情 五条）</w:t>
            </w:r>
          </w:p>
        </w:tc>
        <w:tc>
          <w:tcPr>
            <w:tcW w:w="964" w:type="dxa"/>
            <w:vAlign w:val="center"/>
          </w:tcPr>
          <w:p w14:paraId="4352BAD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1BEC6BFD">
            <w:pPr>
              <w:spacing w:before="20" w:after="20" w:line="240" w:lineRule="auto"/>
              <w:ind w:firstLine="0"/>
              <w:jc w:val="center"/>
            </w:pPr>
          </w:p>
        </w:tc>
      </w:tr>
      <w:tr w14:paraId="2695F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5EBFCA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卡二</w:t>
            </w:r>
          </w:p>
        </w:tc>
        <w:tc>
          <w:tcPr>
            <w:tcW w:w="4195" w:type="dxa"/>
            <w:vAlign w:val="center"/>
          </w:tcPr>
          <w:p w14:paraId="179FCFE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话术模板（生日/婚礼/年会/毕业/鼓励 五条范例）</w:t>
            </w:r>
          </w:p>
        </w:tc>
        <w:tc>
          <w:tcPr>
            <w:tcW w:w="964" w:type="dxa"/>
            <w:vAlign w:val="center"/>
          </w:tcPr>
          <w:p w14:paraId="70DDA76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A929B08">
            <w:pPr>
              <w:spacing w:before="20" w:after="20" w:line="240" w:lineRule="auto"/>
              <w:ind w:firstLine="0"/>
              <w:jc w:val="center"/>
            </w:pPr>
          </w:p>
        </w:tc>
      </w:tr>
      <w:tr w14:paraId="3461E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B355BA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卡三</w:t>
            </w:r>
          </w:p>
        </w:tc>
        <w:tc>
          <w:tcPr>
            <w:tcW w:w="4195" w:type="dxa"/>
            <w:vAlign w:val="center"/>
          </w:tcPr>
          <w:p w14:paraId="219A5EB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优质案例（语速表情背景、录2遍选最佳、24h接单48h交付、个性化定制 四条）</w:t>
            </w:r>
          </w:p>
        </w:tc>
        <w:tc>
          <w:tcPr>
            <w:tcW w:w="964" w:type="dxa"/>
            <w:vAlign w:val="center"/>
          </w:tcPr>
          <w:p w14:paraId="4185BAE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1C84394">
            <w:pPr>
              <w:spacing w:before="20" w:after="20" w:line="240" w:lineRule="auto"/>
              <w:ind w:firstLine="0"/>
              <w:jc w:val="center"/>
            </w:pPr>
          </w:p>
        </w:tc>
      </w:tr>
      <w:tr w14:paraId="4E091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912AB0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卡四</w:t>
            </w:r>
          </w:p>
        </w:tc>
        <w:tc>
          <w:tcPr>
            <w:tcW w:w="4195" w:type="dxa"/>
            <w:vAlign w:val="center"/>
          </w:tcPr>
          <w:p w14:paraId="390A40C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常见问题（好评率/曝光/保证金/结算周期/流量分配规则 五条）</w:t>
            </w:r>
          </w:p>
        </w:tc>
        <w:tc>
          <w:tcPr>
            <w:tcW w:w="964" w:type="dxa"/>
            <w:vAlign w:val="center"/>
          </w:tcPr>
          <w:p w14:paraId="13D4B4A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7169272">
            <w:pPr>
              <w:spacing w:before="20" w:after="20" w:line="240" w:lineRule="auto"/>
              <w:ind w:firstLine="0"/>
              <w:jc w:val="center"/>
            </w:pPr>
          </w:p>
        </w:tc>
      </w:tr>
      <w:tr w14:paraId="65176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53539E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底部金框</w:t>
            </w:r>
          </w:p>
        </w:tc>
        <w:tc>
          <w:tcPr>
            <w:tcW w:w="4195" w:type="dxa"/>
            <w:vAlign w:val="center"/>
          </w:tcPr>
          <w:p w14:paraId="1545681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前100名入驻艺人享免佣金+流量扶持，前3个月AI成本全免</w:t>
            </w:r>
          </w:p>
        </w:tc>
        <w:tc>
          <w:tcPr>
            <w:tcW w:w="964" w:type="dxa"/>
            <w:vAlign w:val="center"/>
          </w:tcPr>
          <w:p w14:paraId="13AAE25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1CA18FA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7E7D864D">
      <w:pPr>
        <w:spacing w:after="40"/>
      </w:pPr>
    </w:p>
    <w:p w14:paraId="5857397D">
      <w:pPr>
        <w:pStyle w:val="4"/>
      </w:pPr>
      <w:bookmarkStart w:id="42" w:name="_Toc615"/>
      <w:r>
        <w:rPr>
          <w:rFonts w:ascii="Arial" w:hAnsi="Arial" w:eastAsia="黑体"/>
          <w:b/>
          <w:i w:val="0"/>
          <w:color w:val="000000"/>
          <w:sz w:val="28"/>
        </w:rPr>
        <w:t>4.6  圆梦线（自有 IP 角色席位）</w:t>
      </w:r>
      <w:bookmarkEnd w:id="42"/>
    </w:p>
    <w:p w14:paraId="669BE784">
      <w:pPr>
        <w:pStyle w:val="4"/>
      </w:pPr>
      <w:bookmarkStart w:id="43" w:name="_Toc9833"/>
      <w:r>
        <w:rPr>
          <w:rFonts w:ascii="Arial" w:hAnsi="Arial" w:eastAsia="黑体"/>
          <w:b/>
          <w:i w:val="0"/>
          <w:color w:val="000000"/>
          <w:sz w:val="28"/>
        </w:rPr>
        <w:t>4.6.1  项目详情 ProjectDetail</w:t>
      </w:r>
      <w:bookmarkEnd w:id="43"/>
    </w:p>
    <w:p w14:paraId="172D17B7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/project-detail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首页/圆梦/剧场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付意向金/项目书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9CBD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6CA22C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399258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3AC6657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51E003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0395B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45CD7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头图</w:t>
            </w:r>
          </w:p>
        </w:tc>
        <w:tc>
          <w:tcPr>
            <w:tcW w:w="4195" w:type="dxa"/>
            <w:vAlign w:val="center"/>
          </w:tcPr>
          <w:p w14:paraId="0AAC1A4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SliverAppBar 240 高封面</w:t>
            </w:r>
          </w:p>
        </w:tc>
        <w:tc>
          <w:tcPr>
            <w:tcW w:w="964" w:type="dxa"/>
            <w:vAlign w:val="center"/>
          </w:tcPr>
          <w:p w14:paraId="384A33E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501F2EEC">
            <w:pPr>
              <w:spacing w:before="20" w:after="20" w:line="240" w:lineRule="auto"/>
              <w:ind w:firstLine="0"/>
              <w:jc w:val="center"/>
            </w:pPr>
          </w:p>
        </w:tc>
      </w:tr>
      <w:tr w14:paraId="349A9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06E147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状态胶囊</w:t>
            </w:r>
          </w:p>
        </w:tc>
        <w:tc>
          <w:tcPr>
            <w:tcW w:w="4195" w:type="dxa"/>
            <w:vAlign w:val="center"/>
          </w:tcPr>
          <w:p w14:paraId="7798089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席位认领中 / 已成团 / 制作中 / 后期制作 / 已交付 / 已收官</w:t>
            </w:r>
          </w:p>
        </w:tc>
        <w:tc>
          <w:tcPr>
            <w:tcW w:w="964" w:type="dxa"/>
            <w:vAlign w:val="center"/>
          </w:tcPr>
          <w:p w14:paraId="07868F1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752E36A">
            <w:pPr>
              <w:spacing w:before="20" w:after="20" w:line="240" w:lineRule="auto"/>
              <w:ind w:firstLine="0"/>
              <w:jc w:val="center"/>
            </w:pPr>
          </w:p>
        </w:tc>
      </w:tr>
      <w:tr w14:paraId="00DD0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924F8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三项数据</w:t>
            </w:r>
          </w:p>
        </w:tc>
        <w:tc>
          <w:tcPr>
            <w:tcW w:w="4195" w:type="dxa"/>
            <w:vAlign w:val="center"/>
          </w:tcPr>
          <w:p w14:paraId="03DF440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已认领席位{N}席 / 开放席位{N}席 / 参与人数{N}人</w:t>
            </w:r>
          </w:p>
        </w:tc>
        <w:tc>
          <w:tcPr>
            <w:tcW w:w="964" w:type="dxa"/>
            <w:vAlign w:val="center"/>
          </w:tcPr>
          <w:p w14:paraId="75E12EC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35DFAE5">
            <w:pPr>
              <w:spacing w:before="20" w:after="20" w:line="240" w:lineRule="auto"/>
              <w:ind w:firstLine="0"/>
              <w:jc w:val="center"/>
            </w:pPr>
          </w:p>
        </w:tc>
      </w:tr>
      <w:tr w14:paraId="4C5D5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5CB55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进度</w:t>
            </w:r>
          </w:p>
        </w:tc>
        <w:tc>
          <w:tcPr>
            <w:tcW w:w="4195" w:type="dxa"/>
            <w:vAlign w:val="center"/>
          </w:tcPr>
          <w:p w14:paraId="4BE4923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席位认领 {x}% · 剩余招募{N}天</w:t>
            </w:r>
          </w:p>
        </w:tc>
        <w:tc>
          <w:tcPr>
            <w:tcW w:w="964" w:type="dxa"/>
            <w:vAlign w:val="center"/>
          </w:tcPr>
          <w:p w14:paraId="6AFAF64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1BA352C">
            <w:pPr>
              <w:spacing w:before="20" w:after="20" w:line="240" w:lineRule="auto"/>
              <w:ind w:firstLine="0"/>
              <w:jc w:val="center"/>
            </w:pPr>
          </w:p>
        </w:tc>
      </w:tr>
      <w:tr w14:paraId="37AA5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6F3BBE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四个 Tab</w:t>
            </w:r>
          </w:p>
        </w:tc>
        <w:tc>
          <w:tcPr>
            <w:tcW w:w="4195" w:type="dxa"/>
            <w:vAlign w:val="center"/>
          </w:tcPr>
          <w:p w14:paraId="039FCEF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项目介绍 / 角色档位 / 项目计划书 / 动态</w:t>
            </w:r>
          </w:p>
        </w:tc>
        <w:tc>
          <w:tcPr>
            <w:tcW w:w="964" w:type="dxa"/>
            <w:vAlign w:val="center"/>
          </w:tcPr>
          <w:p w14:paraId="20E8D56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20352DDA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30EE67D7">
      <w:pPr>
        <w:spacing w:after="40"/>
      </w:pPr>
    </w:p>
    <w:p w14:paraId="40321B6A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角色四档（逐字）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DF5A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DFCD94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3030EE4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6A5EEE9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5DB8BC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1470A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D01A83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彩蛋档 ¥1000（低门槛）</w:t>
            </w:r>
          </w:p>
        </w:tc>
        <w:tc>
          <w:tcPr>
            <w:tcW w:w="4195" w:type="dxa"/>
            <w:vAlign w:val="center"/>
          </w:tcPr>
          <w:p w14:paraId="2F2EC05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片尾署名 / 专属彩蛋镜头 / 数字成片一份 / 限量50份；{1000}元即可参与定制剧，低门槛圆梦</w:t>
            </w:r>
          </w:p>
        </w:tc>
        <w:tc>
          <w:tcPr>
            <w:tcW w:w="964" w:type="dxa"/>
            <w:vAlign w:val="center"/>
          </w:tcPr>
          <w:p w14:paraId="076F1CC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2719F792">
            <w:pPr>
              <w:spacing w:before="20" w:after="20" w:line="240" w:lineRule="auto"/>
              <w:ind w:firstLine="0"/>
              <w:jc w:val="center"/>
            </w:pPr>
          </w:p>
        </w:tc>
      </w:tr>
      <w:tr w14:paraId="1EB0A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95E632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普通定制 ¥5000 起（主推）</w:t>
            </w:r>
          </w:p>
        </w:tc>
        <w:tc>
          <w:tcPr>
            <w:tcW w:w="4195" w:type="dxa"/>
            <w:vAlign w:val="center"/>
          </w:tcPr>
          <w:p w14:paraId="39F40B2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选对标类型并定制剧本 / 含2轮免费改本 / AI宣发片3-5个工作日交付 / 先付99元意向金启动，可退可抵；流程：选对标剧→定制改本→定稿确认→样片→成片</w:t>
            </w:r>
          </w:p>
        </w:tc>
        <w:tc>
          <w:tcPr>
            <w:tcW w:w="964" w:type="dxa"/>
            <w:vAlign w:val="center"/>
          </w:tcPr>
          <w:p w14:paraId="2086537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6832FDAC">
            <w:pPr>
              <w:spacing w:before="20" w:after="20" w:line="240" w:lineRule="auto"/>
              <w:ind w:firstLine="0"/>
              <w:jc w:val="center"/>
            </w:pPr>
          </w:p>
        </w:tc>
      </w:tr>
      <w:tr w14:paraId="7198F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570C42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进阶定制（面议）</w:t>
            </w:r>
          </w:p>
        </w:tc>
        <w:tc>
          <w:tcPr>
            <w:tcW w:w="4195" w:type="dxa"/>
            <w:vAlign w:val="center"/>
          </w:tcPr>
          <w:p w14:paraId="494E267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专业团队</w:t>
            </w:r>
          </w:p>
        </w:tc>
        <w:tc>
          <w:tcPr>
            <w:tcW w:w="964" w:type="dxa"/>
            <w:vAlign w:val="center"/>
          </w:tcPr>
          <w:p w14:paraId="1E7E5D0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705DA946">
            <w:pPr>
              <w:spacing w:before="20" w:after="20" w:line="240" w:lineRule="auto"/>
              <w:ind w:firstLine="0"/>
              <w:jc w:val="center"/>
            </w:pPr>
          </w:p>
        </w:tc>
      </w:tr>
      <w:tr w14:paraId="1858A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20023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电影级定制（面议）</w:t>
            </w:r>
          </w:p>
        </w:tc>
        <w:tc>
          <w:tcPr>
            <w:tcW w:w="4195" w:type="dxa"/>
            <w:vAlign w:val="center"/>
          </w:tcPr>
          <w:p w14:paraId="1F9889F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明星参与</w:t>
            </w:r>
          </w:p>
        </w:tc>
        <w:tc>
          <w:tcPr>
            <w:tcW w:w="964" w:type="dxa"/>
            <w:vAlign w:val="center"/>
          </w:tcPr>
          <w:p w14:paraId="10A4043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6FFB8931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5CAC79EF">
      <w:pPr>
        <w:spacing w:after="40"/>
      </w:pPr>
    </w:p>
    <w:p w14:paraId="15646596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项目计划书与底部操作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5311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5DD980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6FF6E63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5AFDA4C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81B14C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60AE2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860E8D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计划书三附件</w:t>
            </w:r>
          </w:p>
        </w:tc>
        <w:tc>
          <w:tcPr>
            <w:tcW w:w="4195" w:type="dxa"/>
            <w:vAlign w:val="center"/>
          </w:tcPr>
          <w:p w14:paraId="7512FAD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制作预算明细（示例）.xlsx 156KB / 制作排期表（示例）.pdf 890KB / 主创团队介绍（示例）.pdf 1.1MB</w:t>
            </w:r>
          </w:p>
        </w:tc>
        <w:tc>
          <w:tcPr>
            <w:tcW w:w="964" w:type="dxa"/>
            <w:vAlign w:val="center"/>
          </w:tcPr>
          <w:p w14:paraId="78034B2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322C954">
            <w:pPr>
              <w:spacing w:before="20" w:after="20" w:line="240" w:lineRule="auto"/>
              <w:ind w:firstLine="0"/>
              <w:jc w:val="center"/>
            </w:pPr>
          </w:p>
        </w:tc>
      </w:tr>
      <w:tr w14:paraId="069A0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8F6FA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底部左</w:t>
            </w:r>
          </w:p>
        </w:tc>
        <w:tc>
          <w:tcPr>
            <w:tcW w:w="4195" w:type="dxa"/>
            <w:vAlign w:val="center"/>
          </w:tcPr>
          <w:p w14:paraId="31874DE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普通定制 ¥5000 起 / 意向金 ¥99 · 可退可抵</w:t>
            </w:r>
          </w:p>
        </w:tc>
        <w:tc>
          <w:tcPr>
            <w:tcW w:w="964" w:type="dxa"/>
            <w:vAlign w:val="center"/>
          </w:tcPr>
          <w:p w14:paraId="3AEAEE9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5985B56">
            <w:pPr>
              <w:spacing w:before="20" w:after="20" w:line="240" w:lineRule="auto"/>
              <w:ind w:firstLine="0"/>
              <w:jc w:val="center"/>
            </w:pPr>
          </w:p>
        </w:tc>
      </w:tr>
      <w:tr w14:paraId="5B961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B5F85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底部主按钮</w:t>
            </w:r>
          </w:p>
        </w:tc>
        <w:tc>
          <w:tcPr>
            <w:tcW w:w="4195" w:type="dxa"/>
            <w:vAlign w:val="center"/>
          </w:tcPr>
          <w:p w14:paraId="3A9854D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付意向金 ¥99 启动</w:t>
            </w:r>
          </w:p>
        </w:tc>
        <w:tc>
          <w:tcPr>
            <w:tcW w:w="964" w:type="dxa"/>
            <w:vAlign w:val="center"/>
          </w:tcPr>
          <w:p w14:paraId="6F9601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5E5C8C90">
            <w:pPr>
              <w:spacing w:before="20" w:after="20" w:line="240" w:lineRule="auto"/>
              <w:ind w:firstLine="0"/>
              <w:jc w:val="center"/>
            </w:pPr>
          </w:p>
        </w:tc>
      </w:tr>
      <w:tr w14:paraId="6EB70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91E94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弹层标题</w:t>
            </w:r>
          </w:p>
        </w:tc>
        <w:tc>
          <w:tcPr>
            <w:tcW w:w="4195" w:type="dxa"/>
            <w:vAlign w:val="center"/>
          </w:tcPr>
          <w:p w14:paraId="3A4C258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开启你的定制剧</w:t>
            </w:r>
          </w:p>
        </w:tc>
        <w:tc>
          <w:tcPr>
            <w:tcW w:w="964" w:type="dxa"/>
            <w:vAlign w:val="center"/>
          </w:tcPr>
          <w:p w14:paraId="3C7C375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25D358CE">
            <w:pPr>
              <w:spacing w:before="20" w:after="20" w:line="240" w:lineRule="auto"/>
              <w:ind w:firstLine="0"/>
              <w:jc w:val="center"/>
            </w:pPr>
          </w:p>
        </w:tc>
      </w:tr>
      <w:tr w14:paraId="16AA2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E6D403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四节点</w:t>
            </w:r>
          </w:p>
        </w:tc>
        <w:tc>
          <w:tcPr>
            <w:tcW w:w="4195" w:type="dxa"/>
            <w:vAlign w:val="center"/>
          </w:tcPr>
          <w:p w14:paraId="58CC376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剧本审核20% / 开机25% / 粗剪审核25% / 成片交付30%；45天未成团全额退</w:t>
            </w:r>
          </w:p>
        </w:tc>
        <w:tc>
          <w:tcPr>
            <w:tcW w:w="964" w:type="dxa"/>
            <w:vAlign w:val="center"/>
          </w:tcPr>
          <w:p w14:paraId="38AF649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5E1D872D">
            <w:pPr>
              <w:spacing w:before="20" w:after="20" w:line="240" w:lineRule="auto"/>
              <w:ind w:firstLine="0"/>
              <w:jc w:val="center"/>
            </w:pPr>
          </w:p>
        </w:tc>
      </w:tr>
      <w:tr w14:paraId="2C441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57A39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弹层按钮</w:t>
            </w:r>
          </w:p>
        </w:tc>
        <w:tc>
          <w:tcPr>
            <w:tcW w:w="4195" w:type="dxa"/>
            <w:vAlign w:val="center"/>
          </w:tcPr>
          <w:p w14:paraId="3666826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支付意向金 ¥99</w:t>
            </w:r>
          </w:p>
        </w:tc>
        <w:tc>
          <w:tcPr>
            <w:tcW w:w="964" w:type="dxa"/>
            <w:vAlign w:val="center"/>
          </w:tcPr>
          <w:p w14:paraId="3032FE2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12424235">
            <w:pPr>
              <w:spacing w:before="20" w:after="20" w:line="240" w:lineRule="auto"/>
              <w:ind w:firstLine="0"/>
              <w:jc w:val="center"/>
            </w:pPr>
          </w:p>
        </w:tc>
      </w:tr>
      <w:tr w14:paraId="5BD4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47C99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弹层脚注</w:t>
            </w:r>
          </w:p>
        </w:tc>
        <w:tc>
          <w:tcPr>
            <w:tcW w:w="4195" w:type="dxa"/>
            <w:vAlign w:val="center"/>
          </w:tcPr>
          <w:p w14:paraId="220E792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本服务为定制内容消费而非投资，不承诺任何货币回报；支持第三方担保支付，不走苹果内购。</w:t>
            </w:r>
          </w:p>
        </w:tc>
        <w:tc>
          <w:tcPr>
            <w:tcW w:w="964" w:type="dxa"/>
            <w:vAlign w:val="center"/>
          </w:tcPr>
          <w:p w14:paraId="50204B7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3F9FF194">
            <w:pPr>
              <w:spacing w:before="20" w:after="20" w:line="240" w:lineRule="auto"/>
              <w:ind w:firstLine="0"/>
              <w:jc w:val="center"/>
            </w:pPr>
          </w:p>
        </w:tc>
      </w:tr>
      <w:tr w14:paraId="025FB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E9D304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联系人弹窗</w:t>
            </w:r>
          </w:p>
        </w:tc>
        <w:tc>
          <w:tcPr>
            <w:tcW w:w="4195" w:type="dxa"/>
            <w:vAlign w:val="center"/>
          </w:tcPr>
          <w:p w14:paraId="62CD559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联系人姓名 / 手机号 + 提交并支付意向金</w:t>
            </w:r>
          </w:p>
        </w:tc>
        <w:tc>
          <w:tcPr>
            <w:tcW w:w="964" w:type="dxa"/>
            <w:vAlign w:val="center"/>
          </w:tcPr>
          <w:p w14:paraId="650AD51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31D2ED87">
            <w:pPr>
              <w:spacing w:before="20" w:after="20" w:line="240" w:lineRule="auto"/>
              <w:ind w:firstLine="0"/>
              <w:jc w:val="center"/>
            </w:pPr>
          </w:p>
        </w:tc>
      </w:tr>
      <w:tr w14:paraId="24A4B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EF8415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联系人校验</w:t>
            </w:r>
          </w:p>
        </w:tc>
        <w:tc>
          <w:tcPr>
            <w:tcW w:w="4195" w:type="dxa"/>
            <w:vAlign w:val="center"/>
          </w:tcPr>
          <w:p w14:paraId="362C21A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请填写联系人姓名和手机号</w:t>
            </w:r>
          </w:p>
        </w:tc>
        <w:tc>
          <w:tcPr>
            <w:tcW w:w="964" w:type="dxa"/>
            <w:vAlign w:val="center"/>
          </w:tcPr>
          <w:p w14:paraId="3BE076C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4580B96D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5DF48F4C">
      <w:pPr>
        <w:spacing w:after="40"/>
      </w:pPr>
    </w:p>
    <w:p w14:paraId="60F51BB0">
      <w:pPr>
        <w:pStyle w:val="4"/>
      </w:pPr>
      <w:bookmarkStart w:id="44" w:name="_Toc22193"/>
      <w:r>
        <w:rPr>
          <w:rFonts w:ascii="Arial" w:hAnsi="Arial" w:eastAsia="黑体"/>
          <w:b/>
          <w:i w:val="0"/>
          <w:color w:val="000000"/>
          <w:sz w:val="28"/>
        </w:rPr>
        <w:t>4.6.2  剧场 Theater</w:t>
      </w:r>
      <w:bookmarkEnd w:id="44"/>
    </w:p>
    <w:p w14:paraId="0A07BA08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/theater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我的-晶晶日上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项目详情/片花播放/抽奖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D0C6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785B53A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35F7A91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5C3195E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3C0B6F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1045C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A782A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头图大字</w:t>
            </w:r>
          </w:p>
        </w:tc>
        <w:tc>
          <w:tcPr>
            <w:tcW w:w="4195" w:type="dxa"/>
            <w:vAlign w:val="center"/>
          </w:tcPr>
          <w:p w14:paraId="210A45F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晶晶日上</w:t>
            </w:r>
          </w:p>
        </w:tc>
        <w:tc>
          <w:tcPr>
            <w:tcW w:w="964" w:type="dxa"/>
            <w:vAlign w:val="center"/>
          </w:tcPr>
          <w:p w14:paraId="23A53BE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28146B38">
            <w:pPr>
              <w:spacing w:before="20" w:after="20" w:line="240" w:lineRule="auto"/>
              <w:ind w:firstLine="0"/>
              <w:jc w:val="center"/>
            </w:pPr>
          </w:p>
        </w:tc>
      </w:tr>
      <w:tr w14:paraId="45750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779AE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头图副标</w:t>
            </w:r>
          </w:p>
        </w:tc>
        <w:tc>
          <w:tcPr>
            <w:tcW w:w="4195" w:type="dxa"/>
            <w:vAlign w:val="center"/>
          </w:tcPr>
          <w:p w14:paraId="369A458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自制大剧 · 下一个主演可能就是你</w:t>
            </w:r>
          </w:p>
        </w:tc>
        <w:tc>
          <w:tcPr>
            <w:tcW w:w="964" w:type="dxa"/>
            <w:vAlign w:val="center"/>
          </w:tcPr>
          <w:p w14:paraId="5D79052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346D481">
            <w:pPr>
              <w:spacing w:before="20" w:after="20" w:line="240" w:lineRule="auto"/>
              <w:ind w:firstLine="0"/>
              <w:jc w:val="center"/>
            </w:pPr>
          </w:p>
        </w:tc>
      </w:tr>
      <w:tr w14:paraId="26579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A3779E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分区标题</w:t>
            </w:r>
          </w:p>
        </w:tc>
        <w:tc>
          <w:tcPr>
            <w:tcW w:w="4195" w:type="dxa"/>
            <w:vAlign w:val="center"/>
          </w:tcPr>
          <w:p w14:paraId="733EA7F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进行中的大剧</w:t>
            </w:r>
          </w:p>
        </w:tc>
        <w:tc>
          <w:tcPr>
            <w:tcW w:w="964" w:type="dxa"/>
            <w:vAlign w:val="center"/>
          </w:tcPr>
          <w:p w14:paraId="1FA8CAE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18F91FD8">
            <w:pPr>
              <w:spacing w:before="20" w:after="20" w:line="240" w:lineRule="auto"/>
              <w:ind w:firstLine="0"/>
              <w:jc w:val="center"/>
            </w:pPr>
          </w:p>
        </w:tc>
      </w:tr>
      <w:tr w14:paraId="1076D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6808E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黄帝史诗卡</w:t>
            </w:r>
          </w:p>
        </w:tc>
        <w:tc>
          <w:tcPr>
            <w:tcW w:w="4195" w:type="dxa"/>
            <w:vAlign w:val="center"/>
          </w:tcPr>
          <w:p w14:paraId="0CBEBF3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《黄帝史诗·天下合》古装史诗 / 选角进行中 / 专业主创团队承制 / 72%（有片花：《{剧名}》片花）</w:t>
            </w:r>
          </w:p>
        </w:tc>
        <w:tc>
          <w:tcPr>
            <w:tcW w:w="964" w:type="dxa"/>
            <w:vAlign w:val="center"/>
          </w:tcPr>
          <w:p w14:paraId="1CDB5BE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036A4059">
            <w:pPr>
              <w:spacing w:before="20" w:after="20" w:line="240" w:lineRule="auto"/>
              <w:ind w:firstLine="0"/>
              <w:jc w:val="center"/>
            </w:pPr>
          </w:p>
        </w:tc>
      </w:tr>
      <w:tr w14:paraId="4CD42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EA241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少年龙武卡</w:t>
            </w:r>
          </w:p>
        </w:tc>
        <w:tc>
          <w:tcPr>
            <w:tcW w:w="4195" w:type="dxa"/>
            <w:vAlign w:val="center"/>
          </w:tcPr>
          <w:p w14:paraId="6037507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《少年龙武》热血成长 / 席位认领中 / 45%</w:t>
            </w:r>
          </w:p>
        </w:tc>
        <w:tc>
          <w:tcPr>
            <w:tcW w:w="964" w:type="dxa"/>
            <w:vAlign w:val="center"/>
          </w:tcPr>
          <w:p w14:paraId="06DE96A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2CD4ECBC">
            <w:pPr>
              <w:spacing w:before="20" w:after="20" w:line="240" w:lineRule="auto"/>
              <w:ind w:firstLine="0"/>
              <w:jc w:val="center"/>
            </w:pPr>
          </w:p>
        </w:tc>
      </w:tr>
      <w:tr w14:paraId="00D49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F2993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边境暗影卡</w:t>
            </w:r>
          </w:p>
        </w:tc>
        <w:tc>
          <w:tcPr>
            <w:tcW w:w="4195" w:type="dxa"/>
            <w:vAlign w:val="center"/>
          </w:tcPr>
          <w:p w14:paraId="502EF01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《边境暗影》悬疑短剧 / 席位认领中 / 28%</w:t>
            </w:r>
          </w:p>
        </w:tc>
        <w:tc>
          <w:tcPr>
            <w:tcW w:w="964" w:type="dxa"/>
            <w:vAlign w:val="center"/>
          </w:tcPr>
          <w:p w14:paraId="4DCF6DB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5DEEC9D5">
            <w:pPr>
              <w:spacing w:before="20" w:after="20" w:line="240" w:lineRule="auto"/>
              <w:ind w:firstLine="0"/>
              <w:jc w:val="center"/>
            </w:pPr>
          </w:p>
        </w:tc>
      </w:tr>
      <w:tr w14:paraId="09ED2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C36D8A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抽奖卡状态</w:t>
            </w:r>
          </w:p>
        </w:tc>
        <w:tc>
          <w:tcPr>
            <w:tcW w:w="4195" w:type="dxa"/>
            <w:vAlign w:val="center"/>
          </w:tcPr>
          <w:p w14:paraId="17619AE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进行中 · 第3期选角抽奖</w:t>
            </w:r>
          </w:p>
        </w:tc>
        <w:tc>
          <w:tcPr>
            <w:tcW w:w="964" w:type="dxa"/>
            <w:vAlign w:val="center"/>
          </w:tcPr>
          <w:p w14:paraId="6A443D8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63477C39">
            <w:pPr>
              <w:spacing w:before="20" w:after="20" w:line="240" w:lineRule="auto"/>
              <w:ind w:firstLine="0"/>
              <w:jc w:val="center"/>
            </w:pPr>
          </w:p>
        </w:tc>
      </w:tr>
      <w:tr w14:paraId="0D515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B91E0A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抽奖参与条件</w:t>
            </w:r>
          </w:p>
        </w:tc>
        <w:tc>
          <w:tcPr>
            <w:tcW w:w="4195" w:type="dxa"/>
            <w:vAlign w:val="center"/>
          </w:tcPr>
          <w:p w14:paraId="4C2866E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参与条件：已定制数字人 + 完成实名认证</w:t>
            </w:r>
          </w:p>
        </w:tc>
        <w:tc>
          <w:tcPr>
            <w:tcW w:w="964" w:type="dxa"/>
            <w:vAlign w:val="center"/>
          </w:tcPr>
          <w:p w14:paraId="45AAE7C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460A6E1">
            <w:pPr>
              <w:spacing w:before="20" w:after="20" w:line="240" w:lineRule="auto"/>
              <w:ind w:firstLine="0"/>
              <w:jc w:val="center"/>
            </w:pPr>
          </w:p>
        </w:tc>
      </w:tr>
      <w:tr w14:paraId="25160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F4128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抽奖奖品</w:t>
            </w:r>
          </w:p>
        </w:tc>
        <w:tc>
          <w:tcPr>
            <w:tcW w:w="4195" w:type="dxa"/>
            <w:vAlign w:val="center"/>
          </w:tcPr>
          <w:p w14:paraId="0AF38DB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奖品：《黄帝史诗·天下合》客串角色名额</w:t>
            </w:r>
          </w:p>
        </w:tc>
        <w:tc>
          <w:tcPr>
            <w:tcW w:w="964" w:type="dxa"/>
            <w:vAlign w:val="center"/>
          </w:tcPr>
          <w:p w14:paraId="2C7BA98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91A5012">
            <w:pPr>
              <w:spacing w:before="20" w:after="20" w:line="240" w:lineRule="auto"/>
              <w:ind w:firstLine="0"/>
              <w:jc w:val="center"/>
            </w:pPr>
          </w:p>
        </w:tc>
      </w:tr>
      <w:tr w14:paraId="1F271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95C64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开奖时间</w:t>
            </w:r>
          </w:p>
        </w:tc>
        <w:tc>
          <w:tcPr>
            <w:tcW w:w="4195" w:type="dxa"/>
            <w:vAlign w:val="center"/>
          </w:tcPr>
          <w:p w14:paraId="392B3A5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开奖时间：2026年9月15日</w:t>
            </w:r>
          </w:p>
        </w:tc>
        <w:tc>
          <w:tcPr>
            <w:tcW w:w="964" w:type="dxa"/>
            <w:vAlign w:val="center"/>
          </w:tcPr>
          <w:p w14:paraId="590C6BD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7474C86">
            <w:pPr>
              <w:spacing w:before="20" w:after="20" w:line="240" w:lineRule="auto"/>
              <w:ind w:firstLine="0"/>
              <w:jc w:val="center"/>
            </w:pPr>
          </w:p>
        </w:tc>
      </w:tr>
      <w:tr w14:paraId="036B2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824A0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参与人数</w:t>
            </w:r>
          </w:p>
        </w:tc>
        <w:tc>
          <w:tcPr>
            <w:tcW w:w="4195" w:type="dxa"/>
            <w:vAlign w:val="center"/>
          </w:tcPr>
          <w:p w14:paraId="5FBBD00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1,286人已参与</w:t>
            </w:r>
          </w:p>
        </w:tc>
        <w:tc>
          <w:tcPr>
            <w:tcW w:w="964" w:type="dxa"/>
            <w:vAlign w:val="center"/>
          </w:tcPr>
          <w:p w14:paraId="0124EE0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B9D4045">
            <w:pPr>
              <w:spacing w:before="20" w:after="20" w:line="240" w:lineRule="auto"/>
              <w:ind w:firstLine="0"/>
              <w:jc w:val="center"/>
            </w:pPr>
          </w:p>
        </w:tc>
      </w:tr>
      <w:tr w14:paraId="63A1A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FAE0A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抽奖按钮</w:t>
            </w:r>
          </w:p>
        </w:tc>
        <w:tc>
          <w:tcPr>
            <w:tcW w:w="4195" w:type="dxa"/>
            <w:vAlign w:val="center"/>
          </w:tcPr>
          <w:p w14:paraId="21338B0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立即参与</w:t>
            </w:r>
          </w:p>
        </w:tc>
        <w:tc>
          <w:tcPr>
            <w:tcW w:w="964" w:type="dxa"/>
            <w:vAlign w:val="center"/>
          </w:tcPr>
          <w:p w14:paraId="23198FB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4EEBEA73">
            <w:pPr>
              <w:spacing w:before="20" w:after="20" w:line="240" w:lineRule="auto"/>
              <w:ind w:firstLine="0"/>
              <w:jc w:val="center"/>
            </w:pPr>
          </w:p>
        </w:tc>
      </w:tr>
      <w:tr w14:paraId="2F733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E69790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抽奖拦截</w:t>
            </w:r>
          </w:p>
        </w:tc>
        <w:tc>
          <w:tcPr>
            <w:tcW w:w="4195" w:type="dxa"/>
            <w:vAlign w:val="center"/>
          </w:tcPr>
          <w:p w14:paraId="7285EE5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请先创建数字人并完成实名认证后参与选角抽奖</w:t>
            </w:r>
          </w:p>
        </w:tc>
        <w:tc>
          <w:tcPr>
            <w:tcW w:w="964" w:type="dxa"/>
            <w:vAlign w:val="center"/>
          </w:tcPr>
          <w:p w14:paraId="7AA5A21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EDDDFCD">
            <w:pPr>
              <w:spacing w:before="20" w:after="20" w:line="240" w:lineRule="auto"/>
              <w:ind w:firstLine="0"/>
              <w:jc w:val="center"/>
            </w:pPr>
          </w:p>
        </w:tc>
      </w:tr>
      <w:tr w14:paraId="16B48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EF2E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底部按钮</w:t>
            </w:r>
          </w:p>
        </w:tc>
        <w:tc>
          <w:tcPr>
            <w:tcW w:w="4195" w:type="dxa"/>
            <w:vAlign w:val="center"/>
          </w:tcPr>
          <w:p w14:paraId="0EA6B59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查看晶晶日上项目计划书</w:t>
            </w:r>
          </w:p>
        </w:tc>
        <w:tc>
          <w:tcPr>
            <w:tcW w:w="964" w:type="dxa"/>
            <w:vAlign w:val="center"/>
          </w:tcPr>
          <w:p w14:paraId="1595C7D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759E8F6A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662A33DA">
      <w:pPr>
        <w:spacing w:after="40"/>
      </w:pPr>
    </w:p>
    <w:p w14:paraId="1487B48F">
      <w:pPr>
        <w:pStyle w:val="4"/>
      </w:pPr>
      <w:bookmarkStart w:id="45" w:name="_Toc3106"/>
      <w:r>
        <w:rPr>
          <w:rFonts w:ascii="Arial" w:hAnsi="Arial" w:eastAsia="黑体"/>
          <w:b/>
          <w:i w:val="0"/>
          <w:color w:val="000000"/>
          <w:sz w:val="28"/>
        </w:rPr>
        <w:t>4.6.3  角色席位市场 RoleMarket</w:t>
      </w:r>
      <w:bookmarkEnd w:id="45"/>
    </w:p>
    <w:p w14:paraId="04F3B185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/role-market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圆梦相关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引导去项目详情认领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130D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AFA021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480A2A9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12F0CB7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5633D7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5D191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46E4EB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19A64C1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角色席位市场</w:t>
            </w:r>
          </w:p>
        </w:tc>
        <w:tc>
          <w:tcPr>
            <w:tcW w:w="964" w:type="dxa"/>
            <w:vAlign w:val="center"/>
          </w:tcPr>
          <w:p w14:paraId="6EF187A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526CAD5">
            <w:pPr>
              <w:spacing w:before="20" w:after="20" w:line="240" w:lineRule="auto"/>
              <w:ind w:firstLine="0"/>
              <w:jc w:val="center"/>
            </w:pPr>
          </w:p>
        </w:tc>
      </w:tr>
      <w:tr w14:paraId="7C5EA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2669E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角色卡</w:t>
            </w:r>
          </w:p>
        </w:tc>
        <w:tc>
          <w:tcPr>
            <w:tcW w:w="4195" w:type="dxa"/>
            <w:vAlign w:val="center"/>
          </w:tcPr>
          <w:p w14:paraId="7075A8D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角色名 + 《{projectTitle}》+ 进度条 + 已认 {sold}/{total} + 价格 + 剩余 {N} 席</w:t>
            </w:r>
          </w:p>
        </w:tc>
        <w:tc>
          <w:tcPr>
            <w:tcW w:w="964" w:type="dxa"/>
            <w:vAlign w:val="center"/>
          </w:tcPr>
          <w:p w14:paraId="481A35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FB051DA">
            <w:pPr>
              <w:spacing w:before="20" w:after="20" w:line="240" w:lineRule="auto"/>
              <w:ind w:firstLine="0"/>
              <w:jc w:val="center"/>
            </w:pPr>
          </w:p>
        </w:tc>
      </w:tr>
      <w:tr w14:paraId="133A4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5F110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紧俏标签</w:t>
            </w:r>
          </w:p>
        </w:tc>
        <w:tc>
          <w:tcPr>
            <w:tcW w:w="4195" w:type="dxa"/>
            <w:vAlign w:val="center"/>
          </w:tcPr>
          <w:p w14:paraId="2293543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（≤20%）仅剩 N 席（火焰）</w:t>
            </w:r>
          </w:p>
        </w:tc>
        <w:tc>
          <w:tcPr>
            <w:tcW w:w="964" w:type="dxa"/>
            <w:vAlign w:val="center"/>
          </w:tcPr>
          <w:p w14:paraId="1DA42C5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3B796AE1">
            <w:pPr>
              <w:spacing w:before="20" w:after="20" w:line="240" w:lineRule="auto"/>
              <w:ind w:firstLine="0"/>
              <w:jc w:val="center"/>
            </w:pPr>
          </w:p>
        </w:tc>
      </w:tr>
      <w:tr w14:paraId="2DC4D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81B3A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已满</w:t>
            </w:r>
          </w:p>
        </w:tc>
        <w:tc>
          <w:tcPr>
            <w:tcW w:w="4195" w:type="dxa"/>
            <w:vAlign w:val="center"/>
          </w:tcPr>
          <w:p w14:paraId="5914097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已锁定</w:t>
            </w:r>
          </w:p>
        </w:tc>
        <w:tc>
          <w:tcPr>
            <w:tcW w:w="964" w:type="dxa"/>
            <w:vAlign w:val="center"/>
          </w:tcPr>
          <w:p w14:paraId="6184B97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1E883138">
            <w:pPr>
              <w:spacing w:before="20" w:after="20" w:line="240" w:lineRule="auto"/>
              <w:ind w:firstLine="0"/>
              <w:jc w:val="center"/>
            </w:pPr>
          </w:p>
        </w:tc>
      </w:tr>
      <w:tr w14:paraId="08BA3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825317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可认领</w:t>
            </w:r>
          </w:p>
        </w:tc>
        <w:tc>
          <w:tcPr>
            <w:tcW w:w="4195" w:type="dxa"/>
            <w:vAlign w:val="center"/>
          </w:tcPr>
          <w:p w14:paraId="6EC7813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可定制</w:t>
            </w:r>
          </w:p>
        </w:tc>
        <w:tc>
          <w:tcPr>
            <w:tcW w:w="964" w:type="dxa"/>
            <w:vAlign w:val="center"/>
          </w:tcPr>
          <w:p w14:paraId="4BC6C40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754BAF53">
            <w:pPr>
              <w:spacing w:before="20" w:after="20" w:line="240" w:lineRule="auto"/>
              <w:ind w:firstLine="0"/>
              <w:jc w:val="center"/>
            </w:pPr>
          </w:p>
        </w:tc>
      </w:tr>
      <w:tr w14:paraId="39C4F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9EE469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认领引导</w:t>
            </w:r>
          </w:p>
        </w:tc>
        <w:tc>
          <w:tcPr>
            <w:tcW w:w="4195" w:type="dxa"/>
            <w:vAlign w:val="center"/>
          </w:tcPr>
          <w:p w14:paraId="328E3B0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请在「剧场」进入《{项目}》项目详情认领「{角色}」席位</w:t>
            </w:r>
          </w:p>
        </w:tc>
        <w:tc>
          <w:tcPr>
            <w:tcW w:w="964" w:type="dxa"/>
            <w:vAlign w:val="center"/>
          </w:tcPr>
          <w:p w14:paraId="4E3A434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3213A01B">
            <w:pPr>
              <w:spacing w:before="20" w:after="20" w:line="240" w:lineRule="auto"/>
              <w:ind w:firstLine="0"/>
              <w:jc w:val="center"/>
            </w:pPr>
          </w:p>
        </w:tc>
      </w:tr>
      <w:tr w14:paraId="113A5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53F11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加载失败</w:t>
            </w:r>
          </w:p>
        </w:tc>
        <w:tc>
          <w:tcPr>
            <w:tcW w:w="4195" w:type="dxa"/>
            <w:vAlign w:val="center"/>
          </w:tcPr>
          <w:p w14:paraId="685333D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角色席位加载失败，请检查网络后重试</w:t>
            </w:r>
          </w:p>
        </w:tc>
        <w:tc>
          <w:tcPr>
            <w:tcW w:w="964" w:type="dxa"/>
            <w:vAlign w:val="center"/>
          </w:tcPr>
          <w:p w14:paraId="51CF000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8EBF42E">
            <w:pPr>
              <w:spacing w:before="20" w:after="20" w:line="240" w:lineRule="auto"/>
              <w:ind w:firstLine="0"/>
              <w:jc w:val="center"/>
            </w:pPr>
          </w:p>
        </w:tc>
      </w:tr>
      <w:tr w14:paraId="27A67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8401D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</w:t>
            </w:r>
          </w:p>
        </w:tc>
        <w:tc>
          <w:tcPr>
            <w:tcW w:w="4195" w:type="dxa"/>
            <w:vAlign w:val="center"/>
          </w:tcPr>
          <w:p w14:paraId="2DA0DC3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暂无可认领的角色席位；新剧开放选角后，会第一时间出现在这里</w:t>
            </w:r>
          </w:p>
        </w:tc>
        <w:tc>
          <w:tcPr>
            <w:tcW w:w="964" w:type="dxa"/>
            <w:vAlign w:val="center"/>
          </w:tcPr>
          <w:p w14:paraId="1D2AA1D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7CE4D66A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0CC9FA8F">
      <w:pPr>
        <w:spacing w:after="40"/>
      </w:pPr>
    </w:p>
    <w:p w14:paraId="182B799E">
      <w:pPr>
        <w:pStyle w:val="3"/>
      </w:pPr>
      <w:bookmarkStart w:id="46" w:name="_Toc1892"/>
      <w:r>
        <w:rPr>
          <w:rFonts w:ascii="Arial" w:hAnsi="Arial" w:eastAsia="黑体"/>
          <w:b/>
          <w:i w:val="0"/>
          <w:color w:val="000000"/>
          <w:sz w:val="32"/>
        </w:rPr>
        <w:t>5  交易与资金</w:t>
      </w:r>
      <w:bookmarkEnd w:id="46"/>
    </w:p>
    <w:p w14:paraId="6A79C166">
      <w:pPr>
        <w:pStyle w:val="4"/>
      </w:pPr>
      <w:bookmarkStart w:id="47" w:name="_Toc14222"/>
      <w:r>
        <w:rPr>
          <w:rFonts w:ascii="Arial" w:hAnsi="Arial" w:eastAsia="黑体"/>
          <w:b/>
          <w:i w:val="0"/>
          <w:color w:val="000000"/>
          <w:sz w:val="28"/>
        </w:rPr>
        <w:t>5.1  确认订单 / 收银台 Checkout</w:t>
      </w:r>
      <w:bookmarkEnd w:id="47"/>
    </w:p>
    <w:p w14:paraId="10238D0A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带参跳转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各下单流程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支付→我的订单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EEBF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30688E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0F06C9B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68D9625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64DC0FD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4449A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A679B4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1EC287B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确认订单</w:t>
            </w:r>
          </w:p>
        </w:tc>
        <w:tc>
          <w:tcPr>
            <w:tcW w:w="964" w:type="dxa"/>
            <w:vAlign w:val="center"/>
          </w:tcPr>
          <w:p w14:paraId="22D4F02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2F6BB3CB">
            <w:pPr>
              <w:spacing w:before="20" w:after="20" w:line="240" w:lineRule="auto"/>
              <w:ind w:firstLine="0"/>
              <w:jc w:val="center"/>
            </w:pPr>
          </w:p>
        </w:tc>
      </w:tr>
      <w:tr w14:paraId="2A95D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698CFB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金额卡</w:t>
            </w:r>
          </w:p>
        </w:tc>
        <w:tc>
          <w:tcPr>
            <w:tcW w:w="4195" w:type="dxa"/>
            <w:vAlign w:val="center"/>
          </w:tcPr>
          <w:p w14:paraId="3FF76CA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商品金额 / 优惠减免 ¥0.00 / 实付合计</w:t>
            </w:r>
          </w:p>
        </w:tc>
        <w:tc>
          <w:tcPr>
            <w:tcW w:w="964" w:type="dxa"/>
            <w:vAlign w:val="center"/>
          </w:tcPr>
          <w:p w14:paraId="5E3101F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B4155B1">
            <w:pPr>
              <w:spacing w:before="20" w:after="20" w:line="240" w:lineRule="auto"/>
              <w:ind w:firstLine="0"/>
              <w:jc w:val="center"/>
            </w:pPr>
          </w:p>
        </w:tc>
      </w:tr>
      <w:tr w14:paraId="2F70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098D2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支付方式标题</w:t>
            </w:r>
          </w:p>
        </w:tc>
        <w:tc>
          <w:tcPr>
            <w:tcW w:w="4195" w:type="dxa"/>
            <w:vAlign w:val="center"/>
          </w:tcPr>
          <w:p w14:paraId="3B01BC9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选择支付方式</w:t>
            </w:r>
          </w:p>
        </w:tc>
        <w:tc>
          <w:tcPr>
            <w:tcW w:w="964" w:type="dxa"/>
            <w:vAlign w:val="center"/>
          </w:tcPr>
          <w:p w14:paraId="1BE956E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0671D65">
            <w:pPr>
              <w:spacing w:before="20" w:after="20" w:line="240" w:lineRule="auto"/>
              <w:ind w:firstLine="0"/>
              <w:jc w:val="center"/>
            </w:pPr>
          </w:p>
        </w:tc>
      </w:tr>
      <w:tr w14:paraId="05FD3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877646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支付宝</w:t>
            </w:r>
          </w:p>
        </w:tc>
        <w:tc>
          <w:tcPr>
            <w:tcW w:w="4195" w:type="dxa"/>
            <w:vAlign w:val="center"/>
          </w:tcPr>
          <w:p w14:paraId="66913BD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支付宝　推荐使用 · 安全加密（默认选中）</w:t>
            </w:r>
          </w:p>
        </w:tc>
        <w:tc>
          <w:tcPr>
            <w:tcW w:w="964" w:type="dxa"/>
            <w:vAlign w:val="center"/>
          </w:tcPr>
          <w:p w14:paraId="5376A97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72ACF34B">
            <w:pPr>
              <w:spacing w:before="20" w:after="20" w:line="240" w:lineRule="auto"/>
              <w:ind w:firstLine="0"/>
              <w:jc w:val="center"/>
            </w:pPr>
          </w:p>
        </w:tc>
      </w:tr>
      <w:tr w14:paraId="363A3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CCEC3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微信支付</w:t>
            </w:r>
          </w:p>
        </w:tc>
        <w:tc>
          <w:tcPr>
            <w:tcW w:w="4195" w:type="dxa"/>
            <w:vAlign w:val="center"/>
          </w:tcPr>
          <w:p w14:paraId="1752D5C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微信支付　即将开通（置灰）</w:t>
            </w:r>
          </w:p>
        </w:tc>
        <w:tc>
          <w:tcPr>
            <w:tcW w:w="964" w:type="dxa"/>
            <w:vAlign w:val="center"/>
          </w:tcPr>
          <w:p w14:paraId="079B9B4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1F1F2B68">
            <w:pPr>
              <w:spacing w:before="20" w:after="20" w:line="240" w:lineRule="auto"/>
              <w:ind w:firstLine="0"/>
              <w:jc w:val="center"/>
            </w:pPr>
          </w:p>
        </w:tc>
      </w:tr>
      <w:tr w14:paraId="4F040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E6905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微信拦截</w:t>
            </w:r>
          </w:p>
        </w:tc>
        <w:tc>
          <w:tcPr>
            <w:tcW w:w="4195" w:type="dxa"/>
            <w:vAlign w:val="center"/>
          </w:tcPr>
          <w:p w14:paraId="5C2D0C4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微信支付即将开通，请先选择支付宝</w:t>
            </w:r>
          </w:p>
        </w:tc>
        <w:tc>
          <w:tcPr>
            <w:tcW w:w="964" w:type="dxa"/>
            <w:vAlign w:val="center"/>
          </w:tcPr>
          <w:p w14:paraId="2E9EB2E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34EA82F6">
            <w:pPr>
              <w:spacing w:before="20" w:after="20" w:line="240" w:lineRule="auto"/>
              <w:ind w:firstLine="0"/>
              <w:jc w:val="center"/>
            </w:pPr>
          </w:p>
        </w:tc>
      </w:tr>
      <w:tr w14:paraId="08EC8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A4868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安全提示</w:t>
            </w:r>
          </w:p>
        </w:tc>
        <w:tc>
          <w:tcPr>
            <w:tcW w:w="4195" w:type="dxa"/>
            <w:vAlign w:val="center"/>
          </w:tcPr>
          <w:p w14:paraId="51996F6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支付由支付宝安全加密；定制数字商品按你的需求专属制作，不适用七日无理由退货。</w:t>
            </w:r>
          </w:p>
        </w:tc>
        <w:tc>
          <w:tcPr>
            <w:tcW w:w="964" w:type="dxa"/>
            <w:vAlign w:val="center"/>
          </w:tcPr>
          <w:p w14:paraId="50B3464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7DECE15">
            <w:pPr>
              <w:spacing w:before="20" w:after="20" w:line="240" w:lineRule="auto"/>
              <w:ind w:firstLine="0"/>
              <w:jc w:val="center"/>
            </w:pPr>
          </w:p>
        </w:tc>
      </w:tr>
      <w:tr w14:paraId="5F51E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B8C05A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</w:t>
            </w:r>
          </w:p>
        </w:tc>
        <w:tc>
          <w:tcPr>
            <w:tcW w:w="4195" w:type="dxa"/>
            <w:vAlign w:val="center"/>
          </w:tcPr>
          <w:p w14:paraId="4681C56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实付 {¥} + 支付宝立即支付</w:t>
            </w:r>
          </w:p>
        </w:tc>
        <w:tc>
          <w:tcPr>
            <w:tcW w:w="964" w:type="dxa"/>
            <w:vAlign w:val="center"/>
          </w:tcPr>
          <w:p w14:paraId="74E6DAD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639CB8FD">
            <w:pPr>
              <w:spacing w:before="20" w:after="20" w:line="240" w:lineRule="auto"/>
              <w:ind w:firstLine="0"/>
              <w:jc w:val="center"/>
            </w:pPr>
          </w:p>
        </w:tc>
      </w:tr>
      <w:tr w14:paraId="259D1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ECC810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已支付提示</w:t>
            </w:r>
          </w:p>
        </w:tc>
        <w:tc>
          <w:tcPr>
            <w:tcW w:w="4195" w:type="dxa"/>
            <w:vAlign w:val="center"/>
          </w:tcPr>
          <w:p w14:paraId="297504C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该订单已支付</w:t>
            </w:r>
          </w:p>
        </w:tc>
        <w:tc>
          <w:tcPr>
            <w:tcW w:w="964" w:type="dxa"/>
            <w:vAlign w:val="center"/>
          </w:tcPr>
          <w:p w14:paraId="7EF23B9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1D5F987C">
            <w:pPr>
              <w:spacing w:before="20" w:after="20" w:line="240" w:lineRule="auto"/>
              <w:ind w:firstLine="0"/>
              <w:jc w:val="center"/>
            </w:pPr>
          </w:p>
        </w:tc>
      </w:tr>
      <w:tr w14:paraId="395DD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EE329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已提交提示</w:t>
            </w:r>
          </w:p>
        </w:tc>
        <w:tc>
          <w:tcPr>
            <w:tcW w:w="4195" w:type="dxa"/>
            <w:vAlign w:val="center"/>
          </w:tcPr>
          <w:p w14:paraId="7A51DF3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订单已提交，可稍后在「我的订单」完成付款</w:t>
            </w:r>
          </w:p>
        </w:tc>
        <w:tc>
          <w:tcPr>
            <w:tcW w:w="964" w:type="dxa"/>
            <w:vAlign w:val="center"/>
          </w:tcPr>
          <w:p w14:paraId="1544F45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BE7D04E">
            <w:pPr>
              <w:spacing w:before="20" w:after="20" w:line="240" w:lineRule="auto"/>
              <w:ind w:firstLine="0"/>
              <w:jc w:val="center"/>
            </w:pPr>
          </w:p>
        </w:tc>
      </w:tr>
      <w:tr w14:paraId="0D55E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6C084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发起失败</w:t>
            </w:r>
          </w:p>
        </w:tc>
        <w:tc>
          <w:tcPr>
            <w:tcW w:w="4195" w:type="dxa"/>
            <w:vAlign w:val="center"/>
          </w:tcPr>
          <w:p w14:paraId="07627E9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支付发起失败，请检查网络后点击重试</w:t>
            </w:r>
          </w:p>
        </w:tc>
        <w:tc>
          <w:tcPr>
            <w:tcW w:w="964" w:type="dxa"/>
            <w:vAlign w:val="center"/>
          </w:tcPr>
          <w:p w14:paraId="16494F8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544569A0">
            <w:pPr>
              <w:spacing w:before="20" w:after="20" w:line="240" w:lineRule="auto"/>
              <w:ind w:firstLine="0"/>
              <w:jc w:val="center"/>
            </w:pPr>
          </w:p>
        </w:tc>
      </w:tr>
      <w:tr w14:paraId="2F3F5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4E5A8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支付成功</w:t>
            </w:r>
          </w:p>
        </w:tc>
        <w:tc>
          <w:tcPr>
            <w:tcW w:w="4195" w:type="dxa"/>
            <w:vAlign w:val="center"/>
          </w:tcPr>
          <w:p w14:paraId="6016E9D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支付成功</w:t>
            </w:r>
          </w:p>
        </w:tc>
        <w:tc>
          <w:tcPr>
            <w:tcW w:w="964" w:type="dxa"/>
            <w:vAlign w:val="center"/>
          </w:tcPr>
          <w:p w14:paraId="77DF9FE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371F04BF">
            <w:pPr>
              <w:spacing w:before="20" w:after="20" w:line="240" w:lineRule="auto"/>
              <w:ind w:firstLine="0"/>
              <w:jc w:val="center"/>
            </w:pPr>
          </w:p>
        </w:tc>
      </w:tr>
      <w:tr w14:paraId="074C9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DCB7C0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已取消</w:t>
            </w:r>
          </w:p>
        </w:tc>
        <w:tc>
          <w:tcPr>
            <w:tcW w:w="4195" w:type="dxa"/>
            <w:vAlign w:val="center"/>
          </w:tcPr>
          <w:p w14:paraId="596C5C4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已取消支付</w:t>
            </w:r>
          </w:p>
        </w:tc>
        <w:tc>
          <w:tcPr>
            <w:tcW w:w="964" w:type="dxa"/>
            <w:vAlign w:val="center"/>
          </w:tcPr>
          <w:p w14:paraId="59DBFE7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0FB22C2">
            <w:pPr>
              <w:spacing w:before="20" w:after="20" w:line="240" w:lineRule="auto"/>
              <w:ind w:firstLine="0"/>
              <w:jc w:val="center"/>
            </w:pPr>
          </w:p>
        </w:tc>
      </w:tr>
      <w:tr w14:paraId="523EB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FB4C8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处理中</w:t>
            </w:r>
          </w:p>
        </w:tc>
        <w:tc>
          <w:tcPr>
            <w:tcW w:w="4195" w:type="dxa"/>
            <w:vAlign w:val="center"/>
          </w:tcPr>
          <w:p w14:paraId="2ECD0B6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支付处理中，可稍后在订单中查看结果</w:t>
            </w:r>
          </w:p>
        </w:tc>
        <w:tc>
          <w:tcPr>
            <w:tcW w:w="964" w:type="dxa"/>
            <w:vAlign w:val="center"/>
          </w:tcPr>
          <w:p w14:paraId="3858D69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7D8869E8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4F855B14">
      <w:pPr>
        <w:spacing w:after="40"/>
      </w:pPr>
    </w:p>
    <w:p w14:paraId="69A487F6">
      <w:pPr>
        <w:pStyle w:val="4"/>
      </w:pPr>
      <w:bookmarkStart w:id="48" w:name="_Toc9008"/>
      <w:r>
        <w:rPr>
          <w:rFonts w:ascii="Arial" w:hAnsi="Arial" w:eastAsia="黑体"/>
          <w:b/>
          <w:i w:val="0"/>
          <w:color w:val="000000"/>
          <w:sz w:val="28"/>
        </w:rPr>
        <w:t>5.2  我的订单 Orders</w:t>
      </w:r>
      <w:bookmarkEnd w:id="48"/>
    </w:p>
    <w:p w14:paraId="50F73A95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/orders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我的-我的订单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订单详情/评价/售后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F42D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8338BD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632DE7D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4BC6EF4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6456389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14685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67CFA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3AD38E5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我的订单</w:t>
            </w:r>
          </w:p>
        </w:tc>
        <w:tc>
          <w:tcPr>
            <w:tcW w:w="964" w:type="dxa"/>
            <w:vAlign w:val="center"/>
          </w:tcPr>
          <w:p w14:paraId="670202D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1B2AC0FF">
            <w:pPr>
              <w:spacing w:before="20" w:after="20" w:line="240" w:lineRule="auto"/>
              <w:ind w:firstLine="0"/>
              <w:jc w:val="center"/>
            </w:pPr>
          </w:p>
        </w:tc>
      </w:tr>
      <w:tr w14:paraId="05AF7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12670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Tab</w:t>
            </w:r>
          </w:p>
        </w:tc>
        <w:tc>
          <w:tcPr>
            <w:tcW w:w="4195" w:type="dxa"/>
            <w:vAlign w:val="center"/>
          </w:tcPr>
          <w:p w14:paraId="70101C5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全部 / 待付款 / 制作中 / 已完成</w:t>
            </w:r>
          </w:p>
        </w:tc>
        <w:tc>
          <w:tcPr>
            <w:tcW w:w="964" w:type="dxa"/>
            <w:vAlign w:val="center"/>
          </w:tcPr>
          <w:p w14:paraId="04CBF3F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28866C07">
            <w:pPr>
              <w:spacing w:before="20" w:after="20" w:line="240" w:lineRule="auto"/>
              <w:ind w:firstLine="0"/>
              <w:jc w:val="center"/>
            </w:pPr>
          </w:p>
        </w:tc>
      </w:tr>
      <w:tr w14:paraId="0E4BA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E7C213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类型标签</w:t>
            </w:r>
          </w:p>
        </w:tc>
        <w:tc>
          <w:tcPr>
            <w:tcW w:w="4195" w:type="dxa"/>
            <w:vAlign w:val="center"/>
          </w:tcPr>
          <w:p w14:paraId="0E3E135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数字人视频 / 品牌代言 / 定制剧</w:t>
            </w:r>
          </w:p>
        </w:tc>
        <w:tc>
          <w:tcPr>
            <w:tcW w:w="964" w:type="dxa"/>
            <w:vAlign w:val="center"/>
          </w:tcPr>
          <w:p w14:paraId="7F16CF6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667676C4">
            <w:pPr>
              <w:spacing w:before="20" w:after="20" w:line="240" w:lineRule="auto"/>
              <w:ind w:firstLine="0"/>
              <w:jc w:val="center"/>
            </w:pPr>
          </w:p>
        </w:tc>
      </w:tr>
      <w:tr w14:paraId="569AF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C572F5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描边按钮</w:t>
            </w:r>
          </w:p>
        </w:tc>
        <w:tc>
          <w:tcPr>
            <w:tcW w:w="4195" w:type="dxa"/>
            <w:vAlign w:val="center"/>
          </w:tcPr>
          <w:p w14:paraId="41E7BCE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售后</w:t>
            </w:r>
          </w:p>
        </w:tc>
        <w:tc>
          <w:tcPr>
            <w:tcW w:w="964" w:type="dxa"/>
            <w:vAlign w:val="center"/>
          </w:tcPr>
          <w:p w14:paraId="305F8A9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4ED5143C">
            <w:pPr>
              <w:spacing w:before="20" w:after="20" w:line="240" w:lineRule="auto"/>
              <w:ind w:firstLine="0"/>
              <w:jc w:val="center"/>
            </w:pPr>
          </w:p>
        </w:tc>
      </w:tr>
      <w:tr w14:paraId="56FFC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C2E054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金渐变按钮</w:t>
            </w:r>
          </w:p>
        </w:tc>
        <w:tc>
          <w:tcPr>
            <w:tcW w:w="4195" w:type="dxa"/>
            <w:vAlign w:val="center"/>
          </w:tcPr>
          <w:p w14:paraId="0659054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评价</w:t>
            </w:r>
          </w:p>
        </w:tc>
        <w:tc>
          <w:tcPr>
            <w:tcW w:w="964" w:type="dxa"/>
            <w:vAlign w:val="center"/>
          </w:tcPr>
          <w:p w14:paraId="39EC7B1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6AC7D48F">
            <w:pPr>
              <w:spacing w:before="20" w:after="20" w:line="240" w:lineRule="auto"/>
              <w:ind w:firstLine="0"/>
              <w:jc w:val="center"/>
            </w:pPr>
          </w:p>
        </w:tc>
      </w:tr>
      <w:tr w14:paraId="7E8BE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58EA21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空态标题</w:t>
            </w:r>
          </w:p>
        </w:tc>
        <w:tc>
          <w:tcPr>
            <w:tcW w:w="4195" w:type="dxa"/>
            <w:vAlign w:val="center"/>
          </w:tcPr>
          <w:p w14:paraId="61C48E7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暂无订单</w:t>
            </w:r>
          </w:p>
        </w:tc>
        <w:tc>
          <w:tcPr>
            <w:tcW w:w="964" w:type="dxa"/>
            <w:vAlign w:val="center"/>
          </w:tcPr>
          <w:p w14:paraId="28A641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936DDAA">
            <w:pPr>
              <w:spacing w:before="20" w:after="20" w:line="240" w:lineRule="auto"/>
              <w:ind w:firstLine="0"/>
              <w:jc w:val="center"/>
            </w:pPr>
          </w:p>
        </w:tc>
      </w:tr>
      <w:tr w14:paraId="2282C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E4DA14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空态副标</w:t>
            </w:r>
          </w:p>
        </w:tc>
        <w:tc>
          <w:tcPr>
            <w:tcW w:w="4195" w:type="dxa"/>
            <w:vAlign w:val="center"/>
          </w:tcPr>
          <w:p w14:paraId="6BB0156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在艺人广场或圆梦席位挑选心仪的内容后，订单会出现在这里</w:t>
            </w:r>
          </w:p>
        </w:tc>
        <w:tc>
          <w:tcPr>
            <w:tcW w:w="964" w:type="dxa"/>
            <w:vAlign w:val="center"/>
          </w:tcPr>
          <w:p w14:paraId="5038D24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4F3D95EB">
            <w:pPr>
              <w:spacing w:before="20" w:after="20" w:line="240" w:lineRule="auto"/>
              <w:ind w:firstLine="0"/>
              <w:jc w:val="center"/>
            </w:pPr>
          </w:p>
        </w:tc>
      </w:tr>
      <w:tr w14:paraId="7D479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9F9432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加载失败</w:t>
            </w:r>
          </w:p>
        </w:tc>
        <w:tc>
          <w:tcPr>
            <w:tcW w:w="4195" w:type="dxa"/>
            <w:vAlign w:val="center"/>
          </w:tcPr>
          <w:p w14:paraId="57AF8A3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订单加载失败，请检查网络后重试</w:t>
            </w:r>
          </w:p>
        </w:tc>
        <w:tc>
          <w:tcPr>
            <w:tcW w:w="964" w:type="dxa"/>
            <w:vAlign w:val="center"/>
          </w:tcPr>
          <w:p w14:paraId="1F0F417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43A7690D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04C451D4">
      <w:pPr>
        <w:spacing w:after="40"/>
      </w:pPr>
    </w:p>
    <w:p w14:paraId="3B3B7F6A">
      <w:pPr>
        <w:pStyle w:val="4"/>
      </w:pPr>
      <w:bookmarkStart w:id="49" w:name="_Toc1559"/>
      <w:r>
        <w:rPr>
          <w:rFonts w:ascii="Arial" w:hAnsi="Arial" w:eastAsia="黑体"/>
          <w:b/>
          <w:i w:val="0"/>
          <w:color w:val="000000"/>
          <w:sz w:val="28"/>
        </w:rPr>
        <w:t>5.3  评价订单 Review</w:t>
      </w:r>
      <w:bookmarkEnd w:id="49"/>
    </w:p>
    <w:p w14:paraId="1D7FDEDF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/review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订单完成后-评价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提交→订单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B5C1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DED8A4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7B52E7A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50ECB8D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27AFC25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2E6F6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444056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综合评分</w:t>
            </w:r>
          </w:p>
        </w:tc>
        <w:tc>
          <w:tcPr>
            <w:tcW w:w="4195" w:type="dxa"/>
            <w:vAlign w:val="center"/>
          </w:tcPr>
          <w:p w14:paraId="0683671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综合评分（星级）</w:t>
            </w:r>
          </w:p>
        </w:tc>
        <w:tc>
          <w:tcPr>
            <w:tcW w:w="964" w:type="dxa"/>
            <w:vAlign w:val="center"/>
          </w:tcPr>
          <w:p w14:paraId="153832F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270E31EF">
            <w:pPr>
              <w:spacing w:before="20" w:after="20" w:line="240" w:lineRule="auto"/>
              <w:ind w:firstLine="0"/>
              <w:jc w:val="center"/>
            </w:pPr>
          </w:p>
        </w:tc>
      </w:tr>
      <w:tr w14:paraId="25316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C398F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四维评分</w:t>
            </w:r>
          </w:p>
        </w:tc>
        <w:tc>
          <w:tcPr>
            <w:tcW w:w="4195" w:type="dxa"/>
            <w:vAlign w:val="center"/>
          </w:tcPr>
          <w:p w14:paraId="40B30CD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视频质量 / 交付速度 / 服务态度 / 符合描述（各 5 星）</w:t>
            </w:r>
          </w:p>
        </w:tc>
        <w:tc>
          <w:tcPr>
            <w:tcW w:w="964" w:type="dxa"/>
            <w:vAlign w:val="center"/>
          </w:tcPr>
          <w:p w14:paraId="6EF74A3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5EEA8A59">
            <w:pPr>
              <w:spacing w:before="20" w:after="20" w:line="240" w:lineRule="auto"/>
              <w:ind w:firstLine="0"/>
              <w:jc w:val="center"/>
            </w:pPr>
          </w:p>
        </w:tc>
      </w:tr>
      <w:tr w14:paraId="356DF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D8D9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文字提示</w:t>
            </w:r>
          </w:p>
        </w:tc>
        <w:tc>
          <w:tcPr>
            <w:tcW w:w="4195" w:type="dxa"/>
            <w:vAlign w:val="center"/>
          </w:tcPr>
          <w:p w14:paraId="1277399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分享您的体验：视频效果如何？艺人服务态度怎么样？（最多500字）</w:t>
            </w:r>
          </w:p>
        </w:tc>
        <w:tc>
          <w:tcPr>
            <w:tcW w:w="964" w:type="dxa"/>
            <w:vAlign w:val="center"/>
          </w:tcPr>
          <w:p w14:paraId="112E318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18AE2CF5">
            <w:pPr>
              <w:spacing w:before="20" w:after="20" w:line="240" w:lineRule="auto"/>
              <w:ind w:firstLine="0"/>
              <w:jc w:val="center"/>
            </w:pPr>
          </w:p>
        </w:tc>
      </w:tr>
      <w:tr w14:paraId="74253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FD19C8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图片按钮</w:t>
            </w:r>
          </w:p>
        </w:tc>
        <w:tc>
          <w:tcPr>
            <w:tcW w:w="4195" w:type="dxa"/>
            <w:vAlign w:val="center"/>
          </w:tcPr>
          <w:p w14:paraId="2B2D493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添加图片（最多6张）</w:t>
            </w:r>
          </w:p>
        </w:tc>
        <w:tc>
          <w:tcPr>
            <w:tcW w:w="964" w:type="dxa"/>
            <w:vAlign w:val="center"/>
          </w:tcPr>
          <w:p w14:paraId="6D5C76E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72D52810">
            <w:pPr>
              <w:spacing w:before="20" w:after="20" w:line="240" w:lineRule="auto"/>
              <w:ind w:firstLine="0"/>
              <w:jc w:val="center"/>
            </w:pPr>
          </w:p>
        </w:tc>
      </w:tr>
      <w:tr w14:paraId="3DEB4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2FA0F3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图片计数</w:t>
            </w:r>
          </w:p>
        </w:tc>
        <w:tc>
          <w:tcPr>
            <w:tcW w:w="4195" w:type="dxa"/>
            <w:vAlign w:val="center"/>
          </w:tcPr>
          <w:p w14:paraId="5F1AD35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已添加 {n}/6 张，点击继续添加</w:t>
            </w:r>
          </w:p>
        </w:tc>
        <w:tc>
          <w:tcPr>
            <w:tcW w:w="964" w:type="dxa"/>
            <w:vAlign w:val="center"/>
          </w:tcPr>
          <w:p w14:paraId="2D6A32C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E871020">
            <w:pPr>
              <w:spacing w:before="20" w:after="20" w:line="240" w:lineRule="auto"/>
              <w:ind w:firstLine="0"/>
              <w:jc w:val="center"/>
            </w:pPr>
          </w:p>
        </w:tc>
      </w:tr>
      <w:tr w14:paraId="094DE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6F8EF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主按钮</w:t>
            </w:r>
          </w:p>
        </w:tc>
        <w:tc>
          <w:tcPr>
            <w:tcW w:w="4195" w:type="dxa"/>
            <w:vAlign w:val="center"/>
          </w:tcPr>
          <w:p w14:paraId="087AA63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提交评价</w:t>
            </w:r>
          </w:p>
        </w:tc>
        <w:tc>
          <w:tcPr>
            <w:tcW w:w="964" w:type="dxa"/>
            <w:vAlign w:val="center"/>
          </w:tcPr>
          <w:p w14:paraId="37618D6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48035246">
            <w:pPr>
              <w:spacing w:before="20" w:after="20" w:line="240" w:lineRule="auto"/>
              <w:ind w:firstLine="0"/>
              <w:jc w:val="center"/>
            </w:pPr>
          </w:p>
        </w:tc>
      </w:tr>
      <w:tr w14:paraId="14DC5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6A6123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脚注</w:t>
            </w:r>
          </w:p>
        </w:tc>
        <w:tc>
          <w:tcPr>
            <w:tcW w:w="4195" w:type="dxa"/>
            <w:vAlign w:val="center"/>
          </w:tcPr>
          <w:p w14:paraId="1DDC734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评价将在审核通过后公开展示，请勿包含违规内容或联系方式。</w:t>
            </w:r>
          </w:p>
        </w:tc>
        <w:tc>
          <w:tcPr>
            <w:tcW w:w="964" w:type="dxa"/>
            <w:vAlign w:val="center"/>
          </w:tcPr>
          <w:p w14:paraId="6155FC7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0C3CF2E">
            <w:pPr>
              <w:spacing w:before="20" w:after="20" w:line="240" w:lineRule="auto"/>
              <w:ind w:firstLine="0"/>
              <w:jc w:val="center"/>
            </w:pPr>
          </w:p>
        </w:tc>
      </w:tr>
      <w:tr w14:paraId="45D2A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ACA7BB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空内容校验</w:t>
            </w:r>
          </w:p>
        </w:tc>
        <w:tc>
          <w:tcPr>
            <w:tcW w:w="4195" w:type="dxa"/>
            <w:vAlign w:val="center"/>
          </w:tcPr>
          <w:p w14:paraId="14CBABD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请填写评价内容</w:t>
            </w:r>
          </w:p>
        </w:tc>
        <w:tc>
          <w:tcPr>
            <w:tcW w:w="964" w:type="dxa"/>
            <w:vAlign w:val="center"/>
          </w:tcPr>
          <w:p w14:paraId="60B0ACD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2809A33E">
            <w:pPr>
              <w:spacing w:before="20" w:after="20" w:line="240" w:lineRule="auto"/>
              <w:ind w:firstLine="0"/>
              <w:jc w:val="center"/>
            </w:pPr>
          </w:p>
        </w:tc>
      </w:tr>
      <w:tr w14:paraId="07576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4CFD5D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成功提示</w:t>
            </w:r>
          </w:p>
        </w:tc>
        <w:tc>
          <w:tcPr>
            <w:tcW w:w="4195" w:type="dxa"/>
            <w:vAlign w:val="center"/>
          </w:tcPr>
          <w:p w14:paraId="696EE60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评价提交成功，感谢您的反馈！</w:t>
            </w:r>
          </w:p>
        </w:tc>
        <w:tc>
          <w:tcPr>
            <w:tcW w:w="964" w:type="dxa"/>
            <w:vAlign w:val="center"/>
          </w:tcPr>
          <w:p w14:paraId="4FDEE46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4B103772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31951BC7">
      <w:pPr>
        <w:spacing w:after="40"/>
      </w:pPr>
    </w:p>
    <w:p w14:paraId="348D8743">
      <w:pPr>
        <w:pStyle w:val="4"/>
      </w:pPr>
      <w:bookmarkStart w:id="50" w:name="_Toc23915"/>
      <w:r>
        <w:rPr>
          <w:rFonts w:ascii="Arial" w:hAnsi="Arial" w:eastAsia="黑体"/>
          <w:b/>
          <w:i w:val="0"/>
          <w:color w:val="000000"/>
          <w:sz w:val="28"/>
        </w:rPr>
        <w:t>5.4  售后进度 AfterSales</w:t>
      </w:r>
      <w:bookmarkEnd w:id="50"/>
    </w:p>
    <w:p w14:paraId="4D7A5465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/after-sales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订单-售后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4D19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19FC1D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01D9C06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1CEBF9D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7D39F98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14BE7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54A314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演示条</w:t>
            </w:r>
          </w:p>
        </w:tc>
        <w:tc>
          <w:tcPr>
            <w:tcW w:w="4195" w:type="dxa"/>
            <w:vAlign w:val="center"/>
          </w:tcPr>
          <w:p w14:paraId="05B5D04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（演示数据提示条）</w:t>
            </w:r>
          </w:p>
        </w:tc>
        <w:tc>
          <w:tcPr>
            <w:tcW w:w="964" w:type="dxa"/>
            <w:vAlign w:val="center"/>
          </w:tcPr>
          <w:p w14:paraId="4F7E8EA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2820A311">
            <w:pPr>
              <w:spacing w:before="20" w:after="20" w:line="240" w:lineRule="auto"/>
              <w:ind w:firstLine="0"/>
              <w:jc w:val="center"/>
            </w:pPr>
          </w:p>
        </w:tc>
      </w:tr>
      <w:tr w14:paraId="76907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7CEE0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状态枚举</w:t>
            </w:r>
          </w:p>
        </w:tc>
        <w:tc>
          <w:tcPr>
            <w:tcW w:w="4195" w:type="dxa"/>
            <w:vAlign w:val="center"/>
          </w:tcPr>
          <w:p w14:paraId="01BEC38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退款已完成 / 免费重做中 / 售后已驳回 / 售后已完结 / 售后处理中</w:t>
            </w:r>
          </w:p>
        </w:tc>
        <w:tc>
          <w:tcPr>
            <w:tcW w:w="964" w:type="dxa"/>
            <w:vAlign w:val="center"/>
          </w:tcPr>
          <w:p w14:paraId="745A459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2BBD7D21">
            <w:pPr>
              <w:spacing w:before="20" w:after="20" w:line="240" w:lineRule="auto"/>
              <w:ind w:firstLine="0"/>
              <w:jc w:val="center"/>
            </w:pPr>
          </w:p>
        </w:tc>
      </w:tr>
      <w:tr w14:paraId="27D30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35712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时间轴节点</w:t>
            </w:r>
          </w:p>
        </w:tc>
        <w:tc>
          <w:tcPr>
            <w:tcW w:w="4195" w:type="dxa"/>
            <w:vAlign w:val="center"/>
          </w:tcPr>
          <w:p w14:paraId="0F5A7D4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提交申请 / 平台受理 / 处理中 / 免费重做 / 退款批准 / 退款到账 / 已驳回</w:t>
            </w:r>
          </w:p>
        </w:tc>
        <w:tc>
          <w:tcPr>
            <w:tcW w:w="964" w:type="dxa"/>
            <w:vAlign w:val="center"/>
          </w:tcPr>
          <w:p w14:paraId="112277A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473AD8E0">
            <w:pPr>
              <w:spacing w:before="20" w:after="20" w:line="240" w:lineRule="auto"/>
              <w:ind w:firstLine="0"/>
              <w:jc w:val="center"/>
            </w:pPr>
          </w:p>
        </w:tc>
      </w:tr>
      <w:tr w14:paraId="44EF9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D658A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</w:t>
            </w:r>
          </w:p>
        </w:tc>
        <w:tc>
          <w:tcPr>
            <w:tcW w:w="4195" w:type="dxa"/>
            <w:vAlign w:val="center"/>
          </w:tcPr>
          <w:p w14:paraId="607A179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暂无售后进度记录</w:t>
            </w:r>
          </w:p>
        </w:tc>
        <w:tc>
          <w:tcPr>
            <w:tcW w:w="964" w:type="dxa"/>
            <w:vAlign w:val="center"/>
          </w:tcPr>
          <w:p w14:paraId="402FB07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3B811209">
            <w:pPr>
              <w:spacing w:before="20" w:after="20" w:line="240" w:lineRule="auto"/>
              <w:ind w:firstLine="0"/>
              <w:jc w:val="center"/>
            </w:pPr>
          </w:p>
        </w:tc>
      </w:tr>
      <w:tr w14:paraId="5861F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F14DC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分组标题</w:t>
            </w:r>
          </w:p>
        </w:tc>
        <w:tc>
          <w:tcPr>
            <w:tcW w:w="4195" w:type="dxa"/>
            <w:vAlign w:val="center"/>
          </w:tcPr>
          <w:p w14:paraId="667EE0D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退款信息</w:t>
            </w:r>
          </w:p>
        </w:tc>
        <w:tc>
          <w:tcPr>
            <w:tcW w:w="964" w:type="dxa"/>
            <w:vAlign w:val="center"/>
          </w:tcPr>
          <w:p w14:paraId="26BB2D0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EAE466F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79626492">
      <w:pPr>
        <w:spacing w:after="40"/>
      </w:pPr>
    </w:p>
    <w:p w14:paraId="172327E5">
      <w:pPr>
        <w:pStyle w:val="4"/>
      </w:pPr>
      <w:bookmarkStart w:id="51" w:name="_Toc17159"/>
      <w:r>
        <w:rPr>
          <w:rFonts w:ascii="Arial" w:hAnsi="Arial" w:eastAsia="黑体"/>
          <w:b/>
          <w:i w:val="0"/>
          <w:color w:val="000000"/>
          <w:sz w:val="28"/>
        </w:rPr>
        <w:t>5.5  我的钱包 Wallet</w:t>
      </w:r>
      <w:bookmarkEnd w:id="51"/>
    </w:p>
    <w:p w14:paraId="44EAC560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/wallet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我的-我的钱包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提现/账单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EF1F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3261BB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392ED79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4841D5A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1C7624C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1ED85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F1248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演示条</w:t>
            </w:r>
          </w:p>
        </w:tc>
        <w:tc>
          <w:tcPr>
            <w:tcW w:w="4195" w:type="dxa"/>
            <w:vAlign w:val="center"/>
          </w:tcPr>
          <w:p w14:paraId="06C773C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演示数据，正式版将显示真实账户余额与流水</w:t>
            </w:r>
          </w:p>
        </w:tc>
        <w:tc>
          <w:tcPr>
            <w:tcW w:w="964" w:type="dxa"/>
            <w:vAlign w:val="center"/>
          </w:tcPr>
          <w:p w14:paraId="4503554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6712AB4">
            <w:pPr>
              <w:spacing w:before="20" w:after="20" w:line="240" w:lineRule="auto"/>
              <w:ind w:firstLine="0"/>
              <w:jc w:val="center"/>
            </w:pPr>
          </w:p>
        </w:tc>
      </w:tr>
      <w:tr w14:paraId="3E8F0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84B722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余额标题</w:t>
            </w:r>
          </w:p>
        </w:tc>
        <w:tc>
          <w:tcPr>
            <w:tcW w:w="4195" w:type="dxa"/>
            <w:vAlign w:val="center"/>
          </w:tcPr>
          <w:p w14:paraId="683A9C6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可提现余额（元）</w:t>
            </w:r>
          </w:p>
        </w:tc>
        <w:tc>
          <w:tcPr>
            <w:tcW w:w="964" w:type="dxa"/>
            <w:vAlign w:val="center"/>
          </w:tcPr>
          <w:p w14:paraId="7B723A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459C65A5">
            <w:pPr>
              <w:spacing w:before="20" w:after="20" w:line="240" w:lineRule="auto"/>
              <w:ind w:firstLine="0"/>
              <w:jc w:val="center"/>
            </w:pPr>
          </w:p>
        </w:tc>
      </w:tr>
      <w:tr w14:paraId="1F1EA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16634A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余额副行</w:t>
            </w:r>
          </w:p>
        </w:tc>
        <w:tc>
          <w:tcPr>
            <w:tcW w:w="4195" w:type="dxa"/>
            <w:vAlign w:val="center"/>
          </w:tcPr>
          <w:p w14:paraId="3DCFF36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待结算 {¥} · 冻结保证金 {¥}</w:t>
            </w:r>
          </w:p>
        </w:tc>
        <w:tc>
          <w:tcPr>
            <w:tcW w:w="964" w:type="dxa"/>
            <w:vAlign w:val="center"/>
          </w:tcPr>
          <w:p w14:paraId="26294BF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3376E71">
            <w:pPr>
              <w:spacing w:before="20" w:after="20" w:line="240" w:lineRule="auto"/>
              <w:ind w:firstLine="0"/>
              <w:jc w:val="center"/>
            </w:pPr>
          </w:p>
        </w:tc>
      </w:tr>
      <w:tr w14:paraId="3A04D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F7EFCC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4195" w:type="dxa"/>
            <w:vAlign w:val="center"/>
          </w:tcPr>
          <w:p w14:paraId="6D5FE78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提现 / 账单明细</w:t>
            </w:r>
          </w:p>
        </w:tc>
        <w:tc>
          <w:tcPr>
            <w:tcW w:w="964" w:type="dxa"/>
            <w:vAlign w:val="center"/>
          </w:tcPr>
          <w:p w14:paraId="54D49E9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77CF13B7">
            <w:pPr>
              <w:spacing w:before="20" w:after="20" w:line="240" w:lineRule="auto"/>
              <w:ind w:firstLine="0"/>
              <w:jc w:val="center"/>
            </w:pPr>
          </w:p>
        </w:tc>
      </w:tr>
      <w:tr w14:paraId="17D0F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AB2B93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流水标题</w:t>
            </w:r>
          </w:p>
        </w:tc>
        <w:tc>
          <w:tcPr>
            <w:tcW w:w="4195" w:type="dxa"/>
            <w:vAlign w:val="center"/>
          </w:tcPr>
          <w:p w14:paraId="0133DE6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交易记录</w:t>
            </w:r>
          </w:p>
        </w:tc>
        <w:tc>
          <w:tcPr>
            <w:tcW w:w="964" w:type="dxa"/>
            <w:vAlign w:val="center"/>
          </w:tcPr>
          <w:p w14:paraId="4346B43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4C4F4110">
            <w:pPr>
              <w:spacing w:before="20" w:after="20" w:line="240" w:lineRule="auto"/>
              <w:ind w:firstLine="0"/>
              <w:jc w:val="center"/>
            </w:pPr>
          </w:p>
        </w:tc>
      </w:tr>
      <w:tr w14:paraId="596A0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B16204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流水空态</w:t>
            </w:r>
          </w:p>
        </w:tc>
        <w:tc>
          <w:tcPr>
            <w:tcW w:w="4195" w:type="dxa"/>
            <w:vAlign w:val="center"/>
          </w:tcPr>
          <w:p w14:paraId="061EF3C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暂无交易记录</w:t>
            </w:r>
          </w:p>
        </w:tc>
        <w:tc>
          <w:tcPr>
            <w:tcW w:w="964" w:type="dxa"/>
            <w:vAlign w:val="center"/>
          </w:tcPr>
          <w:p w14:paraId="66F30C2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3C7973A5">
            <w:pPr>
              <w:spacing w:before="20" w:after="20" w:line="240" w:lineRule="auto"/>
              <w:ind w:firstLine="0"/>
              <w:jc w:val="center"/>
            </w:pPr>
          </w:p>
        </w:tc>
      </w:tr>
      <w:tr w14:paraId="52B19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95CF1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规则标题</w:t>
            </w:r>
          </w:p>
        </w:tc>
        <w:tc>
          <w:tcPr>
            <w:tcW w:w="4195" w:type="dxa"/>
            <w:vAlign w:val="center"/>
          </w:tcPr>
          <w:p w14:paraId="110B9E7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结算规则</w:t>
            </w:r>
          </w:p>
        </w:tc>
        <w:tc>
          <w:tcPr>
            <w:tcW w:w="964" w:type="dxa"/>
            <w:vAlign w:val="center"/>
          </w:tcPr>
          <w:p w14:paraId="7AFE240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14B7F4BA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3AA99721">
      <w:pPr>
        <w:spacing w:after="40"/>
      </w:pPr>
    </w:p>
    <w:p w14:paraId="320E9AF7">
      <w:pPr>
        <w:spacing w:before="0" w:after="8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结算规则六条（逐字要点）：担保交易；99 元基础档 0 服务费、299 元及以上 10% 服务费；新人前 3 个月 AI 成本补贴；个人代扣税/企业自开票；高端定制四节点；钱包不支持充值、第三方担保结算。</w:t>
      </w:r>
    </w:p>
    <w:p w14:paraId="19AB7724">
      <w:pPr>
        <w:pStyle w:val="3"/>
      </w:pPr>
      <w:bookmarkStart w:id="52" w:name="_Toc19540"/>
      <w:r>
        <w:rPr>
          <w:rFonts w:ascii="Arial" w:hAnsi="Arial" w:eastAsia="黑体"/>
          <w:b/>
          <w:i w:val="0"/>
          <w:color w:val="000000"/>
          <w:sz w:val="32"/>
        </w:rPr>
        <w:t>6  艺人与内容侧</w:t>
      </w:r>
      <w:bookmarkEnd w:id="52"/>
    </w:p>
    <w:p w14:paraId="6D86FA3E">
      <w:pPr>
        <w:pStyle w:val="4"/>
      </w:pPr>
      <w:bookmarkStart w:id="53" w:name="_Toc19261"/>
      <w:r>
        <w:rPr>
          <w:rFonts w:ascii="Arial" w:hAnsi="Arial" w:eastAsia="黑体"/>
          <w:b/>
          <w:i w:val="0"/>
          <w:color w:val="000000"/>
          <w:sz w:val="28"/>
        </w:rPr>
        <w:t>6.1  艺人广场 Humans</w:t>
      </w:r>
      <w:bookmarkEnd w:id="53"/>
    </w:p>
    <w:p w14:paraId="4BA441B8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/humans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首页热门艺人/金刚区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艺人详情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ACDB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442A5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0E084E8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321F76C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5578C3A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41E15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42757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3B1BFFA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艺人广场</w:t>
            </w:r>
          </w:p>
        </w:tc>
        <w:tc>
          <w:tcPr>
            <w:tcW w:w="964" w:type="dxa"/>
            <w:vAlign w:val="center"/>
          </w:tcPr>
          <w:p w14:paraId="4D1CEF1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C69884A">
            <w:pPr>
              <w:spacing w:before="20" w:after="20" w:line="240" w:lineRule="auto"/>
              <w:ind w:firstLine="0"/>
              <w:jc w:val="center"/>
            </w:pPr>
          </w:p>
        </w:tc>
      </w:tr>
      <w:tr w14:paraId="45C6C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20506C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排序</w:t>
            </w:r>
          </w:p>
        </w:tc>
        <w:tc>
          <w:tcPr>
            <w:tcW w:w="4195" w:type="dxa"/>
            <w:vAlign w:val="center"/>
          </w:tcPr>
          <w:p w14:paraId="03965ED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热度优先 / 最新入驻 / 销量优先 / 价格优先</w:t>
            </w:r>
          </w:p>
        </w:tc>
        <w:tc>
          <w:tcPr>
            <w:tcW w:w="964" w:type="dxa"/>
            <w:vAlign w:val="center"/>
          </w:tcPr>
          <w:p w14:paraId="1B677B3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0375BFCE">
            <w:pPr>
              <w:spacing w:before="20" w:after="20" w:line="240" w:lineRule="auto"/>
              <w:ind w:firstLine="0"/>
              <w:jc w:val="center"/>
            </w:pPr>
          </w:p>
        </w:tc>
      </w:tr>
      <w:tr w14:paraId="6CA9A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1DF05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地区胶囊</w:t>
            </w:r>
          </w:p>
        </w:tc>
        <w:tc>
          <w:tcPr>
            <w:tcW w:w="4195" w:type="dxa"/>
            <w:vAlign w:val="center"/>
          </w:tcPr>
          <w:p w14:paraId="4F00114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附近 / 全国 / 选择地区（或已选 省·市·区）</w:t>
            </w:r>
          </w:p>
        </w:tc>
        <w:tc>
          <w:tcPr>
            <w:tcW w:w="964" w:type="dxa"/>
            <w:vAlign w:val="center"/>
          </w:tcPr>
          <w:p w14:paraId="7988979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66295EAE">
            <w:pPr>
              <w:spacing w:before="20" w:after="20" w:line="240" w:lineRule="auto"/>
              <w:ind w:firstLine="0"/>
              <w:jc w:val="center"/>
            </w:pPr>
          </w:p>
        </w:tc>
      </w:tr>
      <w:tr w14:paraId="39976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98AD1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风格胶囊</w:t>
            </w:r>
          </w:p>
        </w:tc>
        <w:tc>
          <w:tcPr>
            <w:tcW w:w="4195" w:type="dxa"/>
            <w:vAlign w:val="center"/>
          </w:tcPr>
          <w:p w14:paraId="3B9D101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全部 / 古风 / 现代 / 武侠 / 商务 / 青春</w:t>
            </w:r>
          </w:p>
        </w:tc>
        <w:tc>
          <w:tcPr>
            <w:tcW w:w="964" w:type="dxa"/>
            <w:vAlign w:val="center"/>
          </w:tcPr>
          <w:p w14:paraId="0F54204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02153732">
            <w:pPr>
              <w:spacing w:before="20" w:after="20" w:line="240" w:lineRule="auto"/>
              <w:ind w:firstLine="0"/>
              <w:jc w:val="center"/>
            </w:pPr>
          </w:p>
        </w:tc>
      </w:tr>
      <w:tr w14:paraId="5ED7D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A2387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卡角标</w:t>
            </w:r>
          </w:p>
        </w:tc>
        <w:tc>
          <w:tcPr>
            <w:tcW w:w="4195" w:type="dxa"/>
            <w:vAlign w:val="center"/>
          </w:tcPr>
          <w:p w14:paraId="75E3DBF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S=金牌 / A=青色 / 其余 {B}级；另有“金标”</w:t>
            </w:r>
          </w:p>
        </w:tc>
        <w:tc>
          <w:tcPr>
            <w:tcW w:w="964" w:type="dxa"/>
            <w:vAlign w:val="center"/>
          </w:tcPr>
          <w:p w14:paraId="3B7FF52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4A7A4D39">
            <w:pPr>
              <w:spacing w:before="20" w:after="20" w:line="240" w:lineRule="auto"/>
              <w:ind w:firstLine="0"/>
              <w:jc w:val="center"/>
            </w:pPr>
          </w:p>
        </w:tc>
      </w:tr>
      <w:tr w14:paraId="0ACCE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11C18E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卡信息</w:t>
            </w:r>
          </w:p>
        </w:tc>
        <w:tc>
          <w:tcPr>
            <w:tcW w:w="4195" w:type="dxa"/>
            <w:vAlign w:val="center"/>
          </w:tcPr>
          <w:p w14:paraId="54CDA63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火焰销量 + {¥价格}起 + 省·市·区</w:t>
            </w:r>
          </w:p>
        </w:tc>
        <w:tc>
          <w:tcPr>
            <w:tcW w:w="964" w:type="dxa"/>
            <w:vAlign w:val="center"/>
          </w:tcPr>
          <w:p w14:paraId="6D2D559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65345B1">
            <w:pPr>
              <w:spacing w:before="20" w:after="20" w:line="240" w:lineRule="auto"/>
              <w:ind w:firstLine="0"/>
              <w:jc w:val="center"/>
            </w:pPr>
          </w:p>
        </w:tc>
      </w:tr>
      <w:tr w14:paraId="1C49F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1DA72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断网错误</w:t>
            </w:r>
          </w:p>
        </w:tc>
        <w:tc>
          <w:tcPr>
            <w:tcW w:w="4195" w:type="dxa"/>
            <w:vAlign w:val="center"/>
          </w:tcPr>
          <w:p w14:paraId="6414AC2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无法连接服务器；可在「我的-设置」切换到演示模式体验</w:t>
            </w:r>
          </w:p>
        </w:tc>
        <w:tc>
          <w:tcPr>
            <w:tcW w:w="964" w:type="dxa"/>
            <w:vAlign w:val="center"/>
          </w:tcPr>
          <w:p w14:paraId="0F8B902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00CB138">
            <w:pPr>
              <w:spacing w:before="20" w:after="20" w:line="240" w:lineRule="auto"/>
              <w:ind w:firstLine="0"/>
              <w:jc w:val="center"/>
            </w:pPr>
          </w:p>
        </w:tc>
      </w:tr>
      <w:tr w14:paraId="26BB9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5E911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断网按钮</w:t>
            </w:r>
          </w:p>
        </w:tc>
        <w:tc>
          <w:tcPr>
            <w:tcW w:w="4195" w:type="dxa"/>
            <w:vAlign w:val="center"/>
          </w:tcPr>
          <w:p w14:paraId="60D9413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重新加载</w:t>
            </w:r>
          </w:p>
        </w:tc>
        <w:tc>
          <w:tcPr>
            <w:tcW w:w="964" w:type="dxa"/>
            <w:vAlign w:val="center"/>
          </w:tcPr>
          <w:p w14:paraId="3CEA0A1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7FAFA686">
            <w:pPr>
              <w:spacing w:before="20" w:after="20" w:line="240" w:lineRule="auto"/>
              <w:ind w:firstLine="0"/>
              <w:jc w:val="center"/>
            </w:pPr>
          </w:p>
        </w:tc>
      </w:tr>
      <w:tr w14:paraId="5EB03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952B7E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</w:t>
            </w:r>
          </w:p>
        </w:tc>
        <w:tc>
          <w:tcPr>
            <w:tcW w:w="4195" w:type="dxa"/>
            <w:vAlign w:val="center"/>
          </w:tcPr>
          <w:p w14:paraId="36877FE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暂无符合条件的艺人；换个分类或地区看看</w:t>
            </w:r>
          </w:p>
        </w:tc>
        <w:tc>
          <w:tcPr>
            <w:tcW w:w="964" w:type="dxa"/>
            <w:vAlign w:val="center"/>
          </w:tcPr>
          <w:p w14:paraId="107F0E9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022DEA6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0D96063E">
      <w:pPr>
        <w:spacing w:after="40"/>
      </w:pPr>
    </w:p>
    <w:p w14:paraId="072EF381">
      <w:pPr>
        <w:pStyle w:val="4"/>
      </w:pPr>
      <w:bookmarkStart w:id="54" w:name="_Toc25222"/>
      <w:r>
        <w:rPr>
          <w:rFonts w:ascii="Arial" w:hAnsi="Arial" w:eastAsia="黑体"/>
          <w:b/>
          <w:i w:val="0"/>
          <w:color w:val="000000"/>
          <w:sz w:val="28"/>
        </w:rPr>
        <w:t>6.2  艺人详情 HumanDetail</w:t>
      </w:r>
      <w:bookmarkEnd w:id="54"/>
    </w:p>
    <w:p w14:paraId="4DF9DBFE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/human-detail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艺人广场/首页卡片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私信/立即录制/代言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A122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143AA3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26F80C0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289B0AD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BB2ECC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17058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62579F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大图</w:t>
            </w:r>
          </w:p>
        </w:tc>
        <w:tc>
          <w:tcPr>
            <w:tcW w:w="4195" w:type="dxa"/>
            <w:vAlign w:val="center"/>
          </w:tcPr>
          <w:p w14:paraId="75D5604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420 高头图</w:t>
            </w:r>
          </w:p>
        </w:tc>
        <w:tc>
          <w:tcPr>
            <w:tcW w:w="964" w:type="dxa"/>
            <w:vAlign w:val="center"/>
          </w:tcPr>
          <w:p w14:paraId="7157672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58FC9751">
            <w:pPr>
              <w:spacing w:before="20" w:after="20" w:line="240" w:lineRule="auto"/>
              <w:ind w:firstLine="0"/>
              <w:jc w:val="center"/>
            </w:pPr>
          </w:p>
        </w:tc>
      </w:tr>
      <w:tr w14:paraId="50959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953DC2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名称+质量标</w:t>
            </w:r>
          </w:p>
        </w:tc>
        <w:tc>
          <w:tcPr>
            <w:tcW w:w="4195" w:type="dxa"/>
            <w:vAlign w:val="center"/>
          </w:tcPr>
          <w:p w14:paraId="0D9E01F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姓名 + 金牌艺人（S）/ {x}级</w:t>
            </w:r>
          </w:p>
        </w:tc>
        <w:tc>
          <w:tcPr>
            <w:tcW w:w="964" w:type="dxa"/>
            <w:vAlign w:val="center"/>
          </w:tcPr>
          <w:p w14:paraId="6EF0F34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5E9A41BF">
            <w:pPr>
              <w:spacing w:before="20" w:after="20" w:line="240" w:lineRule="auto"/>
              <w:ind w:firstLine="0"/>
              <w:jc w:val="center"/>
            </w:pPr>
          </w:p>
        </w:tc>
      </w:tr>
      <w:tr w14:paraId="618CF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7914CF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三项数据</w:t>
            </w:r>
          </w:p>
        </w:tc>
        <w:tc>
          <w:tcPr>
            <w:tcW w:w="4195" w:type="dxa"/>
            <w:vAlign w:val="center"/>
          </w:tcPr>
          <w:p w14:paraId="3833FC8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评分{avgRating 缺省5.0} / 订单{sales} / 资质（金标|认证）</w:t>
            </w:r>
          </w:p>
        </w:tc>
        <w:tc>
          <w:tcPr>
            <w:tcW w:w="964" w:type="dxa"/>
            <w:vAlign w:val="center"/>
          </w:tcPr>
          <w:p w14:paraId="15FE542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646BEB0">
            <w:pPr>
              <w:spacing w:before="20" w:after="20" w:line="240" w:lineRule="auto"/>
              <w:ind w:firstLine="0"/>
              <w:jc w:val="center"/>
            </w:pPr>
          </w:p>
        </w:tc>
      </w:tr>
      <w:tr w14:paraId="31E07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65ECD9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套餐标题</w:t>
            </w:r>
          </w:p>
        </w:tc>
        <w:tc>
          <w:tcPr>
            <w:tcW w:w="4195" w:type="dxa"/>
            <w:vAlign w:val="center"/>
          </w:tcPr>
          <w:p w14:paraId="723A1A3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服务套餐</w:t>
            </w:r>
          </w:p>
        </w:tc>
        <w:tc>
          <w:tcPr>
            <w:tcW w:w="964" w:type="dxa"/>
            <w:vAlign w:val="center"/>
          </w:tcPr>
          <w:p w14:paraId="7AC4DA9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079E1E2">
            <w:pPr>
              <w:spacing w:before="20" w:after="20" w:line="240" w:lineRule="auto"/>
              <w:ind w:firstLine="0"/>
              <w:jc w:val="center"/>
            </w:pPr>
          </w:p>
        </w:tc>
      </w:tr>
      <w:tr w14:paraId="33BB8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AE47A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套餐一</w:t>
            </w:r>
          </w:p>
        </w:tc>
        <w:tc>
          <w:tcPr>
            <w:tcW w:w="4195" w:type="dxa"/>
            <w:vAlign w:val="center"/>
          </w:tcPr>
          <w:p w14:paraId="4AAA355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祝福视频：数字人口播视频 · 社交见面礼；下单后可与艺人私信沟通，{艺人价}起</w:t>
            </w:r>
          </w:p>
        </w:tc>
        <w:tc>
          <w:tcPr>
            <w:tcW w:w="964" w:type="dxa"/>
            <w:vAlign w:val="center"/>
          </w:tcPr>
          <w:p w14:paraId="5B21F32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38F1FEB1">
            <w:pPr>
              <w:spacing w:before="20" w:after="20" w:line="240" w:lineRule="auto"/>
              <w:ind w:firstLine="0"/>
              <w:jc w:val="center"/>
            </w:pPr>
          </w:p>
        </w:tc>
      </w:tr>
      <w:tr w14:paraId="67CDB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607C7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套餐二</w:t>
            </w:r>
          </w:p>
        </w:tc>
        <w:tc>
          <w:tcPr>
            <w:tcW w:w="4195" w:type="dxa"/>
            <w:vAlign w:val="center"/>
          </w:tcPr>
          <w:p w14:paraId="006DAD8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品牌代言：数字人品牌代言，含视频+图片素材，¥1999起</w:t>
            </w:r>
          </w:p>
        </w:tc>
        <w:tc>
          <w:tcPr>
            <w:tcW w:w="964" w:type="dxa"/>
            <w:vAlign w:val="center"/>
          </w:tcPr>
          <w:p w14:paraId="7A6E46D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616D6A66">
            <w:pPr>
              <w:spacing w:before="20" w:after="20" w:line="240" w:lineRule="auto"/>
              <w:ind w:firstLine="0"/>
              <w:jc w:val="center"/>
            </w:pPr>
          </w:p>
        </w:tc>
      </w:tr>
      <w:tr w14:paraId="63F1E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D00F60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评价标题</w:t>
            </w:r>
          </w:p>
        </w:tc>
        <w:tc>
          <w:tcPr>
            <w:tcW w:w="4195" w:type="dxa"/>
            <w:vAlign w:val="center"/>
          </w:tcPr>
          <w:p w14:paraId="15E8775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用户评价</w:t>
            </w:r>
          </w:p>
        </w:tc>
        <w:tc>
          <w:tcPr>
            <w:tcW w:w="964" w:type="dxa"/>
            <w:vAlign w:val="center"/>
          </w:tcPr>
          <w:p w14:paraId="04E1C77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1A60EFDF">
            <w:pPr>
              <w:spacing w:before="20" w:after="20" w:line="240" w:lineRule="auto"/>
              <w:ind w:firstLine="0"/>
              <w:jc w:val="center"/>
            </w:pPr>
          </w:p>
        </w:tc>
      </w:tr>
      <w:tr w14:paraId="298A5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77CC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评价空态</w:t>
            </w:r>
          </w:p>
        </w:tc>
        <w:tc>
          <w:tcPr>
            <w:tcW w:w="4195" w:type="dxa"/>
            <w:vAlign w:val="center"/>
          </w:tcPr>
          <w:p w14:paraId="2086F78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暂无评价；完成订单后，欢迎来分享真实体验（最多3条）</w:t>
            </w:r>
          </w:p>
        </w:tc>
        <w:tc>
          <w:tcPr>
            <w:tcW w:w="964" w:type="dxa"/>
            <w:vAlign w:val="center"/>
          </w:tcPr>
          <w:p w14:paraId="6CA1644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45F20552">
            <w:pPr>
              <w:spacing w:before="20" w:after="20" w:line="240" w:lineRule="auto"/>
              <w:ind w:firstLine="0"/>
              <w:jc w:val="center"/>
            </w:pPr>
          </w:p>
        </w:tc>
      </w:tr>
      <w:tr w14:paraId="41AF2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4C724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底部按钮</w:t>
            </w:r>
          </w:p>
        </w:tc>
        <w:tc>
          <w:tcPr>
            <w:tcW w:w="4195" w:type="dxa"/>
            <w:vAlign w:val="center"/>
          </w:tcPr>
          <w:p w14:paraId="13E1FBC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私信 + 立即录制  {¥价} 起</w:t>
            </w:r>
          </w:p>
        </w:tc>
        <w:tc>
          <w:tcPr>
            <w:tcW w:w="964" w:type="dxa"/>
            <w:vAlign w:val="center"/>
          </w:tcPr>
          <w:p w14:paraId="616AD28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53D29179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3E3FB109">
      <w:pPr>
        <w:spacing w:after="40"/>
      </w:pPr>
    </w:p>
    <w:p w14:paraId="047AD3AF">
      <w:pPr>
        <w:pStyle w:val="4"/>
      </w:pPr>
      <w:bookmarkStart w:id="55" w:name="_Toc29518"/>
      <w:r>
        <w:rPr>
          <w:rFonts w:ascii="Arial" w:hAnsi="Arial" w:eastAsia="黑体"/>
          <w:b/>
          <w:i w:val="0"/>
          <w:color w:val="000000"/>
          <w:sz w:val="28"/>
        </w:rPr>
        <w:t>6.3  私信 Chat</w:t>
      </w:r>
      <w:bookmarkEnd w:id="55"/>
    </w:p>
    <w:p w14:paraId="6DADEAAD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/chat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消息/艺人详情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24EA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5464E0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61224C8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49FD3B1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565F0EA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3479E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A23CA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201FDCD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（=艺人姓名）</w:t>
            </w:r>
          </w:p>
        </w:tc>
        <w:tc>
          <w:tcPr>
            <w:tcW w:w="964" w:type="dxa"/>
            <w:vAlign w:val="center"/>
          </w:tcPr>
          <w:p w14:paraId="03F267E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0DB8ACB8">
            <w:pPr>
              <w:spacing w:before="20" w:after="20" w:line="240" w:lineRule="auto"/>
              <w:ind w:firstLine="0"/>
              <w:jc w:val="center"/>
            </w:pPr>
          </w:p>
        </w:tc>
      </w:tr>
      <w:tr w14:paraId="5EB1F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BE484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安全条</w:t>
            </w:r>
          </w:p>
        </w:tc>
        <w:tc>
          <w:tcPr>
            <w:tcW w:w="4195" w:type="dxa"/>
            <w:vAlign w:val="center"/>
          </w:tcPr>
          <w:p w14:paraId="456D959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为保障您的权益，请通过平台下单完成交易</w:t>
            </w:r>
          </w:p>
        </w:tc>
        <w:tc>
          <w:tcPr>
            <w:tcW w:w="964" w:type="dxa"/>
            <w:vAlign w:val="center"/>
          </w:tcPr>
          <w:p w14:paraId="5359687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E5CF34C">
            <w:pPr>
              <w:spacing w:before="20" w:after="20" w:line="240" w:lineRule="auto"/>
              <w:ind w:firstLine="0"/>
              <w:jc w:val="center"/>
            </w:pPr>
          </w:p>
        </w:tc>
      </w:tr>
      <w:tr w14:paraId="72772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327BBE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空态标题</w:t>
            </w:r>
          </w:p>
        </w:tc>
        <w:tc>
          <w:tcPr>
            <w:tcW w:w="4195" w:type="dxa"/>
            <w:vAlign w:val="center"/>
          </w:tcPr>
          <w:p w14:paraId="4AB429C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还没有聊天记录</w:t>
            </w:r>
          </w:p>
        </w:tc>
        <w:tc>
          <w:tcPr>
            <w:tcW w:w="964" w:type="dxa"/>
            <w:vAlign w:val="center"/>
          </w:tcPr>
          <w:p w14:paraId="499A60C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7AADD0CA">
            <w:pPr>
              <w:spacing w:before="20" w:after="20" w:line="240" w:lineRule="auto"/>
              <w:ind w:firstLine="0"/>
              <w:jc w:val="center"/>
            </w:pPr>
          </w:p>
        </w:tc>
      </w:tr>
      <w:tr w14:paraId="5BE3F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93F9F4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空态副标</w:t>
            </w:r>
          </w:p>
        </w:tc>
        <w:tc>
          <w:tcPr>
            <w:tcW w:w="4195" w:type="dxa"/>
            <w:vAlign w:val="center"/>
          </w:tcPr>
          <w:p w14:paraId="1B2A008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发送一条消息，和艺人打个招呼吧</w:t>
            </w:r>
          </w:p>
        </w:tc>
        <w:tc>
          <w:tcPr>
            <w:tcW w:w="964" w:type="dxa"/>
            <w:vAlign w:val="center"/>
          </w:tcPr>
          <w:p w14:paraId="1E9D11A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B7A3274">
            <w:pPr>
              <w:spacing w:before="20" w:after="20" w:line="240" w:lineRule="auto"/>
              <w:ind w:firstLine="0"/>
              <w:jc w:val="center"/>
            </w:pPr>
          </w:p>
        </w:tc>
      </w:tr>
      <w:tr w14:paraId="3C2B9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620CA1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4195" w:type="dxa"/>
            <w:vAlign w:val="center"/>
          </w:tcPr>
          <w:p w14:paraId="59429ED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输入消息...</w:t>
            </w:r>
          </w:p>
        </w:tc>
        <w:tc>
          <w:tcPr>
            <w:tcW w:w="964" w:type="dxa"/>
            <w:vAlign w:val="center"/>
          </w:tcPr>
          <w:p w14:paraId="7259B5F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7D1D099D">
            <w:pPr>
              <w:spacing w:before="20" w:after="20" w:line="240" w:lineRule="auto"/>
              <w:ind w:firstLine="0"/>
              <w:jc w:val="center"/>
            </w:pPr>
          </w:p>
        </w:tc>
      </w:tr>
      <w:tr w14:paraId="29EED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71617D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加载失败</w:t>
            </w:r>
          </w:p>
        </w:tc>
        <w:tc>
          <w:tcPr>
            <w:tcW w:w="4195" w:type="dxa"/>
            <w:vAlign w:val="center"/>
          </w:tcPr>
          <w:p w14:paraId="1D5D922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会话加载失败，请检查网络后重试</w:t>
            </w:r>
          </w:p>
        </w:tc>
        <w:tc>
          <w:tcPr>
            <w:tcW w:w="964" w:type="dxa"/>
            <w:vAlign w:val="center"/>
          </w:tcPr>
          <w:p w14:paraId="47C5A5E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1C01332">
            <w:pPr>
              <w:spacing w:before="20" w:after="20" w:line="240" w:lineRule="auto"/>
              <w:ind w:firstLine="0"/>
              <w:jc w:val="center"/>
            </w:pPr>
          </w:p>
        </w:tc>
      </w:tr>
      <w:tr w14:paraId="5A651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CC9491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未下单拦截</w:t>
            </w:r>
          </w:p>
        </w:tc>
        <w:tc>
          <w:tcPr>
            <w:tcW w:w="4195" w:type="dxa"/>
            <w:vAlign w:val="center"/>
          </w:tcPr>
          <w:p w14:paraId="30C8B34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下单后可与艺人私信沟通订单细节</w:t>
            </w:r>
          </w:p>
        </w:tc>
        <w:tc>
          <w:tcPr>
            <w:tcW w:w="964" w:type="dxa"/>
            <w:vAlign w:val="center"/>
          </w:tcPr>
          <w:p w14:paraId="71D9FA8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14B1281F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0986882B">
      <w:pPr>
        <w:spacing w:after="40"/>
      </w:pPr>
    </w:p>
    <w:p w14:paraId="0CCAE44D">
      <w:pPr>
        <w:pStyle w:val="4"/>
      </w:pPr>
      <w:bookmarkStart w:id="56" w:name="_Toc17666"/>
      <w:r>
        <w:rPr>
          <w:rFonts w:ascii="Arial" w:hAnsi="Arial" w:eastAsia="黑体"/>
          <w:b/>
          <w:i w:val="0"/>
          <w:color w:val="000000"/>
          <w:sz w:val="28"/>
        </w:rPr>
        <w:t>6.4  我的视频 VideoLib / 成片播放 VideoPlay</w:t>
      </w:r>
      <w:bookmarkEnd w:id="56"/>
    </w:p>
    <w:p w14:paraId="6425FDFB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/video-lib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我的-我的视频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成片播放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902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73E0F85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3E5A943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0DBC431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F89B27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4C2CE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2A73E5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我的视频标题</w:t>
            </w:r>
          </w:p>
        </w:tc>
        <w:tc>
          <w:tcPr>
            <w:tcW w:w="4195" w:type="dxa"/>
            <w:vAlign w:val="center"/>
          </w:tcPr>
          <w:p w14:paraId="0D43E10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我的视频</w:t>
            </w:r>
          </w:p>
        </w:tc>
        <w:tc>
          <w:tcPr>
            <w:tcW w:w="964" w:type="dxa"/>
            <w:vAlign w:val="center"/>
          </w:tcPr>
          <w:p w14:paraId="1B91135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003D8FB2">
            <w:pPr>
              <w:spacing w:before="20" w:after="20" w:line="240" w:lineRule="auto"/>
              <w:ind w:firstLine="0"/>
              <w:jc w:val="center"/>
            </w:pPr>
          </w:p>
        </w:tc>
      </w:tr>
      <w:tr w14:paraId="480E8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A89B8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Tab</w:t>
            </w:r>
          </w:p>
        </w:tc>
        <w:tc>
          <w:tcPr>
            <w:tcW w:w="4195" w:type="dxa"/>
            <w:vAlign w:val="center"/>
          </w:tcPr>
          <w:p w14:paraId="63740EA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我购买的 / 我收到的</w:t>
            </w:r>
          </w:p>
        </w:tc>
        <w:tc>
          <w:tcPr>
            <w:tcW w:w="964" w:type="dxa"/>
            <w:vAlign w:val="center"/>
          </w:tcPr>
          <w:p w14:paraId="6857937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101BA886">
            <w:pPr>
              <w:spacing w:before="20" w:after="20" w:line="240" w:lineRule="auto"/>
              <w:ind w:firstLine="0"/>
              <w:jc w:val="center"/>
            </w:pPr>
          </w:p>
        </w:tc>
      </w:tr>
      <w:tr w14:paraId="100EB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1D6164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右上入口</w:t>
            </w:r>
          </w:p>
        </w:tc>
        <w:tc>
          <w:tcPr>
            <w:tcW w:w="4195" w:type="dxa"/>
            <w:vAlign w:val="center"/>
          </w:tcPr>
          <w:p w14:paraId="793666B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我的AI作品</w:t>
            </w:r>
          </w:p>
        </w:tc>
        <w:tc>
          <w:tcPr>
            <w:tcW w:w="964" w:type="dxa"/>
            <w:vAlign w:val="center"/>
          </w:tcPr>
          <w:p w14:paraId="44177AA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155F3019">
            <w:pPr>
              <w:spacing w:before="20" w:after="20" w:line="240" w:lineRule="auto"/>
              <w:ind w:firstLine="0"/>
              <w:jc w:val="center"/>
            </w:pPr>
          </w:p>
        </w:tc>
      </w:tr>
      <w:tr w14:paraId="63EB3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1E6E9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成片状态</w:t>
            </w:r>
          </w:p>
        </w:tc>
        <w:tc>
          <w:tcPr>
            <w:tcW w:w="4195" w:type="dxa"/>
            <w:vAlign w:val="center"/>
          </w:tcPr>
          <w:p w14:paraId="06EDAA2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制作中 / 已交付 / 返修中 / 处理中</w:t>
            </w:r>
          </w:p>
        </w:tc>
        <w:tc>
          <w:tcPr>
            <w:tcW w:w="964" w:type="dxa"/>
            <w:vAlign w:val="center"/>
          </w:tcPr>
          <w:p w14:paraId="5872F0E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69F8B7C7">
            <w:pPr>
              <w:spacing w:before="20" w:after="20" w:line="240" w:lineRule="auto"/>
              <w:ind w:firstLine="0"/>
              <w:jc w:val="center"/>
            </w:pPr>
          </w:p>
        </w:tc>
      </w:tr>
      <w:tr w14:paraId="43964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231C5C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卡片字段</w:t>
            </w:r>
          </w:p>
        </w:tc>
        <w:tc>
          <w:tcPr>
            <w:tcW w:w="4195" w:type="dxa"/>
            <w:vAlign w:val="center"/>
          </w:tcPr>
          <w:p w14:paraId="5A3C202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标题（缺省“定制视频”）/ 艺人：{名}（缺省“数字人艺人”）/ 送给：{收片人} / 时间 / 金额</w:t>
            </w:r>
          </w:p>
        </w:tc>
        <w:tc>
          <w:tcPr>
            <w:tcW w:w="964" w:type="dxa"/>
            <w:vAlign w:val="center"/>
          </w:tcPr>
          <w:p w14:paraId="6A09004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917F656">
            <w:pPr>
              <w:spacing w:before="20" w:after="20" w:line="240" w:lineRule="auto"/>
              <w:ind w:firstLine="0"/>
              <w:jc w:val="center"/>
            </w:pPr>
          </w:p>
        </w:tc>
      </w:tr>
      <w:tr w14:paraId="3C565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6654A3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加载失败</w:t>
            </w:r>
          </w:p>
        </w:tc>
        <w:tc>
          <w:tcPr>
            <w:tcW w:w="4195" w:type="dxa"/>
            <w:vAlign w:val="center"/>
          </w:tcPr>
          <w:p w14:paraId="153BEE7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视频加载失败</w:t>
            </w:r>
          </w:p>
        </w:tc>
        <w:tc>
          <w:tcPr>
            <w:tcW w:w="964" w:type="dxa"/>
            <w:vAlign w:val="center"/>
          </w:tcPr>
          <w:p w14:paraId="41C3BDD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20E91D28">
            <w:pPr>
              <w:spacing w:before="20" w:after="20" w:line="240" w:lineRule="auto"/>
              <w:ind w:firstLine="0"/>
              <w:jc w:val="center"/>
            </w:pPr>
          </w:p>
        </w:tc>
      </w:tr>
      <w:tr w14:paraId="75226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A8635A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购买空态</w:t>
            </w:r>
          </w:p>
        </w:tc>
        <w:tc>
          <w:tcPr>
            <w:tcW w:w="4195" w:type="dxa"/>
            <w:vAlign w:val="center"/>
          </w:tcPr>
          <w:p w14:paraId="1BEEDBF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暂无视频；下单并交付后，成片会出现在这里</w:t>
            </w:r>
          </w:p>
        </w:tc>
        <w:tc>
          <w:tcPr>
            <w:tcW w:w="964" w:type="dxa"/>
            <w:vAlign w:val="center"/>
          </w:tcPr>
          <w:p w14:paraId="0DB1815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F7FC2E7">
            <w:pPr>
              <w:spacing w:before="20" w:after="20" w:line="240" w:lineRule="auto"/>
              <w:ind w:firstLine="0"/>
              <w:jc w:val="center"/>
            </w:pPr>
          </w:p>
        </w:tc>
      </w:tr>
      <w:tr w14:paraId="779D7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5E352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收到空态</w:t>
            </w:r>
          </w:p>
        </w:tc>
        <w:tc>
          <w:tcPr>
            <w:tcW w:w="4195" w:type="dxa"/>
            <w:vAlign w:val="center"/>
          </w:tcPr>
          <w:p w14:paraId="25BE417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好友为你定制的视频，交付后会出现在这里</w:t>
            </w:r>
          </w:p>
        </w:tc>
        <w:tc>
          <w:tcPr>
            <w:tcW w:w="964" w:type="dxa"/>
            <w:vAlign w:val="center"/>
          </w:tcPr>
          <w:p w14:paraId="3C08285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207E01C">
            <w:pPr>
              <w:spacing w:before="20" w:after="20" w:line="240" w:lineRule="auto"/>
              <w:ind w:firstLine="0"/>
              <w:jc w:val="center"/>
            </w:pPr>
          </w:p>
        </w:tc>
      </w:tr>
      <w:tr w14:paraId="0111D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9A5BA0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空态按钮</w:t>
            </w:r>
          </w:p>
        </w:tc>
        <w:tc>
          <w:tcPr>
            <w:tcW w:w="4195" w:type="dxa"/>
            <w:vAlign w:val="center"/>
          </w:tcPr>
          <w:p w14:paraId="5A7327A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去艺人广场看看</w:t>
            </w:r>
          </w:p>
        </w:tc>
        <w:tc>
          <w:tcPr>
            <w:tcW w:w="964" w:type="dxa"/>
            <w:vAlign w:val="center"/>
          </w:tcPr>
          <w:p w14:paraId="4FCE2E7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7C533596">
            <w:pPr>
              <w:spacing w:before="20" w:after="20" w:line="240" w:lineRule="auto"/>
              <w:ind w:firstLine="0"/>
              <w:jc w:val="center"/>
            </w:pPr>
          </w:p>
        </w:tc>
      </w:tr>
      <w:tr w14:paraId="6DC37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F2E9B2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播放页标题</w:t>
            </w:r>
          </w:p>
        </w:tc>
        <w:tc>
          <w:tcPr>
            <w:tcW w:w="4195" w:type="dxa"/>
            <w:vAlign w:val="center"/>
          </w:tcPr>
          <w:p w14:paraId="3DC475F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成片播放（片花为“《剧名》片花”）</w:t>
            </w:r>
          </w:p>
        </w:tc>
        <w:tc>
          <w:tcPr>
            <w:tcW w:w="964" w:type="dxa"/>
            <w:vAlign w:val="center"/>
          </w:tcPr>
          <w:p w14:paraId="47364EF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59859EED">
            <w:pPr>
              <w:spacing w:before="20" w:after="20" w:line="240" w:lineRule="auto"/>
              <w:ind w:firstLine="0"/>
              <w:jc w:val="center"/>
            </w:pPr>
          </w:p>
        </w:tc>
      </w:tr>
      <w:tr w14:paraId="2CA3B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3CFC99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加载中</w:t>
            </w:r>
          </w:p>
        </w:tc>
        <w:tc>
          <w:tcPr>
            <w:tcW w:w="4195" w:type="dxa"/>
            <w:vAlign w:val="center"/>
          </w:tcPr>
          <w:p w14:paraId="2DBEA00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视频加载中…</w:t>
            </w:r>
          </w:p>
        </w:tc>
        <w:tc>
          <w:tcPr>
            <w:tcW w:w="964" w:type="dxa"/>
            <w:vAlign w:val="center"/>
          </w:tcPr>
          <w:p w14:paraId="65DE67C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95A767C">
            <w:pPr>
              <w:spacing w:before="20" w:after="20" w:line="240" w:lineRule="auto"/>
              <w:ind w:firstLine="0"/>
              <w:jc w:val="center"/>
            </w:pPr>
          </w:p>
        </w:tc>
      </w:tr>
      <w:tr w14:paraId="784B9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0B419A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播放失败</w:t>
            </w:r>
          </w:p>
        </w:tc>
        <w:tc>
          <w:tcPr>
            <w:tcW w:w="4195" w:type="dxa"/>
            <w:vAlign w:val="center"/>
          </w:tcPr>
          <w:p w14:paraId="6D360D3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视频加载失败，请检查网络后重试 + 重新加载</w:t>
            </w:r>
          </w:p>
        </w:tc>
        <w:tc>
          <w:tcPr>
            <w:tcW w:w="964" w:type="dxa"/>
            <w:vAlign w:val="center"/>
          </w:tcPr>
          <w:p w14:paraId="5DA89E9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45C93F18">
            <w:pPr>
              <w:spacing w:before="20" w:after="20" w:line="240" w:lineRule="auto"/>
              <w:ind w:firstLine="0"/>
              <w:jc w:val="center"/>
            </w:pPr>
          </w:p>
        </w:tc>
      </w:tr>
      <w:tr w14:paraId="5C3B7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0B4F64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控制条</w:t>
            </w:r>
          </w:p>
        </w:tc>
        <w:tc>
          <w:tcPr>
            <w:tcW w:w="4195" w:type="dxa"/>
            <w:vAlign w:val="center"/>
          </w:tcPr>
          <w:p w14:paraId="7E1D22E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播放/暂停 + 当前/总时长（m:ss）</w:t>
            </w:r>
          </w:p>
        </w:tc>
        <w:tc>
          <w:tcPr>
            <w:tcW w:w="964" w:type="dxa"/>
            <w:vAlign w:val="center"/>
          </w:tcPr>
          <w:p w14:paraId="1A4620B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73988F9A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31E085B8">
      <w:pPr>
        <w:spacing w:after="40"/>
      </w:pPr>
    </w:p>
    <w:p w14:paraId="386911D2">
      <w:pPr>
        <w:pStyle w:val="4"/>
      </w:pPr>
      <w:bookmarkStart w:id="57" w:name="_Toc27633"/>
      <w:r>
        <w:rPr>
          <w:rFonts w:ascii="Arial" w:hAnsi="Arial" w:eastAsia="黑体"/>
          <w:b/>
          <w:i w:val="0"/>
          <w:color w:val="000000"/>
          <w:sz w:val="28"/>
        </w:rPr>
        <w:t>6.5  MCN 机构管理 Mcn</w:t>
      </w:r>
      <w:bookmarkEnd w:id="57"/>
    </w:p>
    <w:p w14:paraId="13B7E8A4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/mcn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我的-MCN（C 端主入口走独立 H5，本页为内嵌管理页）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—</w:t>
      </w:r>
    </w:p>
    <w:p w14:paraId="77651060">
      <w:pPr>
        <w:spacing w:after="80" w:line="360" w:lineRule="auto"/>
      </w:pPr>
      <w:r>
        <w:rPr>
          <w:rFonts w:ascii="Arial" w:hAnsi="Arial" w:eastAsia="楷体"/>
          <w:b w:val="0"/>
          <w:i/>
          <w:color w:val="595959"/>
          <w:sz w:val="21"/>
        </w:rPr>
        <w:t>现状并列说明：Profile「MCN 管理后台」主入口点击提示走独立 H5（C 端不开放机构下单）；工程内同时保留本内嵌管理页，二者文案均列出以便通审。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1255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D9A15B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5E7DB1F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61F6E01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07ADEE8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5F229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E36B1F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66B39C3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MCN机构管理</w:t>
            </w:r>
          </w:p>
        </w:tc>
        <w:tc>
          <w:tcPr>
            <w:tcW w:w="964" w:type="dxa"/>
            <w:vAlign w:val="center"/>
          </w:tcPr>
          <w:p w14:paraId="1B3D5DF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0FF08E91">
            <w:pPr>
              <w:spacing w:before="20" w:after="20" w:line="240" w:lineRule="auto"/>
              <w:ind w:firstLine="0"/>
              <w:jc w:val="center"/>
            </w:pPr>
          </w:p>
        </w:tc>
      </w:tr>
      <w:tr w14:paraId="7FBCA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C5F26C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右上按钮</w:t>
            </w:r>
          </w:p>
        </w:tc>
        <w:tc>
          <w:tcPr>
            <w:tcW w:w="4195" w:type="dxa"/>
            <w:vAlign w:val="center"/>
          </w:tcPr>
          <w:p w14:paraId="68CD52D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导出数据（“数据导出中，将通过浏览器下载CSV文件”）</w:t>
            </w:r>
          </w:p>
        </w:tc>
        <w:tc>
          <w:tcPr>
            <w:tcW w:w="964" w:type="dxa"/>
            <w:vAlign w:val="center"/>
          </w:tcPr>
          <w:p w14:paraId="3D9B3D2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5E75195B">
            <w:pPr>
              <w:spacing w:before="20" w:after="20" w:line="240" w:lineRule="auto"/>
              <w:ind w:firstLine="0"/>
              <w:jc w:val="center"/>
            </w:pPr>
          </w:p>
        </w:tc>
      </w:tr>
      <w:tr w14:paraId="7DE9F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C0C6F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未入驻状态</w:t>
            </w:r>
          </w:p>
        </w:tc>
        <w:tc>
          <w:tcPr>
            <w:tcW w:w="4195" w:type="dxa"/>
            <w:vAlign w:val="center"/>
          </w:tcPr>
          <w:p w14:paraId="05B88E7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未入驻MCN；MCN机构可统一管理旗下艺人、统一开票结算 + 申请入驻</w:t>
            </w:r>
          </w:p>
        </w:tc>
        <w:tc>
          <w:tcPr>
            <w:tcW w:w="964" w:type="dxa"/>
            <w:vAlign w:val="center"/>
          </w:tcPr>
          <w:p w14:paraId="2F5B5D2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2A00C9B">
            <w:pPr>
              <w:spacing w:before="20" w:after="20" w:line="240" w:lineRule="auto"/>
              <w:ind w:firstLine="0"/>
              <w:jc w:val="center"/>
            </w:pPr>
          </w:p>
        </w:tc>
      </w:tr>
      <w:tr w14:paraId="6AB44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BDC56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MCN权益六条</w:t>
            </w:r>
          </w:p>
        </w:tc>
        <w:tc>
          <w:tcPr>
            <w:tcW w:w="4195" w:type="dxa"/>
            <w:vAlign w:val="center"/>
          </w:tcPr>
          <w:p w14:paraId="7FF1ECE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艺人管理 / 统一开票 / 批量提现 / 数据看板 / 前90天免管理费（入驻前90天免3%管理费，之后按成交额3%收取）/ 资源扶持</w:t>
            </w:r>
          </w:p>
        </w:tc>
        <w:tc>
          <w:tcPr>
            <w:tcW w:w="964" w:type="dxa"/>
            <w:vAlign w:val="center"/>
          </w:tcPr>
          <w:p w14:paraId="4EFFB9C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D0A4D6F">
            <w:pPr>
              <w:spacing w:before="20" w:after="20" w:line="240" w:lineRule="auto"/>
              <w:ind w:firstLine="0"/>
              <w:jc w:val="center"/>
            </w:pPr>
          </w:p>
        </w:tc>
      </w:tr>
      <w:tr w14:paraId="14EBA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22E1F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入驻条件四条</w:t>
            </w:r>
          </w:p>
        </w:tc>
        <w:tc>
          <w:tcPr>
            <w:tcW w:w="4195" w:type="dxa"/>
            <w:vAlign w:val="center"/>
          </w:tcPr>
          <w:p w14:paraId="17EF847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1.持有效营业执照的企业或个体户 / 2.旗下至少3名签约数字人艺人 / 3.能开具增值税发票 / 4.提交营业执照、法人身份证、艺人签约证明</w:t>
            </w:r>
          </w:p>
        </w:tc>
        <w:tc>
          <w:tcPr>
            <w:tcW w:w="964" w:type="dxa"/>
            <w:vAlign w:val="center"/>
          </w:tcPr>
          <w:p w14:paraId="330B9FF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0208159">
            <w:pPr>
              <w:spacing w:before="20" w:after="20" w:line="240" w:lineRule="auto"/>
              <w:ind w:firstLine="0"/>
              <w:jc w:val="center"/>
            </w:pPr>
          </w:p>
        </w:tc>
      </w:tr>
      <w:tr w14:paraId="4304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454379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入驻弹窗标题</w:t>
            </w:r>
          </w:p>
        </w:tc>
        <w:tc>
          <w:tcPr>
            <w:tcW w:w="4195" w:type="dxa"/>
            <w:vAlign w:val="center"/>
          </w:tcPr>
          <w:p w14:paraId="2C1703B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MCN机构入驻</w:t>
            </w:r>
          </w:p>
        </w:tc>
        <w:tc>
          <w:tcPr>
            <w:tcW w:w="964" w:type="dxa"/>
            <w:vAlign w:val="center"/>
          </w:tcPr>
          <w:p w14:paraId="3BBE22D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13186F00">
            <w:pPr>
              <w:spacing w:before="20" w:after="20" w:line="240" w:lineRule="auto"/>
              <w:ind w:firstLine="0"/>
              <w:jc w:val="center"/>
            </w:pPr>
          </w:p>
        </w:tc>
      </w:tr>
      <w:tr w14:paraId="075CB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F055F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入驻字段</w:t>
            </w:r>
          </w:p>
        </w:tc>
        <w:tc>
          <w:tcPr>
            <w:tcW w:w="4195" w:type="dxa"/>
            <w:vAlign w:val="center"/>
          </w:tcPr>
          <w:p w14:paraId="31B95E7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机构名称 / 联系人 / 联系手机号</w:t>
            </w:r>
          </w:p>
        </w:tc>
        <w:tc>
          <w:tcPr>
            <w:tcW w:w="964" w:type="dxa"/>
            <w:vAlign w:val="center"/>
          </w:tcPr>
          <w:p w14:paraId="67FD82D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50E45039">
            <w:pPr>
              <w:spacing w:before="20" w:after="20" w:line="240" w:lineRule="auto"/>
              <w:ind w:firstLine="0"/>
              <w:jc w:val="center"/>
            </w:pPr>
          </w:p>
        </w:tc>
      </w:tr>
      <w:tr w14:paraId="24E72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F8296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弹窗注</w:t>
            </w:r>
          </w:p>
        </w:tc>
        <w:tc>
          <w:tcPr>
            <w:tcW w:w="4195" w:type="dxa"/>
            <w:vAlign w:val="center"/>
          </w:tcPr>
          <w:p w14:paraId="7D9D255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入驻前90天免管理费，之后按成交额3%收取；需上传营业执照与艺人签约证明。</w:t>
            </w:r>
          </w:p>
        </w:tc>
        <w:tc>
          <w:tcPr>
            <w:tcW w:w="964" w:type="dxa"/>
            <w:vAlign w:val="center"/>
          </w:tcPr>
          <w:p w14:paraId="1DDF6BF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1C0BA30E">
            <w:pPr>
              <w:spacing w:before="20" w:after="20" w:line="240" w:lineRule="auto"/>
              <w:ind w:firstLine="0"/>
              <w:jc w:val="center"/>
            </w:pPr>
          </w:p>
        </w:tc>
      </w:tr>
      <w:tr w14:paraId="67325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6526BB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弹窗按钮</w:t>
            </w:r>
          </w:p>
        </w:tc>
        <w:tc>
          <w:tcPr>
            <w:tcW w:w="4195" w:type="dxa"/>
            <w:vAlign w:val="center"/>
          </w:tcPr>
          <w:p w14:paraId="61F64CA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取消 / 提交审核</w:t>
            </w:r>
          </w:p>
        </w:tc>
        <w:tc>
          <w:tcPr>
            <w:tcW w:w="964" w:type="dxa"/>
            <w:vAlign w:val="center"/>
          </w:tcPr>
          <w:p w14:paraId="54A917C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08E3A9BE">
            <w:pPr>
              <w:spacing w:before="20" w:after="20" w:line="240" w:lineRule="auto"/>
              <w:ind w:firstLine="0"/>
              <w:jc w:val="center"/>
            </w:pPr>
          </w:p>
        </w:tc>
      </w:tr>
      <w:tr w14:paraId="1725E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C3D157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字段校验</w:t>
            </w:r>
          </w:p>
        </w:tc>
        <w:tc>
          <w:tcPr>
            <w:tcW w:w="4195" w:type="dxa"/>
            <w:vAlign w:val="center"/>
          </w:tcPr>
          <w:p w14:paraId="4128712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请填写机构名称和联系手机号</w:t>
            </w:r>
          </w:p>
        </w:tc>
        <w:tc>
          <w:tcPr>
            <w:tcW w:w="964" w:type="dxa"/>
            <w:vAlign w:val="center"/>
          </w:tcPr>
          <w:p w14:paraId="1797599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46154CE1">
            <w:pPr>
              <w:spacing w:before="20" w:after="20" w:line="240" w:lineRule="auto"/>
              <w:ind w:firstLine="0"/>
              <w:jc w:val="center"/>
            </w:pPr>
          </w:p>
        </w:tc>
      </w:tr>
      <w:tr w14:paraId="33E19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BDFB2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提交成功</w:t>
            </w:r>
          </w:p>
        </w:tc>
        <w:tc>
          <w:tcPr>
            <w:tcW w:w="4195" w:type="dxa"/>
            <w:vAlign w:val="center"/>
          </w:tcPr>
          <w:p w14:paraId="209FFE1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入驻申请已提交，平台将在1-3个工作日内审核</w:t>
            </w:r>
          </w:p>
        </w:tc>
        <w:tc>
          <w:tcPr>
            <w:tcW w:w="964" w:type="dxa"/>
            <w:vAlign w:val="center"/>
          </w:tcPr>
          <w:p w14:paraId="6031236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10F5BC00">
            <w:pPr>
              <w:spacing w:before="20" w:after="20" w:line="240" w:lineRule="auto"/>
              <w:ind w:firstLine="0"/>
              <w:jc w:val="center"/>
            </w:pPr>
          </w:p>
        </w:tc>
      </w:tr>
      <w:tr w14:paraId="31D60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6ABC91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看板：免费期</w:t>
            </w:r>
          </w:p>
        </w:tc>
        <w:tc>
          <w:tcPr>
            <w:tcW w:w="4195" w:type="dxa"/>
            <w:vAlign w:val="center"/>
          </w:tcPr>
          <w:p w14:paraId="1137BBC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前3个月免管理费，至{date}</w:t>
            </w:r>
          </w:p>
        </w:tc>
        <w:tc>
          <w:tcPr>
            <w:tcW w:w="964" w:type="dxa"/>
            <w:vAlign w:val="center"/>
          </w:tcPr>
          <w:p w14:paraId="0071F9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0366068">
            <w:pPr>
              <w:spacing w:before="20" w:after="20" w:line="240" w:lineRule="auto"/>
              <w:ind w:firstLine="0"/>
              <w:jc w:val="center"/>
            </w:pPr>
          </w:p>
        </w:tc>
      </w:tr>
      <w:tr w14:paraId="5CAAE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8C276A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看板六格</w:t>
            </w:r>
          </w:p>
        </w:tc>
        <w:tc>
          <w:tcPr>
            <w:tcW w:w="4195" w:type="dxa"/>
            <w:vAlign w:val="center"/>
          </w:tcPr>
          <w:p w14:paraId="0479824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MCN总收益 / 本月收益 / 订单总量 / 旗下艺人 / 待提现 / 管理费率（前90天0% · 之后3%）</w:t>
            </w:r>
          </w:p>
        </w:tc>
        <w:tc>
          <w:tcPr>
            <w:tcW w:w="964" w:type="dxa"/>
            <w:vAlign w:val="center"/>
          </w:tcPr>
          <w:p w14:paraId="48F7DB9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371F518">
            <w:pPr>
              <w:spacing w:before="20" w:after="20" w:line="240" w:lineRule="auto"/>
              <w:ind w:firstLine="0"/>
              <w:jc w:val="center"/>
            </w:pPr>
          </w:p>
        </w:tc>
      </w:tr>
      <w:tr w14:paraId="14E0A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662D11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批量提现</w:t>
            </w:r>
          </w:p>
        </w:tc>
        <w:tc>
          <w:tcPr>
            <w:tcW w:w="4195" w:type="dxa"/>
            <w:vAlign w:val="center"/>
          </w:tcPr>
          <w:p w14:paraId="485BCDF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请先绑定机构对公账户，审核通过后可批量提现（资金由第三方担保结算）</w:t>
            </w:r>
          </w:p>
        </w:tc>
        <w:tc>
          <w:tcPr>
            <w:tcW w:w="964" w:type="dxa"/>
            <w:vAlign w:val="center"/>
          </w:tcPr>
          <w:p w14:paraId="63EB45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6A0434E6">
            <w:pPr>
              <w:spacing w:before="20" w:after="20" w:line="240" w:lineRule="auto"/>
              <w:ind w:firstLine="0"/>
              <w:jc w:val="center"/>
            </w:pPr>
          </w:p>
        </w:tc>
      </w:tr>
      <w:tr w14:paraId="295B4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DADB1E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粉丝画像</w:t>
            </w:r>
          </w:p>
        </w:tc>
        <w:tc>
          <w:tcPr>
            <w:tcW w:w="4195" w:type="dxa"/>
            <w:vAlign w:val="center"/>
          </w:tcPr>
          <w:p w14:paraId="3F0F0E7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粉丝画像数据加载中</w:t>
            </w:r>
          </w:p>
        </w:tc>
        <w:tc>
          <w:tcPr>
            <w:tcW w:w="964" w:type="dxa"/>
            <w:vAlign w:val="center"/>
          </w:tcPr>
          <w:p w14:paraId="3DF62CA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782EACC">
            <w:pPr>
              <w:spacing w:before="20" w:after="20" w:line="240" w:lineRule="auto"/>
              <w:ind w:firstLine="0"/>
              <w:jc w:val="center"/>
            </w:pPr>
          </w:p>
        </w:tc>
      </w:tr>
      <w:tr w14:paraId="7231F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75B7CE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热度排名</w:t>
            </w:r>
          </w:p>
        </w:tc>
        <w:tc>
          <w:tcPr>
            <w:tcW w:w="4195" w:type="dxa"/>
            <w:vAlign w:val="center"/>
          </w:tcPr>
          <w:p w14:paraId="592E1CB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热度排名加载中</w:t>
            </w:r>
          </w:p>
        </w:tc>
        <w:tc>
          <w:tcPr>
            <w:tcW w:w="964" w:type="dxa"/>
            <w:vAlign w:val="center"/>
          </w:tcPr>
          <w:p w14:paraId="0860B40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598BC8C">
            <w:pPr>
              <w:spacing w:before="20" w:after="20" w:line="240" w:lineRule="auto"/>
              <w:ind w:firstLine="0"/>
              <w:jc w:val="center"/>
            </w:pPr>
          </w:p>
        </w:tc>
      </w:tr>
      <w:tr w14:paraId="23316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17720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艺人行</w:t>
            </w:r>
          </w:p>
        </w:tc>
        <w:tc>
          <w:tcPr>
            <w:tcW w:w="4195" w:type="dxa"/>
            <w:vAlign w:val="center"/>
          </w:tcPr>
          <w:p w14:paraId="667294E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{N}单 · {收入} · {评分}分</w:t>
            </w:r>
          </w:p>
        </w:tc>
        <w:tc>
          <w:tcPr>
            <w:tcW w:w="964" w:type="dxa"/>
            <w:vAlign w:val="center"/>
          </w:tcPr>
          <w:p w14:paraId="49F947B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4AEB9DD">
            <w:pPr>
              <w:spacing w:before="20" w:after="20" w:line="240" w:lineRule="auto"/>
              <w:ind w:firstLine="0"/>
              <w:jc w:val="center"/>
            </w:pPr>
          </w:p>
        </w:tc>
      </w:tr>
      <w:tr w14:paraId="10969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F08BE6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艺人空态</w:t>
            </w:r>
          </w:p>
        </w:tc>
        <w:tc>
          <w:tcPr>
            <w:tcW w:w="4195" w:type="dxa"/>
            <w:vAlign w:val="center"/>
          </w:tcPr>
          <w:p w14:paraId="5787770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暂无签约艺人</w:t>
            </w:r>
          </w:p>
        </w:tc>
        <w:tc>
          <w:tcPr>
            <w:tcW w:w="964" w:type="dxa"/>
            <w:vAlign w:val="center"/>
          </w:tcPr>
          <w:p w14:paraId="7ED1E08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78A483EF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3FECA855">
      <w:pPr>
        <w:spacing w:after="40"/>
      </w:pPr>
    </w:p>
    <w:p w14:paraId="3FCC6C11">
      <w:pPr>
        <w:pStyle w:val="3"/>
      </w:pPr>
      <w:bookmarkStart w:id="58" w:name="_Toc27250"/>
      <w:r>
        <w:rPr>
          <w:rFonts w:ascii="Arial" w:hAnsi="Arial" w:eastAsia="黑体"/>
          <w:b/>
          <w:i w:val="0"/>
          <w:color w:val="000000"/>
          <w:sz w:val="32"/>
        </w:rPr>
        <w:t>7  法律文本（App 内原文）</w:t>
      </w:r>
      <w:bookmarkEnd w:id="58"/>
    </w:p>
    <w:p w14:paraId="2DAC9E83">
      <w:pPr>
        <w:spacing w:before="0" w:after="10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以下为 App「用户协议」「隐私政策」的页面原文，运营主体为河南万霖新媒体科技有限公司，更新日期 2026 年 9 月 3 日、生效版本 V1.0。长文档页以“## ”分小节展示。正式发布前联系邮箱/地址等占位信息需由公司补齐核对。</w:t>
      </w:r>
    </w:p>
    <w:p w14:paraId="2175114E">
      <w:pPr>
        <w:pStyle w:val="4"/>
      </w:pPr>
      <w:bookmarkStart w:id="59" w:name="_Toc32435"/>
      <w:r>
        <w:rPr>
          <w:rFonts w:ascii="Arial" w:hAnsi="Arial" w:eastAsia="黑体"/>
          <w:b/>
          <w:i w:val="0"/>
          <w:color w:val="000000"/>
          <w:sz w:val="28"/>
        </w:rPr>
        <w:t>7.1  用户协议</w:t>
      </w:r>
      <w:bookmarkEnd w:id="59"/>
    </w:p>
    <w:p w14:paraId="413B7CA1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一、协议的确认与接受</w:t>
      </w:r>
    </w:p>
    <w:p w14:paraId="27412674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欢迎使用「晶晶日上」（以下简称“本平台”），本平台由河南万霖新媒体科技有限公司（以下简称“我们”）运营。本协议是您与我们之间就下载、安装、注册、登录及使用本平台服务所订立的协议。请您在使用前仔细阅读并充分理解本协议全部内容，特别是以加粗形式提示的条款。您勾选同意、注册、登录或实际使用本平台服务，即视为您已阅读并同意接受本协议约束。若您不同意本协议任何内容，应立即停止注册与使用。</w:t>
      </w:r>
    </w:p>
    <w:p w14:paraId="11E9C6A2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二、服务内容</w:t>
      </w:r>
    </w:p>
    <w:p w14:paraId="0E211BB5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本平台是面向普通用户、数字人艺人及 MCN 机构的数字人 IP 创作与定制服务平台，主要提供：数字分身（数字人）创建与管理、AI 文生图/文生视频等生成式创作工具、祝福视频与品牌代言定制、个人定制剧（圆梦）席位认领与撮合、数字人艺人入驻与展示、订单与担保交易、私信沟通等服务。</w:t>
      </w:r>
    </w:p>
    <w:p w14:paraId="71B2A7C9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本平台定位为技术服务与信息撮合方：平台提供生成工具、信息展示、交易撮合与资金担保安排，不直接承制影视内容，不开展投资、众筹、理财、集资或任何金融活动。页面中“席位认领、意向金、定制”等均为购买定制服务或虚拟商品的消费行为，不构成投资、股权、债权或收益分成承诺。</w:t>
      </w:r>
    </w:p>
    <w:p w14:paraId="47C0FCC0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3. 我们有权根据业务发展对服务内容进行调整、新增或下线，并会在显著位置公示。</w:t>
      </w:r>
    </w:p>
    <w:p w14:paraId="45FDAE8D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三、账号注册与使用</w:t>
      </w:r>
    </w:p>
    <w:p w14:paraId="1C3D55A0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您应使用本人真实手机号注册账号，并对账号、密码及验证码负保管责任；账号下的一切操作视为您本人行为。</w:t>
      </w:r>
    </w:p>
    <w:p w14:paraId="307E8C05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依法需要实名认证的功能（如数字人艺人入驻、收益结算、定制交易等），您应按要求提供真实、合法、有效的身份信息；信息变更应及时更新。</w:t>
      </w:r>
    </w:p>
    <w:p w14:paraId="553063FA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3. 账号仅限您本人使用，不得赠与、借用、出租、出售或以其他方式转让。因您主动泄露或遭受攻击导致的损失，由您自行承担，我们将在职责范围内协助处理。</w:t>
      </w:r>
    </w:p>
    <w:p w14:paraId="43642585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4. 若发现账号被盗用或存在安全风险，应立即通知我们。</w:t>
      </w:r>
    </w:p>
    <w:p w14:paraId="2658D9D6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四、用户行为规范与数字人授权</w:t>
      </w:r>
    </w:p>
    <w:p w14:paraId="0452B063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您对上传至本平台的全部内容（包括但不限于肖像、照片、声音、录音、视频、文字、剧本、品牌素材）享有合法权利或已取得充分授权，不得冒用、盗用他人肖像、姓名、声音或其他人格权益，不得上传侵犯他人知识产权、隐私或其他合法权益的内容。</w:t>
      </w:r>
    </w:p>
    <w:p w14:paraId="501EEE0A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您创建的数字分身原则上应为您本人；如为他人创建数字人，您必须已取得该权利人明确、有效的书面授权，并在我们要求时提供证明。因授权瑕疵产生的全部责任由您承担。</w:t>
      </w:r>
    </w:p>
    <w:p w14:paraId="1E6ACEEB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3. 为向您提供数字人生成、驱动、定制与交付服务，您授予我们在该必要范围内对您上传素材及数字人形象进行存储、处理、训练驱动、渲染生成与按您指令交付使用的许可；该授权不改变素材的权属归属，您可通过删除数字人、注销账号撤回授权（已生成并交付、或已进入他人交易履约环节的内容，为保障交易相对方权益，不当然溯及删除）。</w:t>
      </w:r>
    </w:p>
    <w:p w14:paraId="7F828664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4. 您不得利用本平台从事违法违规、违背公序良俗、虚假宣传、刷单炒信、洗钱、欺诈或任何损害国家、社会及他人合法权益的行为；不得干扰平台正常运行或尝试未经授权访问系统与数据。</w:t>
      </w:r>
    </w:p>
    <w:p w14:paraId="350C5DD2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五、AI 生成内容相关约定</w:t>
      </w:r>
    </w:p>
    <w:p w14:paraId="3E45A9F6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本平台部分功能由人工智能模型提供，生成结果受输入、算法与样本影响，可能存在偏差、瑕疵或与预期不符的情形，AI 生成内容不构成任何专业意见或事实保证。</w:t>
      </w:r>
    </w:p>
    <w:p w14:paraId="24893D1B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您应对自己输入的指令与使用生成结果的行为负责。依照相关法律法规，AI 生成内容将依法进行标识。</w:t>
      </w:r>
    </w:p>
    <w:p w14:paraId="1DE933B9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3. 我们依法对生成内容进行审核，对违法违规或不符合平台规范的输入与生成结果有权拦截、不予生成或删除。</w:t>
      </w:r>
    </w:p>
    <w:p w14:paraId="75DF0DA9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4. 您不得利用 AI 生成功能制作、传播违法违规、虚假信息、深度伪造侵权内容，不得用于误导公众或实施诈骗。</w:t>
      </w:r>
    </w:p>
    <w:p w14:paraId="1CB82B98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六、订单、支付与担保交易</w:t>
      </w:r>
    </w:p>
    <w:p w14:paraId="22A62F72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商品与服务价格、规格、交付周期以对应页面展示及订单确认为准；促销、优惠以具体规则为准。</w:t>
      </w:r>
    </w:p>
    <w:p w14:paraId="1A932D63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定制剧采用“意向金锁档 + 制作款担保”等分段方式的，意向金在约定条件下可退或可抵扣，具体以页面规则与订单约定为准；资金通过具备资质的第三方支付/担保机构流转，我们不从事资金池业务。</w:t>
      </w:r>
    </w:p>
    <w:p w14:paraId="4A52E3FE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3. 您完成支付后，我们或对应艺人/服务方按约定交付；符合退款规则的，按原路或平台规则退回。虚拟数字商品一经按您要求完成制作并交付，原则上不支持无理由退货，法律法规另有规定的从其规定。</w:t>
      </w:r>
    </w:p>
    <w:p w14:paraId="4EC947D2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4. 您理解并同意，页面展示的销量、进度、示例作品等可能包含演示或示例数据，真实信息以实际订单与正式数据为准。</w:t>
      </w:r>
    </w:p>
    <w:p w14:paraId="20540FA1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七、艺人、MCN 与收益结算</w:t>
      </w:r>
    </w:p>
    <w:p w14:paraId="4E5D5FB4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数字人艺人及 MCN 机构入驻须经平台审核，并按要求提交资质、签署相关协议；我们有权根据规范对展示内容、排序与上下架进行管理。</w:t>
      </w:r>
    </w:p>
    <w:p w14:paraId="5901D22A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收益结算、保证金、管理费率、税费代扣代缴等以单独签署的艺人/MCN 合作规则或协议为准；您应依法纳税并对所提供结算信息的真实性、准确性负责。</w:t>
      </w:r>
    </w:p>
    <w:p w14:paraId="5B99556B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3. MCN 机构对其旗下艺人及账号行为承担相应管理责任。</w:t>
      </w:r>
    </w:p>
    <w:p w14:paraId="04FDD034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八、知识产权</w:t>
      </w:r>
    </w:p>
    <w:p w14:paraId="68090E77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本平台的界面设计、图标、商标、软件、技术、自有剧目（含《黄帝史诗·天下合》《少年龙武》《边境暗影》等）及平台创作内容的相关知识产权，均归我们或相应权利人所有，未经书面许可不得擅自使用。</w:t>
      </w:r>
    </w:p>
    <w:p w14:paraId="75328A6A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您保留对自身原创素材与合法数字人资产的权利；同时授予本平台为运营、履约及合规所必需的使用许可。</w:t>
      </w:r>
    </w:p>
    <w:p w14:paraId="4EBE1C8F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3. 未经权利人许可，任何人不得复制、转载、抓取、反向工程或以其他方式非法使用平台内容。</w:t>
      </w:r>
    </w:p>
    <w:p w14:paraId="10F30FC6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九、内容管理与违规处置</w:t>
      </w:r>
    </w:p>
    <w:p w14:paraId="2A4BF693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对违反法律法规、本协议或平台规则的账号与内容，我们有权视情节采取警示、限制功能、下架内容、中止或终止服务、封禁账号等措施，并保留依法追究责任的权利；涉嫌违法犯罪的将移送有关机关。</w:t>
      </w:r>
    </w:p>
    <w:p w14:paraId="5E188BCF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十、未成年人保护</w:t>
      </w:r>
    </w:p>
    <w:p w14:paraId="6BA63360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我们高度重视未成年人个人信息与权益保护。未满 14 周岁的儿童请在监护人陪同与同意下使用本平台及相关功能。</w:t>
      </w:r>
    </w:p>
    <w:p w14:paraId="4C5C07D0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未成年人不得进行与其年龄、认知能力不相适应的交易；监护人可就未成年人账号及交易问题联系我们处理。</w:t>
      </w:r>
    </w:p>
    <w:p w14:paraId="53A76284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十一、服务变更、中断与免责</w:t>
      </w:r>
    </w:p>
    <w:p w14:paraId="148A72C3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我们将尽合理努力保障服务稳定，但不对服务不中断、无错误作绝对保证；因系统维护、升级、网络、设备、第三方服务（如支付、短信、云服务、认证服务）或不可抗力导致的服务中断，我们将及时处理。</w:t>
      </w:r>
    </w:p>
    <w:p w14:paraId="0B01F6FA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在法律允许的最大范围内，对因使用或无法使用本平台造成的间接、附带损失，我们不承担责任；我们承担责任的，以您就相关服务实际支付金额为限（法律强制规定不得限制的除外）。</w:t>
      </w:r>
    </w:p>
    <w:p w14:paraId="3C2B3989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十二、协议变更、账号注销与终止</w:t>
      </w:r>
    </w:p>
    <w:p w14:paraId="106A3B26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我们可根据法律法规及业务需要更新本协议，更新后将在平台公示；您继续使用即视为接受更新后的协议，不接受的可停止使用并注销账号。</w:t>
      </w:r>
    </w:p>
    <w:p w14:paraId="377D19D7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您可通过 App 内注销入口或联系客服申请注销账号；注销后我们将按隐私政策约定处理您的个人信息。</w:t>
      </w:r>
    </w:p>
    <w:p w14:paraId="1D218309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十三、法律适用与争议解决</w:t>
      </w:r>
    </w:p>
    <w:p w14:paraId="161EAF50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本协议的订立、效力、解释与争议解决适用中华人民共和国大陆地区法律。因本协议或本服务产生的争议，双方应友好协商解决；协商不成的，任一方可向我们运营主体所在地有管辖权的人民法院提起诉讼。</w:t>
      </w:r>
    </w:p>
    <w:p w14:paraId="4A49E265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十四、联系我们</w:t>
      </w:r>
    </w:p>
    <w:p w14:paraId="3EE1BF5E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如对本协议有任何疑问，可通过本平台「我的-设置」内的反馈入口与我们联系，或发送邮件至客服邮箱（正式联系方式以「关于我们」公示为准）。</w:t>
      </w:r>
    </w:p>
    <w:p w14:paraId="1C68B18C">
      <w:pPr>
        <w:pStyle w:val="4"/>
      </w:pPr>
      <w:bookmarkStart w:id="60" w:name="_Toc5523"/>
      <w:r>
        <w:rPr>
          <w:rFonts w:ascii="Arial" w:hAnsi="Arial" w:eastAsia="黑体"/>
          <w:b/>
          <w:i w:val="0"/>
          <w:color w:val="000000"/>
          <w:sz w:val="28"/>
        </w:rPr>
        <w:t>7.2  隐私政策</w:t>
      </w:r>
      <w:bookmarkEnd w:id="60"/>
    </w:p>
    <w:p w14:paraId="38E626D9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引言</w:t>
      </w:r>
    </w:p>
    <w:p w14:paraId="3E043D24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河南万霖新媒体科技有限公司（以下简称“我们”）深知个人信息对您的重要性，并会尽全力保护您的个人信息安全可靠。本隐私政策适用于「晶晶日上」App 及相关服务。请您在使用前仔细阅读，尤其关注加粗条款；在您勾选同意后，我们将按本政策收集、使用、存储、共享和保护您的个人信息。</w:t>
      </w:r>
    </w:p>
    <w:p w14:paraId="0D6C0F51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一、我们如何收集和使用您的个人信息</w:t>
      </w:r>
    </w:p>
    <w:p w14:paraId="585A752D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我们仅会出于本政策所述目的，收集实现产品功能所必需的信息：</w:t>
      </w:r>
    </w:p>
    <w:p w14:paraId="2A86CDE9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注册登录：收集您的手机号码与短信验证码，用于创建和验证账号。拒绝将无法注册，但不影响浏览公开内容。</w:t>
      </w:r>
    </w:p>
    <w:p w14:paraId="1A38274F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实名认证：当您使用艺人入驻、发布、交易、结算等功能时，收集真实姓名、身份证件号码，用于依法实名。该信息属于敏感个人信息，我们仅在取得您单独同意后收集，且用于法定核验目的。</w:t>
      </w:r>
    </w:p>
    <w:p w14:paraId="230A6EC7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3. 人脸核身：在实名认证、艺人身份核验等场景，可能采集您的人脸图像/活体信息以完成“人证一致”核验。人脸信息属于敏感个人信息（生物识别信息），我们将单独征得您同意，仅用于身份核验，核验后按法律法规要求处理，不用于其他目的。</w:t>
      </w:r>
    </w:p>
    <w:p w14:paraId="05BB314D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4. 数字人创建与 AI 创作：经您主动授权调用相机、相册、麦克风，收集您上传的照片、视频、录音及输入的文本指令，用于生成数字分身、图片与视频。请确保上传的是您本人或已获授权的素材。</w:t>
      </w:r>
    </w:p>
    <w:p w14:paraId="75EC591D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5. 订单与支付：收集订单编号、商品、金额、进度等交易信息；支付由具备资质的第三方支付机构完成，我们不接触、不存储您的银行卡密码、完整支付账户口令。</w:t>
      </w:r>
    </w:p>
    <w:p w14:paraId="47C49723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6. 艺人/MCN 入驻与结算：收集资质材料、机构信息、收款账户信息，用于审核、签约与收益结算。</w:t>
      </w:r>
    </w:p>
    <w:p w14:paraId="1973A7B5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7. 私信沟通：收集您发送与接收的消息内容，用于实现沟通与纠纷处理。</w:t>
      </w:r>
    </w:p>
    <w:p w14:paraId="58FE1E05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8. 设备与日志：为安全风控与故障排查，收集设备型号、操作系统、设备标识符、IP 地址、操作与崩溃日志等。</w:t>
      </w:r>
    </w:p>
    <w:p w14:paraId="4DF932CB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9. 上述信息中，标注为敏感个人信息的，我们会在收集前再次取得您的单独同意；拒绝提供仅影响对应功能，不影响其他功能使用。</w:t>
      </w:r>
    </w:p>
    <w:p w14:paraId="4524F1C0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二、系统权限调用</w:t>
      </w:r>
    </w:p>
    <w:p w14:paraId="4340DBB2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为实现功能，我们可能在您授权后调用以下设备权限，您可随时在系统设置中关闭：相机（拍摄头像/数字人素材）、相册（选择图片视频）、麦克风（录制声音）、网络访问、设备状态（风控）。权限关闭不影响与其无关的其他功能。</w:t>
      </w:r>
    </w:p>
    <w:p w14:paraId="0F3CAA14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三、第三方 SDK 与共享、委托处理</w:t>
      </w:r>
    </w:p>
    <w:p w14:paraId="7634D936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为支撑服务，我们会接入第三方能力并与其共享必要信息，我们要求其按法律法规与约定保护您的信息：</w:t>
      </w:r>
    </w:p>
    <w:p w14:paraId="320CFF97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支付宝（支付 SDK）：用于下单支付，可能收集设备标识、网络与订单支付信息，具体以支付宝隐私政策为准。</w:t>
      </w:r>
    </w:p>
    <w:p w14:paraId="38D7474D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短信服务（火山引擎）：用于发送登录验证码，共享手机号以完成下发。</w:t>
      </w:r>
    </w:p>
    <w:p w14:paraId="62DA9156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3. 实人认证/内容安全服务（火山引擎/阿里云）：用于实名、人脸核验及文本/图片/视频内容合规审核，共享核验所需信息与待审核内容。</w:t>
      </w:r>
    </w:p>
    <w:p w14:paraId="68E56E9B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4. 云服务器与对象存储：承载数据存储与计算，受托处理相关数据。</w:t>
      </w:r>
    </w:p>
    <w:p w14:paraId="010F3417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5. 系统相册/相机能力由您设备系统提供，素材在您主动选择后才会上传。</w:t>
      </w:r>
    </w:p>
    <w:p w14:paraId="3253E9D5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除上述及法律法规要求外，我们不会向任何第三方出售或非法提供您的个人信息。涉及个人信息共享、转让或委托处理的，我们会依法取得您的同意并要求接收方承担保密与安全义务。</w:t>
      </w:r>
    </w:p>
    <w:p w14:paraId="070775C5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四、我们如何存储和保护信息</w:t>
      </w:r>
    </w:p>
    <w:p w14:paraId="584FE464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您的个人信息存储于中华人民共和国境内的服务器，法律法规另有规定的除外。</w:t>
      </w:r>
    </w:p>
    <w:p w14:paraId="2F3A58BF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我们仅在实现目的所必需的最短期限内保留，超出期限后删除或匿名化处理；账号注销后按法定期限与业务需要处理。</w:t>
      </w:r>
    </w:p>
    <w:p w14:paraId="6ABA535B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3. 我们采取加密传输、加密存储、访问权限控制、敏感信息脱敏、安全审计等措施保护信息安全，并建立了数据安全应急预案。</w:t>
      </w:r>
    </w:p>
    <w:p w14:paraId="3AB5B726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4. 若发生个人信息安全事件，我们将依法启动应急预案并履行告知与报告义务。</w:t>
      </w:r>
    </w:p>
    <w:p w14:paraId="626A5B1C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五、您的权利</w:t>
      </w:r>
    </w:p>
    <w:p w14:paraId="363E0BB2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您对自己的个人信息享有以下权利，可通过 App 设置或联系我们行使：查询、复制、更正、补充、删除；撤回已作出的同意；注销账号；获取个人信息副本；对自动化处理结果提出异议；投诉举报。我们将在法定时限内响应。注销账号可通过「我的-设置-账号与安全」或联系客服办理。</w:t>
      </w:r>
    </w:p>
    <w:p w14:paraId="7CC401A4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六、未成年人个人信息保护</w:t>
      </w:r>
    </w:p>
    <w:p w14:paraId="0D41BDCD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我们对未成年人个人信息采取更严格的保护措施。未满 14 周岁儿童使用前须取得监护人同意；若我们发现在未获同意的情况下收集了儿童个人信息，将尽快删除。监护人可就未成年人信息问题联系我们。</w:t>
      </w:r>
    </w:p>
    <w:p w14:paraId="7E734216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七、Cookie 与同类技术</w:t>
      </w:r>
    </w:p>
    <w:p w14:paraId="24B78413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我们可能使用本地缓存、匿名标识等技术记录登录状态与偏好，以提升体验；这些技术不收集您的敏感信息，您可通过系统设置清除。</w:t>
      </w:r>
    </w:p>
    <w:p w14:paraId="379D9E6C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八、本政策如何更新</w:t>
      </w:r>
    </w:p>
    <w:p w14:paraId="392E1448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我们可能适时更新本政策，重大变更（如处理目的、信息种类、共享范围发生重大变化）将以显著方式通知并依法重新征得您同意。历史版本可向我们索取。</w:t>
      </w:r>
    </w:p>
    <w:p w14:paraId="2C8C3B0D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九、如何联系我们</w:t>
      </w:r>
    </w:p>
    <w:p w14:paraId="172E4DFD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运营者：河南万霖新媒体科技有限公司。如对本政策或个人信息保护有任何疑问、意见或投诉，可通过 App「我的-设置-意见反馈」提交，或发送邮件至客服邮箱（正式联系方式以「关于我们」公示为准）。我们将在收到并核验您的身份后于法定时限内回复。</w:t>
      </w:r>
    </w:p>
    <w:p w14:paraId="23AB43C8">
      <w:pPr>
        <w:pStyle w:val="3"/>
      </w:pPr>
      <w:bookmarkStart w:id="61" w:name="_Toc3385"/>
      <w:r>
        <w:rPr>
          <w:rFonts w:ascii="Arial" w:hAnsi="Arial" w:eastAsia="黑体"/>
          <w:b/>
          <w:i w:val="0"/>
          <w:color w:val="000000"/>
          <w:sz w:val="32"/>
        </w:rPr>
        <w:t>附录 A  全局状态与通用反馈文案速查</w:t>
      </w:r>
      <w:bookmarkEnd w:id="61"/>
    </w:p>
    <w:p w14:paraId="25F28BCB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下表汇总跨页面复用的空态/错误/加载与通用操作反馈；各页面特有的文案已在对应章节列出。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C6A0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D9D9"/>
            <w:vAlign w:val="center"/>
          </w:tcPr>
          <w:p w14:paraId="1743E4E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场景</w:t>
            </w:r>
          </w:p>
        </w:tc>
        <w:tc>
          <w:tcPr>
            <w:tcW w:w="6690" w:type="dxa"/>
            <w:shd w:val="clear" w:color="auto" w:fill="D9D9D9"/>
            <w:vAlign w:val="center"/>
          </w:tcPr>
          <w:p w14:paraId="533A6C5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通用文案（逐字）</w:t>
            </w:r>
          </w:p>
        </w:tc>
      </w:tr>
      <w:tr w14:paraId="54A1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2847B4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加载中（通用）</w:t>
            </w:r>
          </w:p>
        </w:tc>
        <w:tc>
          <w:tcPr>
            <w:tcW w:w="6690" w:type="dxa"/>
            <w:vAlign w:val="center"/>
          </w:tcPr>
          <w:p w14:paraId="2811863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加载中… / 视频加载中…</w:t>
            </w:r>
          </w:p>
        </w:tc>
      </w:tr>
      <w:tr w14:paraId="42E1A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54DE53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错误态标题</w:t>
            </w:r>
          </w:p>
        </w:tc>
        <w:tc>
          <w:tcPr>
            <w:tcW w:w="6690" w:type="dxa"/>
            <w:vAlign w:val="center"/>
          </w:tcPr>
          <w:p w14:paraId="6EB761B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加载失败</w:t>
            </w:r>
          </w:p>
        </w:tc>
      </w:tr>
      <w:tr w14:paraId="1B411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E3A8C0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错误态缺省副标</w:t>
            </w:r>
          </w:p>
        </w:tc>
        <w:tc>
          <w:tcPr>
            <w:tcW w:w="6690" w:type="dxa"/>
            <w:vAlign w:val="center"/>
          </w:tcPr>
          <w:p w14:paraId="590E382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请检查网络后重试</w:t>
            </w:r>
          </w:p>
        </w:tc>
      </w:tr>
      <w:tr w14:paraId="1767B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8D46DC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错误态按钮</w:t>
            </w:r>
          </w:p>
        </w:tc>
        <w:tc>
          <w:tcPr>
            <w:tcW w:w="6690" w:type="dxa"/>
            <w:vAlign w:val="center"/>
          </w:tcPr>
          <w:p w14:paraId="3EDCC5C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重新加载</w:t>
            </w:r>
          </w:p>
        </w:tc>
      </w:tr>
      <w:tr w14:paraId="0CB04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11F4C9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断网（艺人广场）</w:t>
            </w:r>
          </w:p>
        </w:tc>
        <w:tc>
          <w:tcPr>
            <w:tcW w:w="6690" w:type="dxa"/>
            <w:vAlign w:val="center"/>
          </w:tcPr>
          <w:p w14:paraId="504E83C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无法连接服务器；可在「我的-设置」切换到演示模式体验</w:t>
            </w:r>
          </w:p>
        </w:tc>
      </w:tr>
      <w:tr w14:paraId="5E0E1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D34208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局部异常占位</w:t>
            </w:r>
          </w:p>
        </w:tc>
        <w:tc>
          <w:tcPr>
            <w:tcW w:w="6690" w:type="dxa"/>
            <w:vAlign w:val="center"/>
          </w:tcPr>
          <w:p w14:paraId="306D2ED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这一块暂时没加载出来，稍后再试</w:t>
            </w:r>
          </w:p>
        </w:tc>
      </w:tr>
      <w:tr w14:paraId="4CFE1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715CBA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未知路由</w:t>
            </w:r>
          </w:p>
        </w:tc>
        <w:tc>
          <w:tcPr>
            <w:tcW w:w="6690" w:type="dxa"/>
            <w:vAlign w:val="center"/>
          </w:tcPr>
          <w:p w14:paraId="5DAE7BE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「{name}」功能正在建设中 / 正式版将开放，当前为演示版本</w:t>
            </w:r>
          </w:p>
        </w:tc>
      </w:tr>
      <w:tr w14:paraId="24AC2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D2E733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主按钮加载态</w:t>
            </w:r>
          </w:p>
        </w:tc>
        <w:tc>
          <w:tcPr>
            <w:tcW w:w="6690" w:type="dxa"/>
            <w:vAlign w:val="center"/>
          </w:tcPr>
          <w:p w14:paraId="775DF3D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提交中…</w:t>
            </w:r>
          </w:p>
        </w:tc>
      </w:tr>
      <w:tr w14:paraId="5581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19DEF8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主按钮成功/失败</w:t>
            </w:r>
          </w:p>
        </w:tc>
        <w:tc>
          <w:tcPr>
            <w:tcW w:w="6690" w:type="dxa"/>
            <w:vAlign w:val="center"/>
          </w:tcPr>
          <w:p w14:paraId="751BD9C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成功 / 失败，点击重试</w:t>
            </w:r>
          </w:p>
        </w:tc>
      </w:tr>
      <w:tr w14:paraId="183DD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B74800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图片失败占位</w:t>
            </w:r>
          </w:p>
        </w:tc>
        <w:tc>
          <w:tcPr>
            <w:tcW w:w="6690" w:type="dxa"/>
            <w:vAlign w:val="center"/>
          </w:tcPr>
          <w:p w14:paraId="5EEF45B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品牌渐变 + 线性人像，大图“点击重试”</w:t>
            </w:r>
          </w:p>
        </w:tc>
      </w:tr>
      <w:tr w14:paraId="39123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54D2B6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未登录通用引导</w:t>
            </w:r>
          </w:p>
        </w:tc>
        <w:tc>
          <w:tcPr>
            <w:tcW w:w="6690" w:type="dxa"/>
            <w:vAlign w:val="center"/>
          </w:tcPr>
          <w:p w14:paraId="10FF05C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去登录</w:t>
            </w:r>
          </w:p>
        </w:tc>
      </w:tr>
      <w:tr w14:paraId="1212B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858A8A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正式版未开放（微信/邮箱等）</w:t>
            </w:r>
          </w:p>
        </w:tc>
        <w:tc>
          <w:tcPr>
            <w:tcW w:w="6690" w:type="dxa"/>
            <w:vAlign w:val="center"/>
          </w:tcPr>
          <w:p w14:paraId="20772FE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将在正式版开放 / 即将开通</w:t>
            </w:r>
          </w:p>
        </w:tc>
      </w:tr>
    </w:tbl>
    <w:p w14:paraId="4175229F">
      <w:pPr>
        <w:spacing w:after="40"/>
      </w:pPr>
    </w:p>
    <w:p w14:paraId="6D1106A3">
      <w:pPr>
        <w:pStyle w:val="3"/>
      </w:pPr>
      <w:bookmarkStart w:id="62" w:name="_Toc3050"/>
      <w:r>
        <w:rPr>
          <w:rFonts w:ascii="Arial" w:hAnsi="Arial" w:eastAsia="黑体"/>
          <w:b/>
          <w:i w:val="0"/>
          <w:color w:val="000000"/>
          <w:sz w:val="32"/>
        </w:rPr>
        <w:t>附录 B  演示数据清单（mock_data，断网兜底）</w:t>
      </w:r>
      <w:bookmarkEnd w:id="62"/>
    </w:p>
    <w:p w14:paraId="1E86EDE8">
      <w:pPr>
        <w:spacing w:after="80" w:line="360" w:lineRule="auto"/>
      </w:pPr>
      <w:r>
        <w:rPr>
          <w:rFonts w:ascii="Arial" w:hAnsi="Arial" w:eastAsia="楷体"/>
          <w:b w:val="0"/>
          <w:i/>
          <w:color w:val="595959"/>
          <w:sz w:val="21"/>
        </w:rPr>
        <w:t>以下均为本地演示占位数据，正式上线以后台真实数据为准；此处列出便于通审“演示时用户会看到什么”。金额单位：元。</w:t>
      </w:r>
    </w:p>
    <w:p w14:paraId="7C8EAD9C">
      <w:pPr>
        <w:pStyle w:val="4"/>
      </w:pPr>
      <w:bookmarkStart w:id="63" w:name="_Toc20377"/>
      <w:r>
        <w:rPr>
          <w:rFonts w:ascii="Arial" w:hAnsi="Arial" w:eastAsia="黑体"/>
          <w:b/>
          <w:i w:val="0"/>
          <w:color w:val="000000"/>
          <w:sz w:val="28"/>
        </w:rPr>
        <w:t>B.1  演示艺人（7 位，真人写实）</w:t>
      </w:r>
      <w:bookmarkEnd w:id="6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14:paraId="4AAAF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shd w:val="clear" w:color="auto" w:fill="D9D9D9"/>
            <w:vAlign w:val="center"/>
          </w:tcPr>
          <w:p w14:paraId="11DD4A4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5A7F952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艺名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1947B9F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风格/定位</w:t>
            </w:r>
          </w:p>
        </w:tc>
        <w:tc>
          <w:tcPr>
            <w:tcW w:w="1531" w:type="dxa"/>
            <w:shd w:val="clear" w:color="auto" w:fill="D9D9D9"/>
            <w:vAlign w:val="center"/>
          </w:tcPr>
          <w:p w14:paraId="68C2AD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地区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0FD89D4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等级/标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62BC9FC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起步价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2A2F72C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销量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305CD1C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评分</w:t>
            </w:r>
          </w:p>
        </w:tc>
      </w:tr>
      <w:tr w14:paraId="5A4AD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2FE7A98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101</w:t>
            </w:r>
          </w:p>
        </w:tc>
        <w:tc>
          <w:tcPr>
            <w:tcW w:w="1134" w:type="dxa"/>
            <w:vAlign w:val="center"/>
          </w:tcPr>
          <w:p w14:paraId="3BCB086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林沐雪</w:t>
            </w:r>
          </w:p>
        </w:tc>
        <w:tc>
          <w:tcPr>
            <w:tcW w:w="1814" w:type="dxa"/>
            <w:vAlign w:val="center"/>
          </w:tcPr>
          <w:p w14:paraId="3CBD868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古风/温婉/配音</w:t>
            </w:r>
          </w:p>
        </w:tc>
        <w:tc>
          <w:tcPr>
            <w:tcW w:w="1531" w:type="dxa"/>
            <w:vAlign w:val="center"/>
          </w:tcPr>
          <w:p w14:paraId="02B3565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浙江杭州西湖</w:t>
            </w:r>
          </w:p>
        </w:tc>
        <w:tc>
          <w:tcPr>
            <w:tcW w:w="1020" w:type="dxa"/>
            <w:vAlign w:val="center"/>
          </w:tcPr>
          <w:p w14:paraId="2552CC5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 金标</w:t>
            </w:r>
          </w:p>
        </w:tc>
        <w:tc>
          <w:tcPr>
            <w:tcW w:w="794" w:type="dxa"/>
            <w:vAlign w:val="center"/>
          </w:tcPr>
          <w:p w14:paraId="478C2FD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99</w:t>
            </w:r>
          </w:p>
        </w:tc>
        <w:tc>
          <w:tcPr>
            <w:tcW w:w="794" w:type="dxa"/>
            <w:vAlign w:val="center"/>
          </w:tcPr>
          <w:p w14:paraId="1D6F3C7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328</w:t>
            </w:r>
          </w:p>
        </w:tc>
        <w:tc>
          <w:tcPr>
            <w:tcW w:w="680" w:type="dxa"/>
            <w:vAlign w:val="center"/>
          </w:tcPr>
          <w:p w14:paraId="3F9FD00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4.9</w:t>
            </w:r>
          </w:p>
        </w:tc>
      </w:tr>
      <w:tr w14:paraId="3E6EE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402638E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102</w:t>
            </w:r>
          </w:p>
        </w:tc>
        <w:tc>
          <w:tcPr>
            <w:tcW w:w="1134" w:type="dxa"/>
            <w:vAlign w:val="center"/>
          </w:tcPr>
          <w:p w14:paraId="2C44AE1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苏念卿</w:t>
            </w:r>
          </w:p>
        </w:tc>
        <w:tc>
          <w:tcPr>
            <w:tcW w:w="1814" w:type="dxa"/>
            <w:vAlign w:val="center"/>
          </w:tcPr>
          <w:p w14:paraId="6FEEC20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现代甜系</w:t>
            </w:r>
          </w:p>
        </w:tc>
        <w:tc>
          <w:tcPr>
            <w:tcW w:w="1531" w:type="dxa"/>
            <w:vAlign w:val="center"/>
          </w:tcPr>
          <w:p w14:paraId="73AF011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上海徐汇</w:t>
            </w:r>
          </w:p>
        </w:tc>
        <w:tc>
          <w:tcPr>
            <w:tcW w:w="1020" w:type="dxa"/>
            <w:vAlign w:val="center"/>
          </w:tcPr>
          <w:p w14:paraId="7D8AFC0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A 金标</w:t>
            </w:r>
          </w:p>
        </w:tc>
        <w:tc>
          <w:tcPr>
            <w:tcW w:w="794" w:type="dxa"/>
            <w:vAlign w:val="center"/>
          </w:tcPr>
          <w:p w14:paraId="2B21404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129</w:t>
            </w:r>
          </w:p>
        </w:tc>
        <w:tc>
          <w:tcPr>
            <w:tcW w:w="794" w:type="dxa"/>
            <w:vAlign w:val="center"/>
          </w:tcPr>
          <w:p w14:paraId="22EE2A0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256</w:t>
            </w:r>
          </w:p>
        </w:tc>
        <w:tc>
          <w:tcPr>
            <w:tcW w:w="680" w:type="dxa"/>
            <w:vAlign w:val="center"/>
          </w:tcPr>
          <w:p w14:paraId="5B9DAB8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4.8</w:t>
            </w:r>
          </w:p>
        </w:tc>
      </w:tr>
      <w:tr w14:paraId="74F77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2D879B3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103</w:t>
            </w:r>
          </w:p>
        </w:tc>
        <w:tc>
          <w:tcPr>
            <w:tcW w:w="1134" w:type="dxa"/>
            <w:vAlign w:val="center"/>
          </w:tcPr>
          <w:p w14:paraId="7272A28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顾夜白</w:t>
            </w:r>
          </w:p>
        </w:tc>
        <w:tc>
          <w:tcPr>
            <w:tcW w:w="1814" w:type="dxa"/>
            <w:vAlign w:val="center"/>
          </w:tcPr>
          <w:p w14:paraId="7EB034E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现代商务代言</w:t>
            </w:r>
          </w:p>
        </w:tc>
        <w:tc>
          <w:tcPr>
            <w:tcW w:w="1531" w:type="dxa"/>
            <w:vAlign w:val="center"/>
          </w:tcPr>
          <w:p w14:paraId="12C5D43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广东深圳南山</w:t>
            </w:r>
          </w:p>
        </w:tc>
        <w:tc>
          <w:tcPr>
            <w:tcW w:w="1020" w:type="dxa"/>
            <w:vAlign w:val="center"/>
          </w:tcPr>
          <w:p w14:paraId="5225046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 金标</w:t>
            </w:r>
          </w:p>
        </w:tc>
        <w:tc>
          <w:tcPr>
            <w:tcW w:w="794" w:type="dxa"/>
            <w:vAlign w:val="center"/>
          </w:tcPr>
          <w:p w14:paraId="537C888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199</w:t>
            </w:r>
          </w:p>
        </w:tc>
        <w:tc>
          <w:tcPr>
            <w:tcW w:w="794" w:type="dxa"/>
            <w:vAlign w:val="center"/>
          </w:tcPr>
          <w:p w14:paraId="3E32CD7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412</w:t>
            </w:r>
          </w:p>
        </w:tc>
        <w:tc>
          <w:tcPr>
            <w:tcW w:w="680" w:type="dxa"/>
            <w:vAlign w:val="center"/>
          </w:tcPr>
          <w:p w14:paraId="3B6829B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4.9</w:t>
            </w:r>
          </w:p>
        </w:tc>
      </w:tr>
      <w:tr w14:paraId="3C833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76DD037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104</w:t>
            </w:r>
          </w:p>
        </w:tc>
        <w:tc>
          <w:tcPr>
            <w:tcW w:w="1134" w:type="dxa"/>
            <w:vAlign w:val="center"/>
          </w:tcPr>
          <w:p w14:paraId="65993F1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沈清辞</w:t>
            </w:r>
          </w:p>
        </w:tc>
        <w:tc>
          <w:tcPr>
            <w:tcW w:w="1814" w:type="dxa"/>
            <w:vAlign w:val="center"/>
          </w:tcPr>
          <w:p w14:paraId="038E8AA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青春校园学长</w:t>
            </w:r>
          </w:p>
        </w:tc>
        <w:tc>
          <w:tcPr>
            <w:tcW w:w="1531" w:type="dxa"/>
            <w:vAlign w:val="center"/>
          </w:tcPr>
          <w:p w14:paraId="79F8DC3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江苏南京鼓楼</w:t>
            </w:r>
          </w:p>
        </w:tc>
        <w:tc>
          <w:tcPr>
            <w:tcW w:w="1020" w:type="dxa"/>
            <w:vAlign w:val="center"/>
          </w:tcPr>
          <w:p w14:paraId="01DB3D9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A 银标</w:t>
            </w:r>
          </w:p>
        </w:tc>
        <w:tc>
          <w:tcPr>
            <w:tcW w:w="794" w:type="dxa"/>
            <w:vAlign w:val="center"/>
          </w:tcPr>
          <w:p w14:paraId="08EE643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159</w:t>
            </w:r>
          </w:p>
        </w:tc>
        <w:tc>
          <w:tcPr>
            <w:tcW w:w="794" w:type="dxa"/>
            <w:vAlign w:val="center"/>
          </w:tcPr>
          <w:p w14:paraId="529CBD3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w="680" w:type="dxa"/>
            <w:vAlign w:val="center"/>
          </w:tcPr>
          <w:p w14:paraId="371D2D7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4.7</w:t>
            </w:r>
          </w:p>
        </w:tc>
      </w:tr>
      <w:tr w14:paraId="30A46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09C70BE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105</w:t>
            </w:r>
          </w:p>
        </w:tc>
        <w:tc>
          <w:tcPr>
            <w:tcW w:w="1134" w:type="dxa"/>
            <w:vAlign w:val="center"/>
          </w:tcPr>
          <w:p w14:paraId="44BE996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江屿川</w:t>
            </w:r>
          </w:p>
        </w:tc>
        <w:tc>
          <w:tcPr>
            <w:tcW w:w="1814" w:type="dxa"/>
            <w:vAlign w:val="center"/>
          </w:tcPr>
          <w:p w14:paraId="35F4A72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现代御姐</w:t>
            </w:r>
          </w:p>
        </w:tc>
        <w:tc>
          <w:tcPr>
            <w:tcW w:w="1531" w:type="dxa"/>
            <w:vAlign w:val="center"/>
          </w:tcPr>
          <w:p w14:paraId="0C59CAB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北京朝阳</w:t>
            </w:r>
          </w:p>
        </w:tc>
        <w:tc>
          <w:tcPr>
            <w:tcW w:w="1020" w:type="dxa"/>
            <w:vAlign w:val="center"/>
          </w:tcPr>
          <w:p w14:paraId="3C3B487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A 金标</w:t>
            </w:r>
          </w:p>
        </w:tc>
        <w:tc>
          <w:tcPr>
            <w:tcW w:w="794" w:type="dxa"/>
            <w:vAlign w:val="center"/>
          </w:tcPr>
          <w:p w14:paraId="68B2949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179</w:t>
            </w:r>
          </w:p>
        </w:tc>
        <w:tc>
          <w:tcPr>
            <w:tcW w:w="794" w:type="dxa"/>
            <w:vAlign w:val="center"/>
          </w:tcPr>
          <w:p w14:paraId="41BCE73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267</w:t>
            </w:r>
          </w:p>
        </w:tc>
        <w:tc>
          <w:tcPr>
            <w:tcW w:w="680" w:type="dxa"/>
            <w:vAlign w:val="center"/>
          </w:tcPr>
          <w:p w14:paraId="7FA37A1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4.8</w:t>
            </w:r>
          </w:p>
        </w:tc>
      </w:tr>
      <w:tr w14:paraId="60B7E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5D6AAD1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106</w:t>
            </w:r>
          </w:p>
        </w:tc>
        <w:tc>
          <w:tcPr>
            <w:tcW w:w="1134" w:type="dxa"/>
            <w:vAlign w:val="center"/>
          </w:tcPr>
          <w:p w14:paraId="070C609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温以凡</w:t>
            </w:r>
          </w:p>
        </w:tc>
        <w:tc>
          <w:tcPr>
            <w:tcW w:w="1814" w:type="dxa"/>
            <w:vAlign w:val="center"/>
          </w:tcPr>
          <w:p w14:paraId="4924B2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武侠国风侠客</w:t>
            </w:r>
          </w:p>
        </w:tc>
        <w:tc>
          <w:tcPr>
            <w:tcW w:w="1531" w:type="dxa"/>
            <w:vAlign w:val="center"/>
          </w:tcPr>
          <w:p w14:paraId="15A61D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陕西西安雁塔</w:t>
            </w:r>
          </w:p>
        </w:tc>
        <w:tc>
          <w:tcPr>
            <w:tcW w:w="1020" w:type="dxa"/>
            <w:vAlign w:val="center"/>
          </w:tcPr>
          <w:p w14:paraId="267E9D2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 金标</w:t>
            </w:r>
          </w:p>
        </w:tc>
        <w:tc>
          <w:tcPr>
            <w:tcW w:w="794" w:type="dxa"/>
            <w:vAlign w:val="center"/>
          </w:tcPr>
          <w:p w14:paraId="4EED1DD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99</w:t>
            </w:r>
          </w:p>
        </w:tc>
        <w:tc>
          <w:tcPr>
            <w:tcW w:w="794" w:type="dxa"/>
            <w:vAlign w:val="center"/>
          </w:tcPr>
          <w:p w14:paraId="00552DB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w="680" w:type="dxa"/>
            <w:vAlign w:val="center"/>
          </w:tcPr>
          <w:p w14:paraId="4DE299E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4.9</w:t>
            </w:r>
          </w:p>
        </w:tc>
      </w:tr>
      <w:tr w14:paraId="3FD7C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0916BCA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107</w:t>
            </w:r>
          </w:p>
        </w:tc>
        <w:tc>
          <w:tcPr>
            <w:tcW w:w="1134" w:type="dxa"/>
            <w:vAlign w:val="center"/>
          </w:tcPr>
          <w:p w14:paraId="07576C6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陆时衍</w:t>
            </w:r>
          </w:p>
        </w:tc>
        <w:tc>
          <w:tcPr>
            <w:tcW w:w="1814" w:type="dxa"/>
            <w:vAlign w:val="center"/>
          </w:tcPr>
          <w:p w14:paraId="40984CD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现代成熟沉稳</w:t>
            </w:r>
          </w:p>
        </w:tc>
        <w:tc>
          <w:tcPr>
            <w:tcW w:w="1531" w:type="dxa"/>
            <w:vAlign w:val="center"/>
          </w:tcPr>
          <w:p w14:paraId="0491D4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四川成都锦江</w:t>
            </w:r>
          </w:p>
        </w:tc>
        <w:tc>
          <w:tcPr>
            <w:tcW w:w="1020" w:type="dxa"/>
            <w:vAlign w:val="center"/>
          </w:tcPr>
          <w:p w14:paraId="6BFC410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B 银标</w:t>
            </w:r>
          </w:p>
        </w:tc>
        <w:tc>
          <w:tcPr>
            <w:tcW w:w="794" w:type="dxa"/>
            <w:vAlign w:val="center"/>
          </w:tcPr>
          <w:p w14:paraId="03F1E00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149</w:t>
            </w:r>
          </w:p>
        </w:tc>
        <w:tc>
          <w:tcPr>
            <w:tcW w:w="794" w:type="dxa"/>
            <w:vAlign w:val="center"/>
          </w:tcPr>
          <w:p w14:paraId="18F204D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198</w:t>
            </w:r>
          </w:p>
        </w:tc>
        <w:tc>
          <w:tcPr>
            <w:tcW w:w="680" w:type="dxa"/>
            <w:vAlign w:val="center"/>
          </w:tcPr>
          <w:p w14:paraId="0733312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4.6</w:t>
            </w:r>
          </w:p>
        </w:tc>
      </w:tr>
    </w:tbl>
    <w:p w14:paraId="6DCCD6AF">
      <w:pPr>
        <w:spacing w:after="40"/>
      </w:pPr>
    </w:p>
    <w:p w14:paraId="2C145DE8">
      <w:pPr>
        <w:pStyle w:val="4"/>
      </w:pPr>
      <w:bookmarkStart w:id="64" w:name="_Toc13108"/>
      <w:r>
        <w:rPr>
          <w:rFonts w:ascii="Arial" w:hAnsi="Arial" w:eastAsia="黑体"/>
          <w:b/>
          <w:i w:val="0"/>
          <w:color w:val="000000"/>
          <w:sz w:val="28"/>
        </w:rPr>
        <w:t>B.2  自有 IP 项目（3 个）</w:t>
      </w:r>
      <w:bookmarkEnd w:id="6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6689F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36F737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项目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4BE153A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类型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6CE1BD2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简介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1C3ABFE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进度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3DB0BD0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主演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1DC1553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角色数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5A19C2A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剩余</w:t>
            </w:r>
          </w:p>
        </w:tc>
      </w:tr>
      <w:tr w14:paraId="1C6F2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A6A78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黄帝史诗·天下合</w:t>
            </w:r>
          </w:p>
        </w:tc>
        <w:tc>
          <w:tcPr>
            <w:tcW w:w="1474" w:type="dxa"/>
            <w:vAlign w:val="center"/>
          </w:tcPr>
          <w:p w14:paraId="0482A7E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古装史诗/华夏史诗</w:t>
            </w:r>
          </w:p>
        </w:tc>
        <w:tc>
          <w:tcPr>
            <w:tcW w:w="2948" w:type="dxa"/>
            <w:vAlign w:val="center"/>
          </w:tcPr>
          <w:p w14:paraId="214FB6A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上古炎黄合盟、涿鹿定鼎，做自己人生的主角。</w:t>
            </w:r>
          </w:p>
        </w:tc>
        <w:tc>
          <w:tcPr>
            <w:tcW w:w="907" w:type="dxa"/>
            <w:vAlign w:val="center"/>
          </w:tcPr>
          <w:p w14:paraId="7BD1E7A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72/100</w:t>
            </w:r>
          </w:p>
        </w:tc>
        <w:tc>
          <w:tcPr>
            <w:tcW w:w="1020" w:type="dxa"/>
            <w:vAlign w:val="center"/>
          </w:tcPr>
          <w:p w14:paraId="1A3BA2C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少年轩辕</w:t>
            </w:r>
          </w:p>
        </w:tc>
        <w:tc>
          <w:tcPr>
            <w:tcW w:w="680" w:type="dxa"/>
            <w:vAlign w:val="center"/>
          </w:tcPr>
          <w:p w14:paraId="70200CA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w="794" w:type="dxa"/>
            <w:vAlign w:val="center"/>
          </w:tcPr>
          <w:p w14:paraId="16DD454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23 天</w:t>
            </w:r>
          </w:p>
        </w:tc>
      </w:tr>
      <w:tr w14:paraId="0C8CA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02A89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少年龙武</w:t>
            </w:r>
          </w:p>
        </w:tc>
        <w:tc>
          <w:tcPr>
            <w:tcW w:w="1474" w:type="dxa"/>
            <w:vAlign w:val="center"/>
          </w:tcPr>
          <w:p w14:paraId="4777230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热血成长/青春成长</w:t>
            </w:r>
          </w:p>
        </w:tc>
        <w:tc>
          <w:tcPr>
            <w:tcW w:w="2948" w:type="dxa"/>
            <w:vAlign w:val="center"/>
          </w:tcPr>
          <w:p w14:paraId="51F77C9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平凡少年习武自强，热血成长由你主演。</w:t>
            </w:r>
          </w:p>
        </w:tc>
        <w:tc>
          <w:tcPr>
            <w:tcW w:w="907" w:type="dxa"/>
            <w:vAlign w:val="center"/>
          </w:tcPr>
          <w:p w14:paraId="2D41A22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45/100</w:t>
            </w:r>
          </w:p>
        </w:tc>
        <w:tc>
          <w:tcPr>
            <w:tcW w:w="1020" w:type="dxa"/>
            <w:vAlign w:val="center"/>
          </w:tcPr>
          <w:p w14:paraId="011E9A2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龙武</w:t>
            </w:r>
          </w:p>
        </w:tc>
        <w:tc>
          <w:tcPr>
            <w:tcW w:w="680" w:type="dxa"/>
            <w:vAlign w:val="center"/>
          </w:tcPr>
          <w:p w14:paraId="0BFC7A1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w="794" w:type="dxa"/>
            <w:vAlign w:val="center"/>
          </w:tcPr>
          <w:p w14:paraId="09EFDEC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45 天</w:t>
            </w:r>
          </w:p>
        </w:tc>
      </w:tr>
      <w:tr w14:paraId="7CC5B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F680B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边境暗影</w:t>
            </w:r>
          </w:p>
        </w:tc>
        <w:tc>
          <w:tcPr>
            <w:tcW w:w="1474" w:type="dxa"/>
            <w:vAlign w:val="center"/>
          </w:tcPr>
          <w:p w14:paraId="6DF0A37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悬疑短剧/军旅谍战</w:t>
            </w:r>
          </w:p>
        </w:tc>
        <w:tc>
          <w:tcPr>
            <w:tcW w:w="2948" w:type="dxa"/>
            <w:vAlign w:val="center"/>
          </w:tcPr>
          <w:p w14:paraId="757081D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边境缉毒暗流涌动，悬疑动作大戏等你入局。</w:t>
            </w:r>
          </w:p>
        </w:tc>
        <w:tc>
          <w:tcPr>
            <w:tcW w:w="907" w:type="dxa"/>
            <w:vAlign w:val="center"/>
          </w:tcPr>
          <w:p w14:paraId="4E2E4AB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28/100</w:t>
            </w:r>
          </w:p>
        </w:tc>
        <w:tc>
          <w:tcPr>
            <w:tcW w:w="1020" w:type="dxa"/>
            <w:vAlign w:val="center"/>
          </w:tcPr>
          <w:p w14:paraId="338094C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调查记者</w:t>
            </w:r>
          </w:p>
        </w:tc>
        <w:tc>
          <w:tcPr>
            <w:tcW w:w="680" w:type="dxa"/>
            <w:vAlign w:val="center"/>
          </w:tcPr>
          <w:p w14:paraId="5CF3958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w="794" w:type="dxa"/>
            <w:vAlign w:val="center"/>
          </w:tcPr>
          <w:p w14:paraId="75DCD8E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58 天</w:t>
            </w:r>
          </w:p>
        </w:tc>
      </w:tr>
    </w:tbl>
    <w:p w14:paraId="1C04DBA4">
      <w:pPr>
        <w:spacing w:after="40"/>
      </w:pPr>
    </w:p>
    <w:p w14:paraId="2424F792">
      <w:pPr>
        <w:pStyle w:val="4"/>
      </w:pPr>
      <w:bookmarkStart w:id="65" w:name="_Toc29341"/>
      <w:r>
        <w:rPr>
          <w:rFonts w:ascii="Arial" w:hAnsi="Arial" w:eastAsia="黑体"/>
          <w:b/>
          <w:i w:val="0"/>
          <w:color w:val="000000"/>
          <w:sz w:val="28"/>
        </w:rPr>
        <w:t>B.3  套餐 / 订单 / 钱包 / 其他演示数据</w:t>
      </w:r>
      <w:bookmarkEnd w:id="6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E151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00C1C6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类别</w:t>
            </w:r>
          </w:p>
        </w:tc>
        <w:tc>
          <w:tcPr>
            <w:tcW w:w="7370" w:type="dxa"/>
            <w:shd w:val="clear" w:color="auto" w:fill="D9D9D9"/>
            <w:vAlign w:val="center"/>
          </w:tcPr>
          <w:p w14:paraId="22E695F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演示内容</w:t>
            </w:r>
          </w:p>
        </w:tc>
      </w:tr>
      <w:tr w14:paraId="26691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E4B2BD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祝福视频三档</w:t>
            </w:r>
          </w:p>
        </w:tc>
        <w:tc>
          <w:tcPr>
            <w:tcW w:w="7370" w:type="dxa"/>
            <w:vAlign w:val="center"/>
          </w:tcPr>
          <w:p w14:paraId="6FF74E1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基础祝福15秒¥99 / 精品祝福30秒¥299 / 豪华定制60秒¥699</w:t>
            </w:r>
          </w:p>
        </w:tc>
      </w:tr>
      <w:tr w14:paraId="0FCDD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B0337D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代言套餐</w:t>
            </w:r>
          </w:p>
        </w:tc>
        <w:tc>
          <w:tcPr>
            <w:tcW w:w="7370" w:type="dxa"/>
            <w:vAlign w:val="center"/>
          </w:tcPr>
          <w:p w14:paraId="4D01F76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单品口播¥1999 / 季度代言¥19999</w:t>
            </w:r>
          </w:p>
        </w:tc>
      </w:tr>
      <w:tr w14:paraId="5C20E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90A03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演示视频订单</w:t>
            </w:r>
          </w:p>
        </w:tc>
        <w:tc>
          <w:tcPr>
            <w:tcW w:w="7370" w:type="dxa"/>
            <w:vAlign w:val="center"/>
          </w:tcPr>
          <w:p w14:paraId="7CC488D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VD20260824001 生日祝福 林沐雪 ¥99 已完成 送小雅；VD20260826002 婚礼祝福 顾夜白 ¥299 制作中</w:t>
            </w:r>
          </w:p>
        </w:tc>
      </w:tr>
      <w:tr w14:paraId="2CDB2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034E0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演示代言订单</w:t>
            </w:r>
          </w:p>
        </w:tc>
        <w:tc>
          <w:tcPr>
            <w:tcW w:w="7370" w:type="dxa"/>
            <w:vAlign w:val="center"/>
          </w:tcPr>
          <w:p w14:paraId="3FEF482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ED20260820001 某茶饮品牌 单品口播 ¥1999</w:t>
            </w:r>
          </w:p>
        </w:tc>
      </w:tr>
      <w:tr w14:paraId="5B792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DBD88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钱包</w:t>
            </w:r>
          </w:p>
        </w:tc>
        <w:tc>
          <w:tcPr>
            <w:tcW w:w="7370" w:type="dxa"/>
            <w:vAlign w:val="center"/>
          </w:tcPr>
          <w:p w14:paraId="5C1C8C1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可提现余额 1286.50 / 冻结 500 / 待结算 396 / 总收入 8642 / 已提现 6855.5；4 条流水</w:t>
            </w:r>
          </w:p>
        </w:tc>
      </w:tr>
      <w:tr w14:paraId="2AF99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743BC8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MCN</w:t>
            </w:r>
          </w:p>
        </w:tc>
        <w:tc>
          <w:tcPr>
            <w:tcW w:w="7370" w:type="dxa"/>
            <w:vAlign w:val="center"/>
          </w:tcPr>
          <w:p w14:paraId="2859C06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星河文化传媒（王经理 138****8888，免费至 2026-11-24，18 艺人 / 126 单）</w:t>
            </w:r>
          </w:p>
        </w:tc>
      </w:tr>
      <w:tr w14:paraId="1EAE3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0B0156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选剧库（4 类有剧）</w:t>
            </w:r>
          </w:p>
        </w:tc>
        <w:tc>
          <w:tcPr>
            <w:tcW w:w="7370" w:type="dxa"/>
            <w:vAlign w:val="center"/>
          </w:tcPr>
          <w:p w14:paraId="2E5AE70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古装逆袭=黄帝史诗·天下合；悬疑推理=七宗罪·人性局；青春校园=少年龙武；军旅谍战=边境暗影（另三类暂无）</w:t>
            </w:r>
          </w:p>
        </w:tc>
      </w:tr>
      <w:tr w14:paraId="127C9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58FE3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场景模板</w:t>
            </w:r>
          </w:p>
        </w:tc>
        <w:tc>
          <w:tcPr>
            <w:tcW w:w="7370" w:type="dxa"/>
            <w:vAlign w:val="center"/>
          </w:tcPr>
          <w:p w14:paraId="754562B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生日/婚礼/企业开业/毕业，各带默认祝福词</w:t>
            </w:r>
          </w:p>
        </w:tc>
      </w:tr>
      <w:tr w14:paraId="2EA0E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4E8F7A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AI 任务</w:t>
            </w:r>
          </w:p>
        </w:tc>
        <w:tc>
          <w:tcPr>
            <w:tcW w:w="7370" w:type="dxa"/>
            <w:vAlign w:val="center"/>
          </w:tcPr>
          <w:p w14:paraId="3FBBF07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图片轮询 3 次、视频 5 次推进到成功；本地占位图 scene_birthday.jpg</w:t>
            </w:r>
          </w:p>
        </w:tc>
      </w:tr>
    </w:tbl>
    <w:p w14:paraId="1C79EF7A">
      <w:pPr>
        <w:spacing w:after="40"/>
      </w:pPr>
    </w:p>
    <w:p w14:paraId="3C808B97">
      <w:pPr>
        <w:pStyle w:val="3"/>
      </w:pPr>
      <w:bookmarkStart w:id="66" w:name="_Toc21289"/>
      <w:r>
        <w:rPr>
          <w:rFonts w:ascii="Arial" w:hAnsi="Arial" w:eastAsia="黑体"/>
          <w:b/>
          <w:i w:val="0"/>
          <w:color w:val="000000"/>
          <w:sz w:val="32"/>
        </w:rPr>
        <w:t>附录 C  定价与数值口径（SSOT，改价统一在此批注）</w:t>
      </w:r>
      <w:bookmarkEnd w:id="66"/>
    </w:p>
    <w:p w14:paraId="2BA06137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全 App 金额由统一定价模块下发，页面不手写金额。要调整任何价格/费用，请在本表批注，避免多处不一致。单位：元。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77C6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3E1E2A7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A2920C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数值</w:t>
            </w:r>
          </w:p>
        </w:tc>
        <w:tc>
          <w:tcPr>
            <w:tcW w:w="5216" w:type="dxa"/>
            <w:shd w:val="clear" w:color="auto" w:fill="D9D9D9"/>
            <w:vAlign w:val="center"/>
          </w:tcPr>
          <w:p w14:paraId="659839C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含义 / 口径</w:t>
            </w:r>
          </w:p>
        </w:tc>
      </w:tr>
      <w:tr w14:paraId="01772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98C5BE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videoMinPrice</w:t>
            </w:r>
          </w:p>
        </w:tc>
        <w:tc>
          <w:tcPr>
            <w:tcW w:w="1814" w:type="dxa"/>
            <w:vAlign w:val="center"/>
          </w:tcPr>
          <w:p w14:paraId="50A49A8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99</w:t>
            </w:r>
          </w:p>
        </w:tc>
        <w:tc>
          <w:tcPr>
            <w:tcW w:w="5216" w:type="dxa"/>
            <w:vAlign w:val="center"/>
          </w:tcPr>
          <w:p w14:paraId="3BA3D0E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祝福视频自定价下限 / 基础档</w:t>
            </w:r>
          </w:p>
        </w:tc>
      </w:tr>
      <w:tr w14:paraId="25746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358D62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intentDeposit</w:t>
            </w:r>
          </w:p>
        </w:tc>
        <w:tc>
          <w:tcPr>
            <w:tcW w:w="1814" w:type="dxa"/>
            <w:vAlign w:val="center"/>
          </w:tcPr>
          <w:p w14:paraId="2B57EC0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99</w:t>
            </w:r>
          </w:p>
        </w:tc>
        <w:tc>
          <w:tcPr>
            <w:tcW w:w="5216" w:type="dxa"/>
            <w:vAlign w:val="center"/>
          </w:tcPr>
          <w:p w14:paraId="47D9128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全站唯一意向金，可退可抵（第三方担保）</w:t>
            </w:r>
          </w:p>
        </w:tc>
      </w:tr>
      <w:tr w14:paraId="0FF16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E1967A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productionFee</w:t>
            </w:r>
          </w:p>
        </w:tc>
        <w:tc>
          <w:tcPr>
            <w:tcW w:w="1814" w:type="dxa"/>
            <w:vAlign w:val="center"/>
          </w:tcPr>
          <w:p w14:paraId="5D7CB91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4,901</w:t>
            </w:r>
          </w:p>
        </w:tc>
        <w:tc>
          <w:tcPr>
            <w:tcW w:w="5216" w:type="dxa"/>
            <w:vAlign w:val="center"/>
          </w:tcPr>
          <w:p w14:paraId="50617CC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普通定制档制作款（定稿签电子合同后担保）</w:t>
            </w:r>
          </w:p>
        </w:tc>
      </w:tr>
      <w:tr w14:paraId="655DE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E2CE29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standardTotal</w:t>
            </w:r>
          </w:p>
        </w:tc>
        <w:tc>
          <w:tcPr>
            <w:tcW w:w="1814" w:type="dxa"/>
            <w:vAlign w:val="center"/>
          </w:tcPr>
          <w:p w14:paraId="313AFD7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5,000</w:t>
            </w:r>
          </w:p>
        </w:tc>
        <w:tc>
          <w:tcPr>
            <w:tcW w:w="5216" w:type="dxa"/>
            <w:vAlign w:val="center"/>
          </w:tcPr>
          <w:p w14:paraId="44FF937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普通定制档总价起（=99+4,901），上不封顶</w:t>
            </w:r>
          </w:p>
        </w:tc>
      </w:tr>
      <w:tr w14:paraId="6CB82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CFAB52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easterEgg</w:t>
            </w:r>
          </w:p>
        </w:tc>
        <w:tc>
          <w:tcPr>
            <w:tcW w:w="1814" w:type="dxa"/>
            <w:vAlign w:val="center"/>
          </w:tcPr>
          <w:p w14:paraId="64444AC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1,000</w:t>
            </w:r>
          </w:p>
        </w:tc>
        <w:tc>
          <w:tcPr>
            <w:tcW w:w="5216" w:type="dxa"/>
            <w:vAlign w:val="center"/>
          </w:tcPr>
          <w:p w14:paraId="132E57D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彩蛋档（限量 50 份，低门槛）</w:t>
            </w:r>
          </w:p>
        </w:tc>
      </w:tr>
      <w:tr w14:paraId="16DB8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3A86F0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extraRevisionFee</w:t>
            </w:r>
          </w:p>
        </w:tc>
        <w:tc>
          <w:tcPr>
            <w:tcW w:w="1814" w:type="dxa"/>
            <w:vAlign w:val="center"/>
          </w:tcPr>
          <w:p w14:paraId="0B0D2C5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200/轮</w:t>
            </w:r>
          </w:p>
        </w:tc>
        <w:tc>
          <w:tcPr>
            <w:tcW w:w="5216" w:type="dxa"/>
            <w:vAlign w:val="center"/>
          </w:tcPr>
          <w:p w14:paraId="382E9EB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剧本含 2 轮免费改本，超出 200/轮</w:t>
            </w:r>
          </w:p>
        </w:tc>
      </w:tr>
      <w:tr w14:paraId="4274D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EBBC71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endorsementSingle</w:t>
            </w:r>
          </w:p>
        </w:tc>
        <w:tc>
          <w:tcPr>
            <w:tcW w:w="1814" w:type="dxa"/>
            <w:vAlign w:val="center"/>
          </w:tcPr>
          <w:p w14:paraId="2A7DFE5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1,999</w:t>
            </w:r>
          </w:p>
        </w:tc>
        <w:tc>
          <w:tcPr>
            <w:tcW w:w="5216" w:type="dxa"/>
            <w:vAlign w:val="center"/>
          </w:tcPr>
          <w:p w14:paraId="599038F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品牌代言·单品口播（15-30 秒）</w:t>
            </w:r>
          </w:p>
        </w:tc>
      </w:tr>
      <w:tr w14:paraId="09B1C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A117FC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endorsementQuarter</w:t>
            </w:r>
          </w:p>
        </w:tc>
        <w:tc>
          <w:tcPr>
            <w:tcW w:w="1814" w:type="dxa"/>
            <w:vAlign w:val="center"/>
          </w:tcPr>
          <w:p w14:paraId="08A9AD6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19,999</w:t>
            </w:r>
          </w:p>
        </w:tc>
        <w:tc>
          <w:tcPr>
            <w:tcW w:w="5216" w:type="dxa"/>
            <w:vAlign w:val="center"/>
          </w:tcPr>
          <w:p w14:paraId="530D625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品牌代言·季度代言（90 天）</w:t>
            </w:r>
          </w:p>
        </w:tc>
      </w:tr>
      <w:tr w14:paraId="7C54A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17EF29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artistDeposit</w:t>
            </w:r>
          </w:p>
        </w:tc>
        <w:tc>
          <w:tcPr>
            <w:tcW w:w="1814" w:type="dxa"/>
            <w:vAlign w:val="center"/>
          </w:tcPr>
          <w:p w14:paraId="5ED5299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500</w:t>
            </w:r>
          </w:p>
        </w:tc>
        <w:tc>
          <w:tcPr>
            <w:tcW w:w="5216" w:type="dxa"/>
            <w:vAlign w:val="center"/>
          </w:tcPr>
          <w:p w14:paraId="6E94280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艺人保证金，首笔收入冻结，退出无纠纷可退</w:t>
            </w:r>
          </w:p>
        </w:tc>
      </w:tr>
      <w:tr w14:paraId="25EFD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B4C1C8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祝福视频档位</w:t>
            </w:r>
          </w:p>
        </w:tc>
        <w:tc>
          <w:tcPr>
            <w:tcW w:w="1814" w:type="dxa"/>
            <w:vAlign w:val="center"/>
          </w:tcPr>
          <w:p w14:paraId="5087805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99 / 299 / 699</w:t>
            </w:r>
          </w:p>
        </w:tc>
        <w:tc>
          <w:tcPr>
            <w:tcW w:w="5216" w:type="dxa"/>
            <w:vAlign w:val="center"/>
          </w:tcPr>
          <w:p w14:paraId="17532C2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基础15秒 / 精品30秒 / 豪华60秒</w:t>
            </w:r>
          </w:p>
        </w:tc>
      </w:tr>
      <w:tr w14:paraId="4AF35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0221BC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服务费</w:t>
            </w:r>
          </w:p>
        </w:tc>
        <w:tc>
          <w:tcPr>
            <w:tcW w:w="1814" w:type="dxa"/>
            <w:vAlign w:val="center"/>
          </w:tcPr>
          <w:p w14:paraId="491986C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99 档 0；299 及以上 10%</w:t>
            </w:r>
          </w:p>
        </w:tc>
        <w:tc>
          <w:tcPr>
            <w:tcW w:w="5216" w:type="dxa"/>
            <w:vAlign w:val="center"/>
          </w:tcPr>
          <w:p w14:paraId="6984F4E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钱包结算规则；新人前 3 个月 AI 成本补贴</w:t>
            </w:r>
          </w:p>
        </w:tc>
      </w:tr>
      <w:tr w14:paraId="34475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97CC05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里程碑（高端/项目）</w:t>
            </w:r>
          </w:p>
        </w:tc>
        <w:tc>
          <w:tcPr>
            <w:tcW w:w="1814" w:type="dxa"/>
            <w:vAlign w:val="center"/>
          </w:tcPr>
          <w:p w14:paraId="5C06D53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20%/25%/25%/30%</w:t>
            </w:r>
          </w:p>
        </w:tc>
        <w:tc>
          <w:tcPr>
            <w:tcW w:w="5216" w:type="dxa"/>
            <w:vAlign w:val="center"/>
          </w:tcPr>
          <w:p w14:paraId="683254E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剧本审核/开机/粗剪审核/成片交付</w:t>
            </w:r>
          </w:p>
        </w:tc>
      </w:tr>
    </w:tbl>
    <w:p w14:paraId="2A08435E">
      <w:pPr>
        <w:spacing w:after="40"/>
      </w:pPr>
    </w:p>
    <w:p w14:paraId="1E734A3B">
      <w:pPr>
        <w:pStyle w:val="4"/>
      </w:pPr>
      <w:bookmarkStart w:id="67" w:name="_Toc31970"/>
      <w:r>
        <w:rPr>
          <w:rFonts w:ascii="Arial" w:hAnsi="Arial" w:eastAsia="黑体"/>
          <w:b/>
          <w:i w:val="0"/>
          <w:color w:val="000000"/>
          <w:sz w:val="28"/>
        </w:rPr>
        <w:t>C.1  买家侧金额展示口径（V11 去分账）</w:t>
      </w:r>
      <w:bookmarkEnd w:id="67"/>
    </w:p>
    <w:p w14:paraId="37B2885B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买家端只显示商品金额、优惠减免、实付合计；不出现平台服务费、AI 成本、个税、艺人到手等分账项（试算中这些项对买家恒为 0）。</w:t>
      </w:r>
    </w:p>
    <w:p w14:paraId="716C0F7E">
      <w:pPr>
        <w:pStyle w:val="4"/>
      </w:pPr>
      <w:bookmarkStart w:id="68" w:name="_Toc26252"/>
      <w:r>
        <w:rPr>
          <w:rFonts w:ascii="Arial" w:hAnsi="Arial" w:eastAsia="黑体"/>
          <w:b/>
          <w:i w:val="0"/>
          <w:color w:val="000000"/>
          <w:sz w:val="28"/>
        </w:rPr>
        <w:t>C.2  全局合规口径（措辞统一，勿弱化）</w:t>
      </w:r>
      <w:bookmarkEnd w:id="68"/>
    </w:p>
    <w:p w14:paraId="75E90252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2"/>
        </w:rPr>
        <w:t>席位/意向金/定制均为“内容消费”，不是投资、众筹、理财、集资，不承诺货币回报，不涉及票房分账/收益分红。</w:t>
      </w:r>
    </w:p>
    <w:p w14:paraId="6C3D6A33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2"/>
        </w:rPr>
        <w:t>资金一律经具备资质的第三方担保（托管），验收通过后才清分给制作方；不走苹果内购。</w:t>
      </w:r>
    </w:p>
    <w:p w14:paraId="3512B98F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2"/>
        </w:rPr>
        <w:t>人脸为敏感生物识别信息，单独同意、不存原始照片、只存加密特征向量，境内存储，可撤回（撤回后 180 天内删除人脸数据）。</w:t>
      </w:r>
    </w:p>
    <w:p w14:paraId="150A0ABF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2"/>
        </w:rPr>
        <w:t>平台不直接承制影视内容、不开展任何金融活动；自有 IP 仅《黄帝史诗·天下合》《少年龙武》《边境暗影》。</w:t>
      </w:r>
    </w:p>
    <w:p w14:paraId="5B1E64C7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2"/>
        </w:rPr>
        <w:t>定制数字商品按用户需求专属制作，不适用七日无理由退货；企业发票支付成功后可补开。</w:t>
      </w:r>
    </w:p>
    <w:p w14:paraId="342DBAB2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2"/>
        </w:rPr>
        <w:t>未满 14 周岁需监护人同意；青少年模式限制单笔消费不超过 500 元、禁用私信与定制剧购买。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448B71">
    <w:pPr>
      <w:pStyle w:val="24"/>
      <w:jc w:val="center"/>
    </w:pPr>
    <w:r>
      <w:rPr>
        <w:rFonts w:ascii="Arial" w:hAnsi="Arial" w:eastAsia="宋体"/>
        <w:b w:val="0"/>
        <w:i w:val="0"/>
        <w:color w:val="000000"/>
        <w:sz w:val="21"/>
      </w:rPr>
      <w:fldChar w:fldCharType="begin"/>
    </w:r>
    <w:r>
      <w:rPr>
        <w:rFonts w:ascii="Arial" w:hAnsi="Arial" w:eastAsia="宋体"/>
        <w:b w:val="0"/>
        <w:i w:val="0"/>
        <w:color w:val="000000"/>
        <w:sz w:val="21"/>
      </w:rPr>
      <w:instrText xml:space="preserve"> PAGE </w:instrText>
    </w:r>
    <w:r>
      <w:rPr>
        <w:rFonts w:ascii="Arial" w:hAnsi="Arial" w:eastAsia="宋体"/>
        <w:b w:val="0"/>
        <w:i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6A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0"/>
    </w:pPr>
    <w:rPr>
      <w:rFonts w:ascii="Arial" w:hAnsi="Arial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 w:after="120" w:line="24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20" w:after="100" w:line="24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80" w:after="80" w:line="24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25651</Words>
  <Characters>30113</Characters>
  <Lines>0</Lines>
  <Paragraphs>0</Paragraphs>
  <TotalTime>0</TotalTime>
  <ScaleCrop>false</ScaleCrop>
  <LinksUpToDate>false</LinksUpToDate>
  <CharactersWithSpaces>52080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2026-09-07T14:48:47Z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2362FD426F5048FCB1D21885FE9BBB39_12</vt:lpwstr>
  </property>
</Properties>
</file>